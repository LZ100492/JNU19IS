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E6DB8" w14:textId="77777777" w:rsidR="008D09C0" w:rsidRPr="00183302" w:rsidRDefault="008D09C0" w:rsidP="003A39F5">
      <w:pPr>
        <w:spacing w:line="360" w:lineRule="auto"/>
        <w:jc w:val="center"/>
        <w:rPr>
          <w:rFonts w:eastAsia="楷体_GB2312"/>
          <w:b/>
          <w:sz w:val="44"/>
          <w:szCs w:val="44"/>
        </w:rPr>
      </w:pPr>
      <w:bookmarkStart w:id="0" w:name="_Hlk89209670"/>
      <w:bookmarkEnd w:id="0"/>
      <w:r w:rsidRPr="00183302">
        <w:rPr>
          <w:rFonts w:eastAsia="楷体_GB2312"/>
          <w:b/>
          <w:sz w:val="44"/>
          <w:szCs w:val="44"/>
        </w:rPr>
        <w:t>暨南大学本科实验报告专用纸</w:t>
      </w:r>
    </w:p>
    <w:p w14:paraId="6B33F5CC" w14:textId="77777777" w:rsidR="008D09C0" w:rsidRPr="005515F9" w:rsidRDefault="008D09C0" w:rsidP="003A39F5">
      <w:pPr>
        <w:spacing w:line="360" w:lineRule="auto"/>
        <w:rPr>
          <w:rFonts w:ascii="宋体" w:hAnsi="宋体"/>
          <w:sz w:val="28"/>
          <w:szCs w:val="28"/>
          <w:u w:val="single"/>
        </w:rPr>
      </w:pPr>
      <w:r w:rsidRPr="007F3FBD">
        <w:rPr>
          <w:rFonts w:ascii="宋体" w:hAnsi="宋体"/>
          <w:sz w:val="28"/>
          <w:szCs w:val="28"/>
        </w:rPr>
        <w:t>课程名称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>计算机网络实验</w:t>
      </w:r>
      <w:r>
        <w:rPr>
          <w:rFonts w:ascii="宋体" w:hAnsi="宋体"/>
          <w:sz w:val="28"/>
          <w:szCs w:val="28"/>
          <w:u w:val="single"/>
        </w:rPr>
        <w:t xml:space="preserve">                       </w:t>
      </w:r>
      <w:r w:rsidRPr="007F3FBD">
        <w:rPr>
          <w:rFonts w:ascii="宋体" w:hAnsi="宋体"/>
          <w:sz w:val="28"/>
          <w:szCs w:val="28"/>
          <w:u w:val="single"/>
        </w:rPr>
        <w:t xml:space="preserve">  </w:t>
      </w:r>
      <w:r w:rsidRPr="007F3FBD">
        <w:rPr>
          <w:rFonts w:ascii="宋体" w:hAnsi="宋体"/>
          <w:sz w:val="28"/>
          <w:szCs w:val="28"/>
        </w:rPr>
        <w:t>成绩评定</w:t>
      </w:r>
      <w:r w:rsidRPr="007F3FBD">
        <w:rPr>
          <w:rFonts w:ascii="宋体" w:hAnsi="宋体"/>
          <w:sz w:val="28"/>
          <w:szCs w:val="28"/>
          <w:u w:val="single"/>
        </w:rPr>
        <w:t xml:space="preserve">        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 </w:t>
      </w:r>
      <w:r w:rsidRPr="007F3FBD">
        <w:rPr>
          <w:rFonts w:ascii="宋体" w:hAnsi="宋体"/>
          <w:sz w:val="28"/>
          <w:szCs w:val="28"/>
          <w:u w:val="single"/>
        </w:rPr>
        <w:t xml:space="preserve">    </w:t>
      </w:r>
    </w:p>
    <w:p w14:paraId="436977AA" w14:textId="3C4F88E9" w:rsidR="008D09C0" w:rsidRPr="007F3FBD" w:rsidRDefault="008D09C0" w:rsidP="003A39F5">
      <w:pPr>
        <w:spacing w:line="360" w:lineRule="auto"/>
        <w:rPr>
          <w:rFonts w:ascii="宋体" w:hAnsi="宋体"/>
          <w:sz w:val="28"/>
          <w:szCs w:val="28"/>
        </w:rPr>
      </w:pPr>
      <w:r w:rsidRPr="007F3FBD">
        <w:rPr>
          <w:rFonts w:ascii="宋体" w:hAnsi="宋体"/>
          <w:sz w:val="28"/>
          <w:szCs w:val="28"/>
        </w:rPr>
        <w:t>实验项目名称</w:t>
      </w:r>
      <w:r w:rsidRPr="007F3FBD">
        <w:rPr>
          <w:rFonts w:ascii="宋体" w:hAnsi="宋体" w:hint="eastAsia"/>
          <w:kern w:val="0"/>
          <w:sz w:val="30"/>
          <w:szCs w:val="30"/>
          <w:u w:val="single"/>
        </w:rPr>
        <w:t> </w:t>
      </w:r>
      <w:r w:rsidR="003A39F5" w:rsidRPr="003A39F5">
        <w:rPr>
          <w:rFonts w:ascii="宋体" w:hAnsi="宋体" w:hint="eastAsia"/>
          <w:kern w:val="0"/>
          <w:sz w:val="30"/>
          <w:szCs w:val="30"/>
          <w:u w:val="single"/>
        </w:rPr>
        <w:t>综合组网与配置</w:t>
      </w:r>
      <w:r>
        <w:rPr>
          <w:rFonts w:ascii="宋体" w:hAnsi="宋体"/>
          <w:sz w:val="28"/>
          <w:szCs w:val="28"/>
          <w:u w:val="single"/>
        </w:rPr>
        <w:t xml:space="preserve">                   </w:t>
      </w:r>
      <w:r>
        <w:rPr>
          <w:rFonts w:ascii="宋体" w:hAnsi="宋体"/>
          <w:kern w:val="0"/>
          <w:sz w:val="30"/>
          <w:szCs w:val="30"/>
          <w:u w:val="single"/>
        </w:rPr>
        <w:t xml:space="preserve">  </w:t>
      </w:r>
      <w:r w:rsidRPr="007F3FBD">
        <w:rPr>
          <w:rFonts w:ascii="宋体" w:hAnsi="宋体" w:hint="eastAsia"/>
          <w:kern w:val="0"/>
          <w:sz w:val="30"/>
          <w:szCs w:val="30"/>
          <w:u w:val="single"/>
        </w:rPr>
        <w:t xml:space="preserve"> </w:t>
      </w:r>
      <w:r w:rsidRPr="007F3FBD">
        <w:rPr>
          <w:rFonts w:ascii="宋体" w:hAnsi="宋体" w:hint="eastAsia"/>
          <w:color w:val="000000"/>
          <w:sz w:val="28"/>
          <w:szCs w:val="28"/>
          <w:u w:val="single"/>
        </w:rPr>
        <w:t xml:space="preserve">  </w:t>
      </w:r>
      <w:r w:rsidRPr="007F3FBD">
        <w:rPr>
          <w:rFonts w:ascii="宋体" w:hAnsi="宋体"/>
          <w:sz w:val="28"/>
          <w:szCs w:val="28"/>
        </w:rPr>
        <w:t>指导教师</w:t>
      </w:r>
      <w:r w:rsidRPr="007F3FBD"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>潘冰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</w:t>
      </w:r>
    </w:p>
    <w:p w14:paraId="4020859B" w14:textId="77777777" w:rsidR="008D09C0" w:rsidRPr="007F3FBD" w:rsidRDefault="008D09C0" w:rsidP="003A39F5">
      <w:pPr>
        <w:spacing w:line="360" w:lineRule="auto"/>
        <w:rPr>
          <w:rFonts w:ascii="宋体" w:hAnsi="宋体"/>
          <w:sz w:val="28"/>
          <w:szCs w:val="28"/>
          <w:u w:val="single"/>
        </w:rPr>
      </w:pPr>
      <w:r w:rsidRPr="007F3FBD">
        <w:rPr>
          <w:rFonts w:ascii="宋体" w:hAnsi="宋体"/>
          <w:sz w:val="28"/>
          <w:szCs w:val="28"/>
        </w:rPr>
        <w:t>实验项目编号</w:t>
      </w:r>
      <w:r>
        <w:rPr>
          <w:rFonts w:ascii="宋体" w:hAnsi="宋体"/>
          <w:sz w:val="28"/>
          <w:szCs w:val="28"/>
          <w:u w:val="single"/>
        </w:rPr>
        <w:t xml:space="preserve">       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</w:rPr>
        <w:t>实验项目类型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</w:rPr>
        <w:t>实验地点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    </w:t>
      </w:r>
      <w:r w:rsidRPr="005515F9">
        <w:rPr>
          <w:rFonts w:ascii="宋体" w:hAnsi="宋体" w:hint="eastAsia"/>
          <w:sz w:val="28"/>
          <w:szCs w:val="28"/>
          <w:u w:val="single"/>
        </w:rPr>
        <w:t>室</w:t>
      </w:r>
      <w:r>
        <w:rPr>
          <w:rFonts w:ascii="宋体" w:hAnsi="宋体"/>
          <w:sz w:val="28"/>
          <w:szCs w:val="28"/>
          <w:u w:val="single"/>
        </w:rPr>
        <w:t xml:space="preserve"> 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  <w:u w:val="single"/>
        </w:rPr>
        <w:t xml:space="preserve">          </w:t>
      </w:r>
    </w:p>
    <w:p w14:paraId="3AB264C6" w14:textId="73C95270" w:rsidR="008D09C0" w:rsidRPr="007F3FBD" w:rsidRDefault="008D09C0" w:rsidP="003A39F5">
      <w:pPr>
        <w:spacing w:line="360" w:lineRule="auto"/>
        <w:rPr>
          <w:rFonts w:ascii="宋体" w:hAnsi="宋体"/>
          <w:sz w:val="28"/>
          <w:szCs w:val="28"/>
          <w:u w:val="single"/>
        </w:rPr>
      </w:pPr>
      <w:r w:rsidRPr="007F3FBD">
        <w:rPr>
          <w:rFonts w:ascii="宋体" w:hAnsi="宋体"/>
          <w:sz w:val="28"/>
          <w:szCs w:val="28"/>
        </w:rPr>
        <w:t>学生姓名</w:t>
      </w:r>
      <w:r w:rsidRPr="007F3FBD">
        <w:rPr>
          <w:rFonts w:ascii="宋体" w:hAnsi="宋体"/>
          <w:sz w:val="28"/>
          <w:szCs w:val="28"/>
          <w:u w:val="single"/>
        </w:rPr>
        <w:t xml:space="preserve">  </w:t>
      </w:r>
      <w:r w:rsidR="003A39F5">
        <w:rPr>
          <w:rFonts w:ascii="宋体" w:hAnsi="宋体" w:hint="eastAsia"/>
          <w:sz w:val="28"/>
          <w:szCs w:val="28"/>
          <w:u w:val="single"/>
        </w:rPr>
        <w:t>蔡佳宏</w:t>
      </w:r>
      <w:r w:rsidRPr="007F3FBD"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   </w:t>
      </w:r>
      <w:r w:rsidRPr="007F3FBD">
        <w:rPr>
          <w:rFonts w:ascii="宋体" w:hAnsi="宋体"/>
          <w:sz w:val="28"/>
          <w:szCs w:val="28"/>
          <w:u w:val="single"/>
        </w:rPr>
        <w:t xml:space="preserve">   </w:t>
      </w:r>
      <w:r w:rsidRPr="007F3FBD">
        <w:rPr>
          <w:rFonts w:ascii="宋体" w:hAnsi="宋体"/>
          <w:sz w:val="28"/>
          <w:szCs w:val="28"/>
        </w:rPr>
        <w:t>学号</w:t>
      </w:r>
      <w:r w:rsidRPr="007F3FBD">
        <w:rPr>
          <w:rFonts w:ascii="宋体" w:hAnsi="宋体"/>
          <w:sz w:val="28"/>
          <w:szCs w:val="28"/>
          <w:u w:val="single"/>
        </w:rPr>
        <w:t xml:space="preserve">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>2019051095</w:t>
      </w:r>
      <w:r w:rsidRPr="007F3FBD"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  <w:u w:val="single"/>
        </w:rPr>
        <w:t xml:space="preserve">   </w:t>
      </w:r>
      <w:r>
        <w:rPr>
          <w:rFonts w:ascii="宋体" w:hAnsi="宋体"/>
          <w:sz w:val="28"/>
          <w:szCs w:val="28"/>
          <w:u w:val="single"/>
        </w:rPr>
        <w:t xml:space="preserve">   </w:t>
      </w:r>
      <w:r w:rsidRPr="007F3FBD">
        <w:rPr>
          <w:rFonts w:ascii="宋体" w:hAnsi="宋体"/>
          <w:sz w:val="28"/>
          <w:szCs w:val="28"/>
          <w:u w:val="single"/>
        </w:rPr>
        <w:t xml:space="preserve">         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  <w:u w:val="single"/>
        </w:rPr>
        <w:t xml:space="preserve">    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  <w:u w:val="single"/>
        </w:rPr>
        <w:t xml:space="preserve">       </w:t>
      </w:r>
    </w:p>
    <w:p w14:paraId="68D0D51F" w14:textId="77777777" w:rsidR="008D09C0" w:rsidRPr="007F3FBD" w:rsidRDefault="008D09C0" w:rsidP="003A39F5">
      <w:pPr>
        <w:spacing w:line="360" w:lineRule="auto"/>
        <w:rPr>
          <w:rFonts w:ascii="宋体" w:hAnsi="宋体"/>
          <w:sz w:val="28"/>
          <w:szCs w:val="28"/>
          <w:u w:val="single"/>
        </w:rPr>
      </w:pPr>
      <w:r w:rsidRPr="007F3FBD">
        <w:rPr>
          <w:rFonts w:ascii="宋体" w:hAnsi="宋体"/>
          <w:sz w:val="28"/>
          <w:szCs w:val="28"/>
        </w:rPr>
        <w:t>学院</w:t>
      </w:r>
      <w:r w:rsidRPr="007F3FBD">
        <w:rPr>
          <w:rFonts w:ascii="宋体" w:hAnsi="宋体"/>
          <w:sz w:val="28"/>
          <w:szCs w:val="28"/>
          <w:u w:val="single"/>
        </w:rPr>
        <w:t xml:space="preserve">   </w:t>
      </w:r>
      <w:r w:rsidRPr="005515F9">
        <w:rPr>
          <w:rFonts w:ascii="宋体" w:hAnsi="宋体" w:hint="eastAsia"/>
          <w:sz w:val="28"/>
          <w:szCs w:val="28"/>
          <w:u w:val="single"/>
        </w:rPr>
        <w:t>珠海校区智能科学与工程学院/人工智能产业学院</w:t>
      </w:r>
      <w:r w:rsidRPr="007F3FBD">
        <w:rPr>
          <w:rFonts w:ascii="宋体" w:hAnsi="宋体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</w:rPr>
        <w:t>系</w:t>
      </w:r>
      <w:r w:rsidRPr="007F3FBD">
        <w:rPr>
          <w:rFonts w:ascii="宋体" w:hAnsi="宋体"/>
          <w:sz w:val="28"/>
          <w:szCs w:val="28"/>
          <w:u w:val="single"/>
        </w:rPr>
        <w:t xml:space="preserve">  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  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　</w:t>
      </w:r>
      <w:r w:rsidRPr="007F3FBD">
        <w:rPr>
          <w:rFonts w:ascii="宋体" w:hAnsi="宋体"/>
          <w:sz w:val="28"/>
          <w:szCs w:val="28"/>
        </w:rPr>
        <w:t>专业</w:t>
      </w:r>
      <w:r w:rsidRPr="007F3FBD"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信息安全</w:t>
      </w:r>
      <w:r>
        <w:rPr>
          <w:rFonts w:ascii="宋体" w:hAnsi="宋体"/>
          <w:sz w:val="28"/>
          <w:szCs w:val="28"/>
          <w:u w:val="single"/>
        </w:rPr>
        <w:t xml:space="preserve">     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         </w:t>
      </w:r>
      <w:r w:rsidRPr="007F3FBD">
        <w:rPr>
          <w:rFonts w:ascii="宋体" w:hAnsi="宋体"/>
          <w:sz w:val="28"/>
          <w:szCs w:val="28"/>
          <w:u w:val="single"/>
        </w:rPr>
        <w:t xml:space="preserve">     </w:t>
      </w:r>
      <w:r w:rsidRPr="007F3FBD">
        <w:rPr>
          <w:rFonts w:ascii="宋体" w:hAnsi="宋体"/>
          <w:sz w:val="28"/>
          <w:szCs w:val="28"/>
        </w:rPr>
        <w:t xml:space="preserve">  </w:t>
      </w:r>
    </w:p>
    <w:p w14:paraId="2E8CF442" w14:textId="3BF1DA6E" w:rsidR="008D09C0" w:rsidRPr="005D181A" w:rsidRDefault="008D09C0" w:rsidP="003A39F5">
      <w:pPr>
        <w:spacing w:line="360" w:lineRule="auto"/>
        <w:rPr>
          <w:rFonts w:eastAsia="楷体_GB2312"/>
          <w:sz w:val="28"/>
          <w:szCs w:val="28"/>
        </w:rPr>
      </w:pPr>
      <w:r w:rsidRPr="007F3FBD">
        <w:rPr>
          <w:rFonts w:ascii="宋体" w:hAnsi="宋体"/>
          <w:sz w:val="28"/>
          <w:szCs w:val="28"/>
        </w:rPr>
        <w:t>实验时间</w:t>
      </w:r>
      <w:r w:rsidRPr="007F3FBD"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202</w:t>
      </w:r>
      <w:r>
        <w:rPr>
          <w:rFonts w:ascii="宋体" w:hAnsi="宋体" w:hint="eastAsia"/>
          <w:sz w:val="28"/>
          <w:szCs w:val="28"/>
          <w:u w:val="single"/>
        </w:rPr>
        <w:t>1</w:t>
      </w:r>
      <w:r>
        <w:rPr>
          <w:rFonts w:ascii="宋体" w:hAnsi="宋体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</w:rPr>
        <w:t>年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</w:t>
      </w:r>
      <w:r w:rsidR="003A39F5">
        <w:rPr>
          <w:rFonts w:ascii="宋体" w:hAnsi="宋体" w:hint="eastAsia"/>
          <w:sz w:val="28"/>
          <w:szCs w:val="28"/>
          <w:u w:val="single"/>
        </w:rPr>
        <w:t>12</w:t>
      </w:r>
      <w:r>
        <w:rPr>
          <w:rFonts w:ascii="宋体" w:hAnsi="宋体"/>
          <w:sz w:val="28"/>
          <w:szCs w:val="28"/>
          <w:u w:val="single"/>
        </w:rPr>
        <w:t xml:space="preserve"> 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</w:rPr>
        <w:t>月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</w:t>
      </w:r>
      <w:r w:rsidR="003A39F5">
        <w:rPr>
          <w:rFonts w:ascii="宋体" w:hAnsi="宋体" w:hint="eastAsia"/>
          <w:sz w:val="28"/>
          <w:szCs w:val="28"/>
          <w:u w:val="single"/>
        </w:rPr>
        <w:t>14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 </w:t>
      </w:r>
      <w:r w:rsidRPr="007F3FBD">
        <w:rPr>
          <w:rFonts w:ascii="宋体" w:hAnsi="宋体" w:hint="eastAsia"/>
          <w:sz w:val="28"/>
          <w:szCs w:val="28"/>
        </w:rPr>
        <w:t xml:space="preserve"> </w:t>
      </w:r>
      <w:r w:rsidRPr="007F3FBD">
        <w:rPr>
          <w:rFonts w:ascii="宋体" w:hAnsi="宋体"/>
          <w:sz w:val="28"/>
          <w:szCs w:val="28"/>
        </w:rPr>
        <w:t>日</w:t>
      </w:r>
      <w:r>
        <w:rPr>
          <w:rFonts w:ascii="宋体" w:hAnsi="宋体" w:hint="eastAsia"/>
          <w:sz w:val="28"/>
          <w:szCs w:val="28"/>
          <w:u w:val="single"/>
        </w:rPr>
        <w:t xml:space="preserve"> 上 </w:t>
      </w:r>
      <w:r>
        <w:rPr>
          <w:rFonts w:ascii="宋体" w:hAnsi="宋体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</w:rPr>
        <w:t>午～</w:t>
      </w:r>
      <w:r w:rsidRPr="007F3FBD"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</w:t>
      </w:r>
      <w:r w:rsidR="003A39F5">
        <w:rPr>
          <w:rFonts w:ascii="宋体" w:hAnsi="宋体" w:hint="eastAsia"/>
          <w:sz w:val="28"/>
          <w:szCs w:val="28"/>
          <w:u w:val="single"/>
        </w:rPr>
        <w:t>12</w:t>
      </w:r>
      <w:r w:rsidRPr="007F3FBD">
        <w:rPr>
          <w:rFonts w:ascii="宋体" w:hAnsi="宋体"/>
          <w:sz w:val="28"/>
          <w:szCs w:val="28"/>
        </w:rPr>
        <w:t>月</w:t>
      </w:r>
      <w:r w:rsidRPr="007F3FBD">
        <w:rPr>
          <w:rFonts w:ascii="宋体" w:hAnsi="宋体"/>
          <w:sz w:val="28"/>
          <w:szCs w:val="28"/>
          <w:u w:val="single"/>
        </w:rPr>
        <w:t xml:space="preserve"> </w:t>
      </w:r>
      <w:r w:rsidR="003A39F5">
        <w:rPr>
          <w:rFonts w:ascii="宋体" w:hAnsi="宋体" w:hint="eastAsia"/>
          <w:sz w:val="28"/>
          <w:szCs w:val="28"/>
          <w:u w:val="single"/>
        </w:rPr>
        <w:t>14</w:t>
      </w:r>
      <w:r w:rsidRPr="007F3FBD">
        <w:rPr>
          <w:rFonts w:ascii="宋体" w:hAnsi="宋体"/>
          <w:sz w:val="28"/>
          <w:szCs w:val="28"/>
        </w:rPr>
        <w:t>日</w:t>
      </w:r>
      <w:r w:rsidRPr="007F3FBD"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下 </w:t>
      </w:r>
      <w:r w:rsidRPr="007F3FBD">
        <w:rPr>
          <w:rFonts w:ascii="宋体" w:hAnsi="宋体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</w:rPr>
        <w:t xml:space="preserve">午 </w:t>
      </w:r>
    </w:p>
    <w:p w14:paraId="70835453" w14:textId="77777777" w:rsidR="008D09C0" w:rsidRDefault="008D09C0" w:rsidP="003A39F5">
      <w:pPr>
        <w:numPr>
          <w:ilvl w:val="0"/>
          <w:numId w:val="1"/>
        </w:numPr>
        <w:spacing w:line="360" w:lineRule="auto"/>
        <w:rPr>
          <w:rFonts w:ascii="宋体" w:hAnsi="宋体"/>
          <w:b/>
          <w:bCs/>
          <w:sz w:val="28"/>
          <w:szCs w:val="28"/>
        </w:rPr>
      </w:pPr>
      <w:r w:rsidRPr="002E7D4D">
        <w:rPr>
          <w:rFonts w:ascii="宋体" w:hAnsi="宋体" w:hint="eastAsia"/>
          <w:b/>
          <w:bCs/>
          <w:sz w:val="28"/>
          <w:szCs w:val="28"/>
        </w:rPr>
        <w:t>实验目的</w:t>
      </w:r>
    </w:p>
    <w:p w14:paraId="33676B55" w14:textId="6BA053C2" w:rsidR="008D09C0" w:rsidRPr="003D5846" w:rsidRDefault="003A39F5" w:rsidP="003A39F5">
      <w:pPr>
        <w:numPr>
          <w:ilvl w:val="1"/>
          <w:numId w:val="16"/>
        </w:numPr>
        <w:tabs>
          <w:tab w:val="left" w:pos="1440"/>
        </w:tabs>
        <w:spacing w:line="360" w:lineRule="auto"/>
        <w:rPr>
          <w:rFonts w:ascii="宋体" w:hAnsi="宋体"/>
          <w:szCs w:val="21"/>
        </w:rPr>
      </w:pPr>
      <w:r w:rsidRPr="003D5846">
        <w:rPr>
          <w:rFonts w:ascii="宋体" w:hAnsi="宋体" w:hint="eastAsia"/>
          <w:szCs w:val="21"/>
        </w:rPr>
        <w:t>通过该实验的设计与配置模拟，考核学生对已学知识的掌握程度，加深对网络协议和原理的理解；培养学生利用网络技术结合实际需要分析问题、解决问题的能力；培养学生的组网技能和实际动手能力；培养学生的协调工作能力；提高学生撰写实验报告的能力。</w:t>
      </w:r>
      <w:r w:rsidR="0029789B" w:rsidRPr="003D5846">
        <w:rPr>
          <w:rFonts w:ascii="宋体" w:hAnsi="宋体" w:hint="eastAsia"/>
          <w:szCs w:val="21"/>
        </w:rPr>
        <w:t xml:space="preserve"> </w:t>
      </w:r>
    </w:p>
    <w:p w14:paraId="4BAD48CB" w14:textId="77777777" w:rsidR="008D09C0" w:rsidRDefault="008D09C0" w:rsidP="003A39F5">
      <w:pPr>
        <w:numPr>
          <w:ilvl w:val="0"/>
          <w:numId w:val="1"/>
        </w:numPr>
        <w:spacing w:line="360" w:lineRule="auto"/>
        <w:rPr>
          <w:rFonts w:ascii="宋体" w:hAnsi="宋体"/>
          <w:b/>
          <w:bCs/>
          <w:color w:val="000000"/>
          <w:sz w:val="28"/>
          <w:szCs w:val="28"/>
        </w:rPr>
      </w:pPr>
      <w:r w:rsidRPr="00BB4515">
        <w:rPr>
          <w:rFonts w:ascii="宋体" w:hAnsi="宋体" w:hint="eastAsia"/>
          <w:b/>
          <w:bCs/>
          <w:color w:val="000000"/>
          <w:sz w:val="28"/>
          <w:szCs w:val="28"/>
        </w:rPr>
        <w:t>实验内容</w:t>
      </w:r>
    </w:p>
    <w:p w14:paraId="63BD7DA1" w14:textId="77777777" w:rsidR="003D5846" w:rsidRPr="003D5846" w:rsidRDefault="00576092" w:rsidP="00576092">
      <w:pPr>
        <w:pStyle w:val="a5"/>
        <w:numPr>
          <w:ilvl w:val="1"/>
          <w:numId w:val="12"/>
        </w:numPr>
        <w:ind w:firstLineChars="0"/>
        <w:rPr>
          <w:rFonts w:ascii="宋体" w:hAnsi="宋体"/>
          <w:szCs w:val="21"/>
        </w:rPr>
      </w:pPr>
      <w:r w:rsidRPr="003D5846">
        <w:rPr>
          <w:rFonts w:ascii="宋体" w:hAnsi="宋体" w:hint="eastAsia"/>
          <w:szCs w:val="21"/>
        </w:rPr>
        <w:t>在学校网络接入层采用S2126交换机，接入层交换机划分了办公网VLAN2和学生网VLAN4，VLAN2和VLAN4通过汇聚层S3550与路由器A相连，另外S3550上有一个VLAN3存放一台网管机。</w:t>
      </w:r>
    </w:p>
    <w:p w14:paraId="6DF370D4" w14:textId="77777777" w:rsidR="003D5846" w:rsidRPr="003D5846" w:rsidRDefault="00576092" w:rsidP="00576092">
      <w:pPr>
        <w:pStyle w:val="a5"/>
        <w:numPr>
          <w:ilvl w:val="1"/>
          <w:numId w:val="12"/>
        </w:numPr>
        <w:ind w:firstLineChars="0"/>
        <w:rPr>
          <w:rFonts w:ascii="宋体" w:hAnsi="宋体"/>
          <w:szCs w:val="21"/>
        </w:rPr>
      </w:pPr>
      <w:r w:rsidRPr="003D5846">
        <w:rPr>
          <w:rFonts w:ascii="宋体" w:hAnsi="宋体" w:hint="eastAsia"/>
          <w:szCs w:val="21"/>
        </w:rPr>
        <w:t>路由器A和B通过路由协议获取路由信息后，办公网可以访问B路由器后面的FTP服务器。</w:t>
      </w:r>
    </w:p>
    <w:p w14:paraId="6CE499F5" w14:textId="77896BA4" w:rsidR="008D09C0" w:rsidRPr="003D5846" w:rsidRDefault="00576092" w:rsidP="00576092">
      <w:pPr>
        <w:pStyle w:val="a5"/>
        <w:numPr>
          <w:ilvl w:val="1"/>
          <w:numId w:val="12"/>
        </w:numPr>
        <w:ind w:firstLineChars="0"/>
        <w:rPr>
          <w:rFonts w:ascii="宋体" w:hAnsi="宋体"/>
          <w:szCs w:val="21"/>
        </w:rPr>
      </w:pPr>
      <w:r w:rsidRPr="003D5846">
        <w:rPr>
          <w:rFonts w:ascii="宋体" w:hAnsi="宋体" w:hint="eastAsia"/>
          <w:szCs w:val="21"/>
        </w:rPr>
        <w:t>为了防止学生网内的主机访问重要的FTP服务器，A路由器采用了访问控制列表的技术作为控制手段。需要在三层交换机上建立路由表。</w:t>
      </w:r>
    </w:p>
    <w:p w14:paraId="493804CF" w14:textId="77777777" w:rsidR="008D09C0" w:rsidRPr="005515F9" w:rsidRDefault="008D09C0" w:rsidP="003A39F5">
      <w:pPr>
        <w:numPr>
          <w:ilvl w:val="0"/>
          <w:numId w:val="1"/>
        </w:numPr>
        <w:spacing w:line="360" w:lineRule="auto"/>
        <w:rPr>
          <w:rFonts w:ascii="宋体" w:hAnsi="宋体"/>
          <w:b/>
          <w:bCs/>
          <w:sz w:val="28"/>
          <w:szCs w:val="28"/>
        </w:rPr>
      </w:pPr>
      <w:r w:rsidRPr="002E7D4D">
        <w:rPr>
          <w:rFonts w:ascii="宋体" w:hAnsi="宋体" w:hint="eastAsia"/>
          <w:b/>
          <w:bCs/>
          <w:sz w:val="28"/>
          <w:szCs w:val="28"/>
        </w:rPr>
        <w:t>实验器件、仪器和设备</w:t>
      </w:r>
    </w:p>
    <w:p w14:paraId="740DD40D" w14:textId="14260205" w:rsidR="0029789B" w:rsidRDefault="0029789B" w:rsidP="003A39F5">
      <w:pPr>
        <w:numPr>
          <w:ilvl w:val="1"/>
          <w:numId w:val="1"/>
        </w:numPr>
        <w:tabs>
          <w:tab w:val="left" w:pos="1440"/>
        </w:tabs>
        <w:spacing w:line="360" w:lineRule="auto"/>
        <w:rPr>
          <w:szCs w:val="21"/>
        </w:rPr>
      </w:pPr>
      <w:r>
        <w:rPr>
          <w:rFonts w:ascii="宋体" w:hAnsi="宋体" w:hint="eastAsia"/>
          <w:b/>
          <w:bCs/>
          <w:szCs w:val="21"/>
        </w:rPr>
        <w:t>实验设备</w:t>
      </w:r>
      <w:r>
        <w:rPr>
          <w:rFonts w:ascii="宋体" w:hAnsi="宋体" w:hint="eastAsia"/>
          <w:bCs/>
          <w:szCs w:val="21"/>
        </w:rPr>
        <w:t>：两台路由器(R2632)</w:t>
      </w:r>
      <w:r w:rsidR="00576092">
        <w:rPr>
          <w:rFonts w:ascii="宋体" w:hAnsi="宋体" w:hint="eastAsia"/>
          <w:bCs/>
          <w:szCs w:val="21"/>
        </w:rPr>
        <w:t>，一台</w:t>
      </w:r>
      <w:r>
        <w:rPr>
          <w:rFonts w:ascii="宋体" w:hAnsi="宋体" w:hint="eastAsia"/>
          <w:bCs/>
          <w:szCs w:val="21"/>
        </w:rPr>
        <w:t>三层交换机，</w:t>
      </w:r>
      <w:r w:rsidR="00576092">
        <w:rPr>
          <w:rFonts w:ascii="宋体" w:hAnsi="宋体" w:hint="eastAsia"/>
          <w:bCs/>
          <w:szCs w:val="21"/>
        </w:rPr>
        <w:t>一台二层交换机，四台</w:t>
      </w:r>
      <w:r>
        <w:rPr>
          <w:rFonts w:ascii="宋体" w:hAnsi="宋体" w:hint="eastAsia"/>
          <w:bCs/>
          <w:szCs w:val="21"/>
        </w:rPr>
        <w:t>PC机</w:t>
      </w:r>
      <w:r>
        <w:rPr>
          <w:rFonts w:hint="eastAsia"/>
          <w:szCs w:val="21"/>
        </w:rPr>
        <w:t>。</w:t>
      </w:r>
    </w:p>
    <w:p w14:paraId="518CE983" w14:textId="51E72217" w:rsidR="0029789B" w:rsidRDefault="0029789B" w:rsidP="003A39F5">
      <w:pPr>
        <w:numPr>
          <w:ilvl w:val="1"/>
          <w:numId w:val="1"/>
        </w:numPr>
        <w:tabs>
          <w:tab w:val="left" w:pos="1440"/>
        </w:tabs>
        <w:spacing w:line="360" w:lineRule="auto"/>
        <w:rPr>
          <w:szCs w:val="21"/>
        </w:rPr>
      </w:pPr>
      <w:r>
        <w:rPr>
          <w:rFonts w:ascii="宋体" w:hAnsi="宋体" w:hint="eastAsia"/>
          <w:b/>
          <w:bCs/>
          <w:szCs w:val="21"/>
        </w:rPr>
        <w:t>拓扑结构：</w:t>
      </w:r>
      <w:r w:rsidR="00576092">
        <w:rPr>
          <w:szCs w:val="21"/>
        </w:rPr>
        <w:t xml:space="preserve"> </w:t>
      </w:r>
    </w:p>
    <w:p w14:paraId="2B13A599" w14:textId="0C694F56" w:rsidR="00576092" w:rsidRDefault="003D5846" w:rsidP="00576092">
      <w:pPr>
        <w:tabs>
          <w:tab w:val="left" w:pos="1440"/>
        </w:tabs>
        <w:spacing w:line="360" w:lineRule="auto"/>
        <w:ind w:left="84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3BF4D1C8" wp14:editId="6F583628">
            <wp:extent cx="4966854" cy="4966854"/>
            <wp:effectExtent l="0" t="0" r="5715" b="571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637" cy="496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D0812" w14:textId="39B7320C" w:rsidR="005B27FC" w:rsidRDefault="005B27FC" w:rsidP="003A39F5">
      <w:pPr>
        <w:spacing w:line="360" w:lineRule="auto"/>
        <w:ind w:left="720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noProof/>
          <w:sz w:val="28"/>
          <w:szCs w:val="28"/>
        </w:rPr>
        <w:drawing>
          <wp:inline distT="0" distB="0" distL="0" distR="0" wp14:anchorId="2CBFAB69" wp14:editId="768A1B0C">
            <wp:extent cx="4565650" cy="3424512"/>
            <wp:effectExtent l="0" t="0" r="6350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541" cy="342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DAB0" w14:textId="57B28ADA" w:rsidR="0029789B" w:rsidRPr="00B805B4" w:rsidRDefault="000B3BC9" w:rsidP="00B805B4">
      <w:pPr>
        <w:pStyle w:val="a5"/>
        <w:numPr>
          <w:ilvl w:val="0"/>
          <w:numId w:val="23"/>
        </w:numPr>
        <w:spacing w:line="360" w:lineRule="auto"/>
        <w:ind w:firstLineChars="0"/>
        <w:rPr>
          <w:rFonts w:ascii="宋体" w:hAnsi="宋体"/>
          <w:b/>
          <w:bCs/>
          <w:sz w:val="22"/>
          <w:szCs w:val="22"/>
        </w:rPr>
      </w:pPr>
      <w:r w:rsidRPr="00B805B4">
        <w:rPr>
          <w:rFonts w:ascii="宋体" w:hAnsi="宋体"/>
          <w:b/>
          <w:bCs/>
          <w:sz w:val="22"/>
          <w:szCs w:val="22"/>
        </w:rPr>
        <w:lastRenderedPageBreak/>
        <w:t>P</w:t>
      </w:r>
      <w:r w:rsidR="002F319F" w:rsidRPr="00B805B4">
        <w:rPr>
          <w:rFonts w:ascii="宋体" w:hAnsi="宋体"/>
          <w:b/>
          <w:bCs/>
          <w:sz w:val="22"/>
          <w:szCs w:val="22"/>
        </w:rPr>
        <w:t>C1</w:t>
      </w:r>
      <w:r w:rsidRPr="00B805B4">
        <w:rPr>
          <w:rFonts w:ascii="宋体" w:hAnsi="宋体" w:hint="eastAsia"/>
          <w:b/>
          <w:bCs/>
          <w:sz w:val="22"/>
          <w:szCs w:val="22"/>
        </w:rPr>
        <w:t>配置：</w:t>
      </w:r>
    </w:p>
    <w:p w14:paraId="058537AA" w14:textId="275817A2" w:rsidR="000B3BC9" w:rsidRDefault="00B805B4" w:rsidP="00B805B4">
      <w:pPr>
        <w:spacing w:line="360" w:lineRule="auto"/>
        <w:ind w:left="1139"/>
        <w:rPr>
          <w:rFonts w:ascii="宋体" w:hAnsi="宋体"/>
          <w:b/>
          <w:bCs/>
          <w:sz w:val="28"/>
          <w:szCs w:val="28"/>
        </w:rPr>
      </w:pPr>
      <w:r w:rsidRPr="00B805B4">
        <w:rPr>
          <w:rFonts w:ascii="宋体" w:hAnsi="宋体"/>
          <w:b/>
          <w:bCs/>
          <w:noProof/>
          <w:sz w:val="28"/>
          <w:szCs w:val="28"/>
        </w:rPr>
        <w:drawing>
          <wp:inline distT="0" distB="0" distL="0" distR="0" wp14:anchorId="798F6403" wp14:editId="682E0B1F">
            <wp:extent cx="3160642" cy="3997036"/>
            <wp:effectExtent l="0" t="0" r="190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4371" cy="40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A0F8" w14:textId="496D9D92" w:rsidR="000B3BC9" w:rsidRDefault="000B3BC9" w:rsidP="00B805B4">
      <w:pPr>
        <w:pStyle w:val="a5"/>
        <w:numPr>
          <w:ilvl w:val="0"/>
          <w:numId w:val="23"/>
        </w:numPr>
        <w:spacing w:line="360" w:lineRule="auto"/>
        <w:ind w:firstLineChars="0"/>
        <w:rPr>
          <w:rFonts w:ascii="宋体" w:hAnsi="宋体"/>
          <w:b/>
          <w:bCs/>
          <w:sz w:val="22"/>
          <w:szCs w:val="22"/>
        </w:rPr>
      </w:pPr>
      <w:r w:rsidRPr="00B805B4">
        <w:rPr>
          <w:rFonts w:ascii="宋体" w:hAnsi="宋体"/>
          <w:b/>
          <w:bCs/>
          <w:sz w:val="22"/>
          <w:szCs w:val="22"/>
        </w:rPr>
        <w:t>P</w:t>
      </w:r>
      <w:r w:rsidRPr="00B805B4">
        <w:rPr>
          <w:rFonts w:ascii="宋体" w:hAnsi="宋体" w:hint="eastAsia"/>
          <w:b/>
          <w:bCs/>
          <w:sz w:val="22"/>
          <w:szCs w:val="22"/>
        </w:rPr>
        <w:t>c2配置：</w:t>
      </w:r>
    </w:p>
    <w:p w14:paraId="0D42C6CE" w14:textId="2EECB83B" w:rsidR="00B805B4" w:rsidRDefault="00B805B4" w:rsidP="00B805B4">
      <w:pPr>
        <w:pStyle w:val="a5"/>
        <w:spacing w:line="360" w:lineRule="auto"/>
        <w:ind w:left="1139" w:firstLineChars="0" w:firstLine="0"/>
        <w:rPr>
          <w:rFonts w:ascii="宋体" w:hAnsi="宋体"/>
          <w:b/>
          <w:bCs/>
          <w:sz w:val="22"/>
          <w:szCs w:val="22"/>
        </w:rPr>
      </w:pPr>
      <w:r w:rsidRPr="00B805B4">
        <w:rPr>
          <w:rFonts w:ascii="宋体" w:hAnsi="宋体"/>
          <w:b/>
          <w:bCs/>
          <w:noProof/>
          <w:sz w:val="22"/>
          <w:szCs w:val="22"/>
        </w:rPr>
        <w:drawing>
          <wp:inline distT="0" distB="0" distL="0" distR="0" wp14:anchorId="4A64841A" wp14:editId="7CE0B7DD">
            <wp:extent cx="3138055" cy="3922381"/>
            <wp:effectExtent l="0" t="0" r="5715" b="254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7422" cy="400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A1EA" w14:textId="65F41D19" w:rsidR="00B805B4" w:rsidRDefault="00B805B4" w:rsidP="00B805B4">
      <w:pPr>
        <w:pStyle w:val="a5"/>
        <w:numPr>
          <w:ilvl w:val="0"/>
          <w:numId w:val="23"/>
        </w:numPr>
        <w:spacing w:line="360" w:lineRule="auto"/>
        <w:ind w:firstLineChars="0"/>
        <w:rPr>
          <w:rFonts w:ascii="宋体" w:hAnsi="宋体"/>
          <w:b/>
          <w:bCs/>
          <w:sz w:val="22"/>
          <w:szCs w:val="22"/>
        </w:rPr>
      </w:pPr>
      <w:r>
        <w:rPr>
          <w:rFonts w:ascii="宋体" w:hAnsi="宋体"/>
          <w:b/>
          <w:bCs/>
          <w:sz w:val="22"/>
          <w:szCs w:val="22"/>
        </w:rPr>
        <w:lastRenderedPageBreak/>
        <w:t>P</w:t>
      </w:r>
      <w:r>
        <w:rPr>
          <w:rFonts w:ascii="宋体" w:hAnsi="宋体" w:hint="eastAsia"/>
          <w:b/>
          <w:bCs/>
          <w:sz w:val="22"/>
          <w:szCs w:val="22"/>
        </w:rPr>
        <w:t>c3配置：</w:t>
      </w:r>
    </w:p>
    <w:p w14:paraId="10358C97" w14:textId="2ECF9170" w:rsidR="000B3BC9" w:rsidRDefault="00B805B4" w:rsidP="00B805B4">
      <w:pPr>
        <w:pStyle w:val="a5"/>
        <w:spacing w:line="360" w:lineRule="auto"/>
        <w:ind w:left="1139" w:firstLineChars="0" w:firstLine="0"/>
        <w:rPr>
          <w:rFonts w:ascii="宋体" w:hAnsi="宋体"/>
          <w:b/>
          <w:bCs/>
          <w:sz w:val="22"/>
          <w:szCs w:val="22"/>
        </w:rPr>
      </w:pPr>
      <w:r>
        <w:rPr>
          <w:rFonts w:ascii="宋体" w:hAnsi="宋体"/>
          <w:b/>
          <w:bCs/>
          <w:noProof/>
          <w:sz w:val="28"/>
          <w:szCs w:val="28"/>
        </w:rPr>
        <w:drawing>
          <wp:inline distT="0" distB="0" distL="0" distR="0" wp14:anchorId="238DBAB0" wp14:editId="11A0DFB4">
            <wp:extent cx="3397237" cy="3539837"/>
            <wp:effectExtent l="0" t="0" r="0" b="381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54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451C" w14:textId="78C4B6DE" w:rsidR="00B805B4" w:rsidRDefault="00B805B4" w:rsidP="00B805B4">
      <w:pPr>
        <w:pStyle w:val="a5"/>
        <w:numPr>
          <w:ilvl w:val="0"/>
          <w:numId w:val="23"/>
        </w:numPr>
        <w:spacing w:line="360" w:lineRule="auto"/>
        <w:ind w:firstLineChars="0"/>
        <w:rPr>
          <w:rFonts w:ascii="宋体" w:hAnsi="宋体"/>
          <w:b/>
          <w:bCs/>
          <w:sz w:val="22"/>
          <w:szCs w:val="22"/>
        </w:rPr>
      </w:pPr>
      <w:r>
        <w:rPr>
          <w:rFonts w:ascii="宋体" w:hAnsi="宋体"/>
          <w:b/>
          <w:bCs/>
          <w:sz w:val="22"/>
          <w:szCs w:val="22"/>
        </w:rPr>
        <w:t>P</w:t>
      </w:r>
      <w:r>
        <w:rPr>
          <w:rFonts w:ascii="宋体" w:hAnsi="宋体" w:hint="eastAsia"/>
          <w:b/>
          <w:bCs/>
          <w:sz w:val="22"/>
          <w:szCs w:val="22"/>
        </w:rPr>
        <w:t>c4配置：</w:t>
      </w:r>
    </w:p>
    <w:p w14:paraId="2DA86181" w14:textId="1E1A9D90" w:rsidR="00B805B4" w:rsidRPr="00B805B4" w:rsidRDefault="003D5846" w:rsidP="00B805B4">
      <w:pPr>
        <w:pStyle w:val="a5"/>
        <w:spacing w:line="360" w:lineRule="auto"/>
        <w:ind w:left="1139" w:firstLineChars="0" w:firstLine="0"/>
        <w:rPr>
          <w:rFonts w:ascii="宋体" w:hAnsi="宋体"/>
          <w:b/>
          <w:bCs/>
          <w:sz w:val="22"/>
          <w:szCs w:val="22"/>
        </w:rPr>
      </w:pPr>
      <w:r w:rsidRPr="003D5846">
        <w:rPr>
          <w:rFonts w:ascii="宋体" w:hAnsi="宋体"/>
          <w:b/>
          <w:bCs/>
          <w:noProof/>
          <w:sz w:val="22"/>
          <w:szCs w:val="22"/>
        </w:rPr>
        <w:drawing>
          <wp:inline distT="0" distB="0" distL="0" distR="0" wp14:anchorId="7E1B5F05" wp14:editId="7B31438E">
            <wp:extent cx="3600580" cy="4544291"/>
            <wp:effectExtent l="0" t="0" r="0" b="889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5255" cy="455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5BBE" w14:textId="1F685F86" w:rsidR="00552B7B" w:rsidRDefault="00552B7B" w:rsidP="003A39F5">
      <w:pPr>
        <w:numPr>
          <w:ilvl w:val="0"/>
          <w:numId w:val="1"/>
        </w:numPr>
        <w:spacing w:line="360" w:lineRule="auto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实验说明及原理</w:t>
      </w:r>
    </w:p>
    <w:p w14:paraId="02255ABF" w14:textId="0095CA89" w:rsidR="00552B7B" w:rsidRDefault="00552B7B" w:rsidP="00552B7B">
      <w:pPr>
        <w:pStyle w:val="a5"/>
        <w:numPr>
          <w:ilvl w:val="0"/>
          <w:numId w:val="18"/>
        </w:numPr>
        <w:spacing w:line="360" w:lineRule="auto"/>
        <w:ind w:firstLineChars="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涉及技术：</w:t>
      </w:r>
    </w:p>
    <w:p w14:paraId="0D87A424" w14:textId="31C7007E" w:rsidR="00552B7B" w:rsidRPr="008D6D37" w:rsidRDefault="008D6D37" w:rsidP="00552B7B">
      <w:pPr>
        <w:pStyle w:val="a5"/>
        <w:numPr>
          <w:ilvl w:val="0"/>
          <w:numId w:val="19"/>
        </w:numPr>
        <w:spacing w:line="360" w:lineRule="auto"/>
        <w:ind w:firstLineChars="0"/>
        <w:rPr>
          <w:rFonts w:ascii="宋体" w:hAnsi="宋体"/>
          <w:b/>
          <w:bCs/>
          <w:sz w:val="24"/>
        </w:rPr>
      </w:pPr>
      <w:r>
        <w:t xml:space="preserve">RIP </w:t>
      </w:r>
      <w:r>
        <w:t>路由协议</w:t>
      </w:r>
      <w:r>
        <w:rPr>
          <w:rFonts w:hint="eastAsia"/>
        </w:rPr>
        <w:t>：</w:t>
      </w:r>
      <w:r>
        <w:t>路由与相邻的路由器交换子讯息，以动态的建路由表。</w:t>
      </w:r>
    </w:p>
    <w:p w14:paraId="3A6AB099" w14:textId="3D56E764" w:rsidR="008D6D37" w:rsidRPr="00A41CB7" w:rsidRDefault="008D6D37" w:rsidP="00552B7B">
      <w:pPr>
        <w:pStyle w:val="a5"/>
        <w:numPr>
          <w:ilvl w:val="0"/>
          <w:numId w:val="19"/>
        </w:numPr>
        <w:spacing w:line="360" w:lineRule="auto"/>
        <w:ind w:firstLineChars="0"/>
        <w:rPr>
          <w:rFonts w:ascii="宋体" w:hAnsi="宋体"/>
          <w:b/>
          <w:bCs/>
          <w:sz w:val="24"/>
        </w:rPr>
      </w:pPr>
      <w:r>
        <w:t>访问控制列表</w:t>
      </w:r>
      <w:r>
        <w:rPr>
          <w:rFonts w:hint="eastAsia"/>
        </w:rPr>
        <w:t>：在</w:t>
      </w:r>
      <w:r>
        <w:t>R1</w:t>
      </w:r>
      <w:r>
        <w:rPr>
          <w:rFonts w:hint="eastAsia"/>
        </w:rPr>
        <w:t>处设置访问控制，控制学生端是否能通过</w:t>
      </w:r>
      <w:r w:rsidR="00A41CB7">
        <w:rPr>
          <w:rFonts w:hint="eastAsia"/>
        </w:rPr>
        <w:t>路由。</w:t>
      </w:r>
    </w:p>
    <w:p w14:paraId="49F7AB4A" w14:textId="3643F70A" w:rsidR="00A41CB7" w:rsidRDefault="00A41CB7" w:rsidP="00A41CB7">
      <w:pPr>
        <w:pStyle w:val="a5"/>
        <w:numPr>
          <w:ilvl w:val="0"/>
          <w:numId w:val="18"/>
        </w:numPr>
        <w:spacing w:line="360" w:lineRule="auto"/>
        <w:ind w:firstLineChars="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实验说明：</w:t>
      </w:r>
    </w:p>
    <w:p w14:paraId="68691E0F" w14:textId="53D14F9F" w:rsidR="00A41CB7" w:rsidRPr="00B805B4" w:rsidRDefault="00A41CB7" w:rsidP="00A41CB7">
      <w:pPr>
        <w:pStyle w:val="a5"/>
        <w:numPr>
          <w:ilvl w:val="0"/>
          <w:numId w:val="20"/>
        </w:numPr>
        <w:spacing w:line="360" w:lineRule="auto"/>
        <w:ind w:firstLineChars="0"/>
        <w:rPr>
          <w:rFonts w:ascii="宋体" w:hAnsi="宋体"/>
          <w:szCs w:val="21"/>
        </w:rPr>
      </w:pPr>
      <w:r w:rsidRPr="00B805B4">
        <w:rPr>
          <w:rFonts w:ascii="宋体" w:hAnsi="宋体" w:hint="eastAsia"/>
          <w:szCs w:val="21"/>
        </w:rPr>
        <w:t>三层交换机为s1，其划分V</w:t>
      </w:r>
      <w:r w:rsidRPr="00B805B4">
        <w:rPr>
          <w:rFonts w:ascii="宋体" w:hAnsi="宋体"/>
          <w:szCs w:val="21"/>
        </w:rPr>
        <w:t>LAN2</w:t>
      </w:r>
      <w:r w:rsidRPr="00B805B4">
        <w:rPr>
          <w:rFonts w:ascii="宋体" w:hAnsi="宋体" w:hint="eastAsia"/>
          <w:szCs w:val="21"/>
        </w:rPr>
        <w:t>、</w:t>
      </w:r>
      <w:r w:rsidRPr="00B805B4">
        <w:rPr>
          <w:rFonts w:ascii="宋体" w:hAnsi="宋体"/>
          <w:szCs w:val="21"/>
        </w:rPr>
        <w:t>VLAN</w:t>
      </w:r>
      <w:r w:rsidRPr="00B805B4">
        <w:rPr>
          <w:rFonts w:ascii="宋体" w:hAnsi="宋体" w:hint="eastAsia"/>
          <w:szCs w:val="21"/>
        </w:rPr>
        <w:t>3、V</w:t>
      </w:r>
      <w:r w:rsidRPr="00B805B4">
        <w:rPr>
          <w:rFonts w:ascii="宋体" w:hAnsi="宋体"/>
          <w:szCs w:val="21"/>
        </w:rPr>
        <w:t>LAN</w:t>
      </w:r>
      <w:r w:rsidRPr="00B805B4">
        <w:rPr>
          <w:rFonts w:ascii="宋体" w:hAnsi="宋体" w:hint="eastAsia"/>
          <w:szCs w:val="21"/>
        </w:rPr>
        <w:t>4、V</w:t>
      </w:r>
      <w:r w:rsidRPr="00B805B4">
        <w:rPr>
          <w:rFonts w:ascii="宋体" w:hAnsi="宋体"/>
          <w:szCs w:val="21"/>
        </w:rPr>
        <w:t>LAN</w:t>
      </w:r>
      <w:r w:rsidRPr="00B805B4">
        <w:rPr>
          <w:rFonts w:ascii="宋体" w:hAnsi="宋体" w:hint="eastAsia"/>
          <w:szCs w:val="21"/>
        </w:rPr>
        <w:t>10；V</w:t>
      </w:r>
      <w:r w:rsidRPr="00B805B4">
        <w:rPr>
          <w:rFonts w:ascii="宋体" w:hAnsi="宋体"/>
          <w:szCs w:val="21"/>
        </w:rPr>
        <w:t>LAN2</w:t>
      </w:r>
      <w:r w:rsidRPr="00B805B4">
        <w:rPr>
          <w:rFonts w:ascii="宋体" w:hAnsi="宋体" w:hint="eastAsia"/>
          <w:szCs w:val="21"/>
        </w:rPr>
        <w:t>模拟办公区，</w:t>
      </w:r>
      <w:r w:rsidRPr="00B805B4">
        <w:rPr>
          <w:rFonts w:ascii="宋体" w:hAnsi="宋体"/>
          <w:szCs w:val="21"/>
        </w:rPr>
        <w:t>VLAN</w:t>
      </w:r>
      <w:r w:rsidRPr="00B805B4">
        <w:rPr>
          <w:rFonts w:ascii="宋体" w:hAnsi="宋体" w:hint="eastAsia"/>
          <w:szCs w:val="21"/>
        </w:rPr>
        <w:t>4模拟学生区，V</w:t>
      </w:r>
      <w:r w:rsidRPr="00B805B4">
        <w:rPr>
          <w:rFonts w:ascii="宋体" w:hAnsi="宋体"/>
          <w:szCs w:val="21"/>
        </w:rPr>
        <w:t>LAN</w:t>
      </w:r>
      <w:r w:rsidRPr="00B805B4">
        <w:rPr>
          <w:rFonts w:ascii="宋体" w:hAnsi="宋体" w:hint="eastAsia"/>
          <w:szCs w:val="21"/>
        </w:rPr>
        <w:t>3模拟网关区，</w:t>
      </w:r>
      <w:r w:rsidR="002A5A49" w:rsidRPr="00B805B4">
        <w:rPr>
          <w:rFonts w:ascii="宋体" w:hAnsi="宋体" w:hint="eastAsia"/>
          <w:szCs w:val="21"/>
        </w:rPr>
        <w:t>V</w:t>
      </w:r>
      <w:r w:rsidR="002A5A49" w:rsidRPr="00B805B4">
        <w:rPr>
          <w:rFonts w:ascii="宋体" w:hAnsi="宋体"/>
          <w:szCs w:val="21"/>
        </w:rPr>
        <w:t>LAN</w:t>
      </w:r>
      <w:r w:rsidR="002A5A49" w:rsidRPr="00B805B4">
        <w:rPr>
          <w:rFonts w:ascii="宋体" w:hAnsi="宋体" w:hint="eastAsia"/>
          <w:szCs w:val="21"/>
        </w:rPr>
        <w:t>10则连接路由器；在三层交换机上使用动态路由，配置R</w:t>
      </w:r>
      <w:r w:rsidR="002A5A49" w:rsidRPr="00B805B4">
        <w:rPr>
          <w:rFonts w:ascii="宋体" w:hAnsi="宋体"/>
          <w:szCs w:val="21"/>
        </w:rPr>
        <w:t>IP</w:t>
      </w:r>
      <w:r w:rsidR="002A5A49" w:rsidRPr="00B805B4">
        <w:rPr>
          <w:rFonts w:ascii="宋体" w:hAnsi="宋体" w:hint="eastAsia"/>
          <w:szCs w:val="21"/>
        </w:rPr>
        <w:t>路由协议；</w:t>
      </w:r>
    </w:p>
    <w:p w14:paraId="1FE8750F" w14:textId="408B6086" w:rsidR="002A5A49" w:rsidRPr="00B805B4" w:rsidRDefault="002A5A49" w:rsidP="00A41CB7">
      <w:pPr>
        <w:pStyle w:val="a5"/>
        <w:numPr>
          <w:ilvl w:val="0"/>
          <w:numId w:val="20"/>
        </w:numPr>
        <w:spacing w:line="360" w:lineRule="auto"/>
        <w:ind w:firstLineChars="0"/>
        <w:rPr>
          <w:rFonts w:ascii="宋体" w:hAnsi="宋体"/>
          <w:szCs w:val="21"/>
        </w:rPr>
      </w:pPr>
      <w:r w:rsidRPr="00B805B4">
        <w:rPr>
          <w:rFonts w:ascii="宋体" w:hAnsi="宋体" w:hint="eastAsia"/>
          <w:szCs w:val="21"/>
        </w:rPr>
        <w:t>二层交换机为s3，划分V</w:t>
      </w:r>
      <w:r w:rsidRPr="00B805B4">
        <w:rPr>
          <w:rFonts w:ascii="宋体" w:hAnsi="宋体"/>
          <w:szCs w:val="21"/>
        </w:rPr>
        <w:t>LAN2</w:t>
      </w:r>
      <w:r w:rsidRPr="00B805B4">
        <w:rPr>
          <w:rFonts w:ascii="宋体" w:hAnsi="宋体" w:hint="eastAsia"/>
          <w:szCs w:val="21"/>
        </w:rPr>
        <w:t>、V</w:t>
      </w:r>
      <w:r w:rsidRPr="00B805B4">
        <w:rPr>
          <w:rFonts w:ascii="宋体" w:hAnsi="宋体"/>
          <w:szCs w:val="21"/>
        </w:rPr>
        <w:t>LAN4</w:t>
      </w:r>
      <w:r w:rsidRPr="00B805B4">
        <w:rPr>
          <w:rFonts w:ascii="宋体" w:hAnsi="宋体" w:hint="eastAsia"/>
          <w:szCs w:val="21"/>
        </w:rPr>
        <w:t>，V</w:t>
      </w:r>
      <w:r w:rsidRPr="00B805B4">
        <w:rPr>
          <w:rFonts w:ascii="宋体" w:hAnsi="宋体"/>
          <w:szCs w:val="21"/>
        </w:rPr>
        <w:t>LAN</w:t>
      </w:r>
      <w:r w:rsidRPr="00B805B4">
        <w:rPr>
          <w:rFonts w:ascii="宋体" w:hAnsi="宋体" w:hint="eastAsia"/>
          <w:szCs w:val="21"/>
        </w:rPr>
        <w:t>2放置教师机P</w:t>
      </w:r>
      <w:r w:rsidRPr="00B805B4">
        <w:rPr>
          <w:rFonts w:ascii="宋体" w:hAnsi="宋体"/>
          <w:szCs w:val="21"/>
        </w:rPr>
        <w:t>C</w:t>
      </w:r>
      <w:r w:rsidRPr="00B805B4">
        <w:rPr>
          <w:rFonts w:ascii="宋体" w:hAnsi="宋体" w:hint="eastAsia"/>
          <w:szCs w:val="21"/>
        </w:rPr>
        <w:t>1，V</w:t>
      </w:r>
      <w:r w:rsidRPr="00B805B4">
        <w:rPr>
          <w:rFonts w:ascii="宋体" w:hAnsi="宋体"/>
          <w:szCs w:val="21"/>
        </w:rPr>
        <w:t>LAN</w:t>
      </w:r>
      <w:r w:rsidRPr="00B805B4">
        <w:rPr>
          <w:rFonts w:ascii="宋体" w:hAnsi="宋体" w:hint="eastAsia"/>
          <w:szCs w:val="21"/>
        </w:rPr>
        <w:t>4中放学生机P</w:t>
      </w:r>
      <w:r w:rsidRPr="00B805B4">
        <w:rPr>
          <w:rFonts w:ascii="宋体" w:hAnsi="宋体"/>
          <w:szCs w:val="21"/>
        </w:rPr>
        <w:t>C</w:t>
      </w:r>
      <w:r w:rsidRPr="00B805B4">
        <w:rPr>
          <w:rFonts w:ascii="宋体" w:hAnsi="宋体" w:hint="eastAsia"/>
          <w:szCs w:val="21"/>
        </w:rPr>
        <w:t>2。</w:t>
      </w:r>
    </w:p>
    <w:p w14:paraId="3E02BC3D" w14:textId="7522A3B2" w:rsidR="002A5A49" w:rsidRPr="00B805B4" w:rsidRDefault="002A5A49" w:rsidP="00A41CB7">
      <w:pPr>
        <w:pStyle w:val="a5"/>
        <w:numPr>
          <w:ilvl w:val="0"/>
          <w:numId w:val="20"/>
        </w:numPr>
        <w:spacing w:line="360" w:lineRule="auto"/>
        <w:ind w:firstLineChars="0"/>
        <w:rPr>
          <w:rFonts w:ascii="宋体" w:hAnsi="宋体"/>
          <w:szCs w:val="21"/>
        </w:rPr>
      </w:pPr>
      <w:r w:rsidRPr="00B805B4">
        <w:rPr>
          <w:rFonts w:ascii="宋体" w:hAnsi="宋体" w:hint="eastAsia"/>
          <w:szCs w:val="21"/>
        </w:rPr>
        <w:t>路由器R</w:t>
      </w:r>
      <w:r w:rsidRPr="00B805B4">
        <w:rPr>
          <w:rFonts w:ascii="宋体" w:hAnsi="宋体"/>
          <w:szCs w:val="21"/>
        </w:rPr>
        <w:t>1</w:t>
      </w:r>
      <w:r w:rsidR="00AF1992" w:rsidRPr="00B805B4">
        <w:rPr>
          <w:rFonts w:ascii="宋体" w:hAnsi="宋体" w:hint="eastAsia"/>
          <w:szCs w:val="21"/>
        </w:rPr>
        <w:t>左端口G</w:t>
      </w:r>
      <w:r w:rsidR="00AF1992" w:rsidRPr="00B805B4">
        <w:rPr>
          <w:rFonts w:ascii="宋体" w:hAnsi="宋体"/>
          <w:szCs w:val="21"/>
        </w:rPr>
        <w:t>E</w:t>
      </w:r>
      <w:r w:rsidR="00AF1992" w:rsidRPr="00B805B4">
        <w:rPr>
          <w:rFonts w:ascii="宋体" w:hAnsi="宋体" w:hint="eastAsia"/>
          <w:szCs w:val="21"/>
        </w:rPr>
        <w:t>0/1链接s1，右端口S2/0链接R2；配置R</w:t>
      </w:r>
      <w:r w:rsidR="00AF1992" w:rsidRPr="00B805B4">
        <w:rPr>
          <w:rFonts w:ascii="宋体" w:hAnsi="宋体"/>
          <w:szCs w:val="21"/>
        </w:rPr>
        <w:t>IP</w:t>
      </w:r>
      <w:r w:rsidR="00AF1992" w:rsidRPr="00B805B4">
        <w:rPr>
          <w:rFonts w:ascii="宋体" w:hAnsi="宋体" w:hint="eastAsia"/>
          <w:szCs w:val="21"/>
        </w:rPr>
        <w:t>协议实现路由转发；配置访问控制切断V</w:t>
      </w:r>
      <w:r w:rsidR="00AF1992" w:rsidRPr="00B805B4">
        <w:rPr>
          <w:rFonts w:ascii="宋体" w:hAnsi="宋体"/>
          <w:szCs w:val="21"/>
        </w:rPr>
        <w:t>LAN</w:t>
      </w:r>
      <w:r w:rsidR="00AF1992" w:rsidRPr="00B805B4">
        <w:rPr>
          <w:rFonts w:ascii="宋体" w:hAnsi="宋体" w:hint="eastAsia"/>
          <w:szCs w:val="21"/>
        </w:rPr>
        <w:t>4访问F</w:t>
      </w:r>
      <w:r w:rsidR="00AF1992" w:rsidRPr="00B805B4">
        <w:rPr>
          <w:rFonts w:ascii="宋体" w:hAnsi="宋体"/>
          <w:szCs w:val="21"/>
        </w:rPr>
        <w:t>TP</w:t>
      </w:r>
      <w:r w:rsidR="00AF1992" w:rsidRPr="00B805B4">
        <w:rPr>
          <w:rFonts w:ascii="宋体" w:hAnsi="宋体" w:hint="eastAsia"/>
          <w:szCs w:val="21"/>
        </w:rPr>
        <w:t>；</w:t>
      </w:r>
    </w:p>
    <w:p w14:paraId="4CEEC884" w14:textId="50F55319" w:rsidR="00AF1992" w:rsidRPr="00B805B4" w:rsidRDefault="00AF1992" w:rsidP="00A41CB7">
      <w:pPr>
        <w:pStyle w:val="a5"/>
        <w:numPr>
          <w:ilvl w:val="0"/>
          <w:numId w:val="20"/>
        </w:numPr>
        <w:spacing w:line="360" w:lineRule="auto"/>
        <w:ind w:firstLineChars="0"/>
        <w:rPr>
          <w:rFonts w:ascii="宋体" w:hAnsi="宋体"/>
          <w:szCs w:val="21"/>
        </w:rPr>
      </w:pPr>
      <w:r w:rsidRPr="00B805B4">
        <w:rPr>
          <w:rFonts w:ascii="宋体" w:hAnsi="宋体" w:hint="eastAsia"/>
          <w:szCs w:val="21"/>
        </w:rPr>
        <w:t>路由器R</w:t>
      </w:r>
      <w:r w:rsidRPr="00B805B4">
        <w:rPr>
          <w:rFonts w:ascii="宋体" w:hAnsi="宋体"/>
          <w:szCs w:val="21"/>
        </w:rPr>
        <w:t>2</w:t>
      </w:r>
      <w:r w:rsidRPr="00B805B4">
        <w:rPr>
          <w:rFonts w:ascii="宋体" w:hAnsi="宋体" w:hint="eastAsia"/>
          <w:szCs w:val="21"/>
        </w:rPr>
        <w:t>左端口</w:t>
      </w:r>
      <w:r w:rsidRPr="00B805B4">
        <w:rPr>
          <w:rFonts w:ascii="宋体" w:hAnsi="宋体"/>
          <w:szCs w:val="21"/>
        </w:rPr>
        <w:t>GE0/1</w:t>
      </w:r>
      <w:r w:rsidRPr="00B805B4">
        <w:rPr>
          <w:rFonts w:ascii="宋体" w:hAnsi="宋体" w:hint="eastAsia"/>
          <w:szCs w:val="21"/>
        </w:rPr>
        <w:t>链接R</w:t>
      </w:r>
      <w:r w:rsidRPr="00B805B4">
        <w:rPr>
          <w:rFonts w:ascii="宋体" w:hAnsi="宋体"/>
          <w:szCs w:val="21"/>
        </w:rPr>
        <w:t>1,</w:t>
      </w:r>
      <w:r w:rsidRPr="00B805B4">
        <w:rPr>
          <w:rFonts w:ascii="宋体" w:hAnsi="宋体" w:hint="eastAsia"/>
          <w:szCs w:val="21"/>
        </w:rPr>
        <w:t>右端口S2/0链接F</w:t>
      </w:r>
      <w:r w:rsidRPr="00B805B4">
        <w:rPr>
          <w:rFonts w:ascii="宋体" w:hAnsi="宋体"/>
          <w:szCs w:val="21"/>
        </w:rPr>
        <w:t>TP</w:t>
      </w:r>
      <w:r w:rsidRPr="00B805B4">
        <w:rPr>
          <w:rFonts w:ascii="宋体" w:hAnsi="宋体" w:hint="eastAsia"/>
          <w:szCs w:val="21"/>
        </w:rPr>
        <w:t>服务器；配置R</w:t>
      </w:r>
      <w:r w:rsidRPr="00B805B4">
        <w:rPr>
          <w:rFonts w:ascii="宋体" w:hAnsi="宋体"/>
          <w:szCs w:val="21"/>
        </w:rPr>
        <w:t>IP</w:t>
      </w:r>
      <w:r w:rsidRPr="00B805B4">
        <w:rPr>
          <w:rFonts w:ascii="宋体" w:hAnsi="宋体" w:hint="eastAsia"/>
          <w:szCs w:val="21"/>
        </w:rPr>
        <w:t>协议实现；路由转发；</w:t>
      </w:r>
    </w:p>
    <w:p w14:paraId="6E81B906" w14:textId="4B050663" w:rsidR="00CB73CA" w:rsidRPr="00B805B4" w:rsidRDefault="00CB73CA" w:rsidP="00A41CB7">
      <w:pPr>
        <w:pStyle w:val="a5"/>
        <w:numPr>
          <w:ilvl w:val="0"/>
          <w:numId w:val="20"/>
        </w:numPr>
        <w:spacing w:line="360" w:lineRule="auto"/>
        <w:ind w:firstLineChars="0"/>
        <w:rPr>
          <w:rFonts w:ascii="宋体" w:hAnsi="宋体"/>
          <w:szCs w:val="21"/>
        </w:rPr>
      </w:pPr>
      <w:r w:rsidRPr="00B805B4">
        <w:rPr>
          <w:rFonts w:ascii="宋体" w:hAnsi="宋体" w:hint="eastAsia"/>
          <w:szCs w:val="21"/>
        </w:rPr>
        <w:t>具体</w:t>
      </w:r>
      <w:r w:rsidRPr="00B805B4">
        <w:rPr>
          <w:rFonts w:ascii="宋体" w:hAnsi="宋体"/>
          <w:szCs w:val="21"/>
        </w:rPr>
        <w:t>PC</w:t>
      </w:r>
      <w:r w:rsidRPr="00B805B4">
        <w:rPr>
          <w:rFonts w:ascii="宋体" w:hAnsi="宋体" w:hint="eastAsia"/>
          <w:szCs w:val="21"/>
        </w:rPr>
        <w:t>机I</w:t>
      </w:r>
      <w:r w:rsidRPr="00B805B4">
        <w:rPr>
          <w:rFonts w:ascii="宋体" w:hAnsi="宋体"/>
          <w:szCs w:val="21"/>
        </w:rPr>
        <w:t>P</w:t>
      </w:r>
      <w:r w:rsidRPr="00B805B4">
        <w:rPr>
          <w:rFonts w:ascii="宋体" w:hAnsi="宋体" w:hint="eastAsia"/>
          <w:szCs w:val="21"/>
        </w:rPr>
        <w:t>与端口I</w:t>
      </w:r>
      <w:r w:rsidRPr="00B805B4">
        <w:rPr>
          <w:rFonts w:ascii="宋体" w:hAnsi="宋体"/>
          <w:szCs w:val="21"/>
        </w:rPr>
        <w:t>P</w:t>
      </w:r>
      <w:r w:rsidRPr="00B805B4">
        <w:rPr>
          <w:rFonts w:ascii="宋体" w:hAnsi="宋体" w:hint="eastAsia"/>
          <w:szCs w:val="21"/>
        </w:rPr>
        <w:t>配置见拓扑图；</w:t>
      </w:r>
    </w:p>
    <w:p w14:paraId="3DEE46EB" w14:textId="25CBBFAA" w:rsidR="008D09C0" w:rsidRDefault="008D09C0" w:rsidP="003A39F5">
      <w:pPr>
        <w:numPr>
          <w:ilvl w:val="0"/>
          <w:numId w:val="1"/>
        </w:numPr>
        <w:spacing w:line="360" w:lineRule="auto"/>
        <w:rPr>
          <w:rFonts w:ascii="宋体" w:hAnsi="宋体"/>
          <w:b/>
          <w:bCs/>
          <w:sz w:val="28"/>
          <w:szCs w:val="28"/>
        </w:rPr>
      </w:pPr>
      <w:r w:rsidRPr="002E7D4D">
        <w:rPr>
          <w:rFonts w:ascii="宋体" w:hAnsi="宋体" w:hint="eastAsia"/>
          <w:b/>
          <w:bCs/>
          <w:sz w:val="28"/>
          <w:szCs w:val="28"/>
        </w:rPr>
        <w:t>实验步骤和测试分析</w:t>
      </w:r>
    </w:p>
    <w:p w14:paraId="4BE96F3E" w14:textId="5FE0FF66" w:rsidR="0029789B" w:rsidRDefault="0029789B" w:rsidP="003A39F5">
      <w:pPr>
        <w:pStyle w:val="a5"/>
        <w:spacing w:line="360" w:lineRule="auto"/>
        <w:ind w:left="840" w:firstLine="482"/>
        <w:rPr>
          <w:rFonts w:ascii="宋体" w:hAnsi="宋体"/>
          <w:b/>
          <w:bCs/>
          <w:sz w:val="24"/>
        </w:rPr>
      </w:pPr>
      <w:r w:rsidRPr="0029789B">
        <w:rPr>
          <w:rFonts w:ascii="宋体" w:hAnsi="宋体" w:hint="eastAsia"/>
          <w:b/>
          <w:bCs/>
          <w:sz w:val="24"/>
        </w:rPr>
        <w:t xml:space="preserve">第一步 </w:t>
      </w:r>
      <w:r w:rsidR="00552B7B">
        <w:rPr>
          <w:rFonts w:ascii="宋体" w:hAnsi="宋体" w:hint="eastAsia"/>
          <w:b/>
          <w:bCs/>
          <w:sz w:val="24"/>
        </w:rPr>
        <w:t>配置三层交换机：</w:t>
      </w:r>
    </w:p>
    <w:p w14:paraId="55B2CD63" w14:textId="35921F19" w:rsidR="00552B7B" w:rsidRPr="003D5846" w:rsidRDefault="00CB73CA" w:rsidP="00CB73CA">
      <w:pPr>
        <w:pStyle w:val="a5"/>
        <w:numPr>
          <w:ilvl w:val="0"/>
          <w:numId w:val="21"/>
        </w:numPr>
        <w:spacing w:line="360" w:lineRule="auto"/>
        <w:ind w:firstLineChars="0"/>
        <w:rPr>
          <w:rFonts w:ascii="宋体" w:hAnsi="宋体"/>
          <w:b/>
          <w:bCs/>
          <w:sz w:val="22"/>
          <w:szCs w:val="22"/>
        </w:rPr>
      </w:pPr>
      <w:r w:rsidRPr="003D5846">
        <w:rPr>
          <w:rFonts w:ascii="宋体" w:hAnsi="宋体" w:hint="eastAsia"/>
          <w:sz w:val="22"/>
          <w:szCs w:val="22"/>
        </w:rPr>
        <w:t>登录并建立V</w:t>
      </w:r>
      <w:r w:rsidRPr="003D5846">
        <w:rPr>
          <w:rFonts w:ascii="宋体" w:hAnsi="宋体"/>
          <w:sz w:val="22"/>
          <w:szCs w:val="22"/>
        </w:rPr>
        <w:t>LAN</w:t>
      </w:r>
      <w:r w:rsidRPr="003D5846">
        <w:rPr>
          <w:rFonts w:ascii="宋体" w:hAnsi="宋体" w:hint="eastAsia"/>
          <w:sz w:val="22"/>
          <w:szCs w:val="22"/>
        </w:rPr>
        <w:t>：</w:t>
      </w:r>
    </w:p>
    <w:p w14:paraId="0084BC42" w14:textId="1C992C49" w:rsidR="0029789B" w:rsidRPr="00A70A05" w:rsidRDefault="00CB73CA" w:rsidP="00CB73CA">
      <w:pPr>
        <w:spacing w:line="360" w:lineRule="auto"/>
        <w:ind w:left="1680"/>
        <w:rPr>
          <w:rFonts w:ascii="宋体" w:hAnsi="宋体"/>
          <w:b/>
          <w:bCs/>
          <w:sz w:val="20"/>
          <w:szCs w:val="22"/>
        </w:rPr>
      </w:pPr>
      <w:r w:rsidRPr="00A70A05">
        <w:rPr>
          <w:rFonts w:ascii="宋体" w:hAnsi="宋体"/>
          <w:b/>
          <w:bCs/>
          <w:sz w:val="20"/>
          <w:szCs w:val="22"/>
        </w:rPr>
        <w:t>S1&gt;enable 14 =&gt; star</w:t>
      </w:r>
    </w:p>
    <w:p w14:paraId="64E0B3FE" w14:textId="77777777" w:rsidR="003B2E60" w:rsidRPr="00A70A05" w:rsidRDefault="003B2E60" w:rsidP="00CB73CA">
      <w:pPr>
        <w:spacing w:line="360" w:lineRule="auto"/>
        <w:ind w:left="1680"/>
        <w:rPr>
          <w:rFonts w:ascii="宋体" w:hAnsi="宋体"/>
          <w:b/>
          <w:bCs/>
          <w:sz w:val="20"/>
          <w:szCs w:val="22"/>
        </w:rPr>
      </w:pPr>
      <w:r w:rsidRPr="00A70A05">
        <w:rPr>
          <w:rFonts w:ascii="宋体" w:hAnsi="宋体"/>
          <w:b/>
          <w:bCs/>
          <w:sz w:val="20"/>
          <w:szCs w:val="22"/>
        </w:rPr>
        <w:t xml:space="preserve">S1(config)#vlan 10 </w:t>
      </w:r>
    </w:p>
    <w:p w14:paraId="319A8ECD" w14:textId="77777777" w:rsidR="003B2E60" w:rsidRPr="00A70A05" w:rsidRDefault="003B2E60" w:rsidP="00CB73CA">
      <w:pPr>
        <w:spacing w:line="360" w:lineRule="auto"/>
        <w:ind w:left="1680"/>
        <w:rPr>
          <w:rFonts w:ascii="宋体" w:hAnsi="宋体"/>
          <w:b/>
          <w:bCs/>
          <w:sz w:val="20"/>
          <w:szCs w:val="22"/>
        </w:rPr>
      </w:pPr>
      <w:r w:rsidRPr="00A70A05">
        <w:rPr>
          <w:rFonts w:ascii="宋体" w:hAnsi="宋体"/>
          <w:b/>
          <w:bCs/>
          <w:sz w:val="20"/>
          <w:szCs w:val="22"/>
        </w:rPr>
        <w:t xml:space="preserve">S1(config-vlan)#exit </w:t>
      </w:r>
    </w:p>
    <w:p w14:paraId="70D0F658" w14:textId="77777777" w:rsidR="003B2E60" w:rsidRPr="00A70A05" w:rsidRDefault="003B2E60" w:rsidP="00CB73CA">
      <w:pPr>
        <w:spacing w:line="360" w:lineRule="auto"/>
        <w:ind w:left="1680"/>
        <w:rPr>
          <w:rFonts w:ascii="宋体" w:hAnsi="宋体"/>
          <w:b/>
          <w:bCs/>
          <w:sz w:val="20"/>
          <w:szCs w:val="22"/>
        </w:rPr>
      </w:pPr>
      <w:r w:rsidRPr="00A70A05">
        <w:rPr>
          <w:rFonts w:ascii="宋体" w:hAnsi="宋体"/>
          <w:b/>
          <w:bCs/>
          <w:sz w:val="20"/>
          <w:szCs w:val="22"/>
        </w:rPr>
        <w:t xml:space="preserve">S1(config)#vlan 2 </w:t>
      </w:r>
    </w:p>
    <w:p w14:paraId="387A75C6" w14:textId="77777777" w:rsidR="003B2E60" w:rsidRPr="00A70A05" w:rsidRDefault="003B2E60" w:rsidP="00CB73CA">
      <w:pPr>
        <w:spacing w:line="360" w:lineRule="auto"/>
        <w:ind w:left="1680"/>
        <w:rPr>
          <w:rFonts w:ascii="宋体" w:hAnsi="宋体"/>
          <w:b/>
          <w:bCs/>
          <w:sz w:val="20"/>
          <w:szCs w:val="22"/>
        </w:rPr>
      </w:pPr>
      <w:r w:rsidRPr="00A70A05">
        <w:rPr>
          <w:rFonts w:ascii="宋体" w:hAnsi="宋体"/>
          <w:b/>
          <w:bCs/>
          <w:sz w:val="20"/>
          <w:szCs w:val="22"/>
        </w:rPr>
        <w:t xml:space="preserve">S1(config-vlan)#exit </w:t>
      </w:r>
    </w:p>
    <w:p w14:paraId="512FCFC9" w14:textId="77777777" w:rsidR="003B2E60" w:rsidRPr="00A70A05" w:rsidRDefault="003B2E60" w:rsidP="00CB73CA">
      <w:pPr>
        <w:spacing w:line="360" w:lineRule="auto"/>
        <w:ind w:left="1680"/>
        <w:rPr>
          <w:rFonts w:ascii="宋体" w:hAnsi="宋体"/>
          <w:b/>
          <w:bCs/>
          <w:sz w:val="20"/>
          <w:szCs w:val="22"/>
        </w:rPr>
      </w:pPr>
      <w:r w:rsidRPr="00A70A05">
        <w:rPr>
          <w:rFonts w:ascii="宋体" w:hAnsi="宋体"/>
          <w:b/>
          <w:bCs/>
          <w:sz w:val="20"/>
          <w:szCs w:val="22"/>
        </w:rPr>
        <w:t xml:space="preserve">S1(config)#vlan 3 </w:t>
      </w:r>
    </w:p>
    <w:p w14:paraId="57DC32BD" w14:textId="77777777" w:rsidR="003B2E60" w:rsidRPr="00A70A05" w:rsidRDefault="003B2E60" w:rsidP="00CB73CA">
      <w:pPr>
        <w:spacing w:line="360" w:lineRule="auto"/>
        <w:ind w:left="1680"/>
        <w:rPr>
          <w:rFonts w:ascii="宋体" w:hAnsi="宋体"/>
          <w:b/>
          <w:bCs/>
          <w:sz w:val="20"/>
          <w:szCs w:val="22"/>
        </w:rPr>
      </w:pPr>
      <w:r w:rsidRPr="00A70A05">
        <w:rPr>
          <w:rFonts w:ascii="宋体" w:hAnsi="宋体"/>
          <w:b/>
          <w:bCs/>
          <w:sz w:val="20"/>
          <w:szCs w:val="22"/>
        </w:rPr>
        <w:t xml:space="preserve">S1(config-vlan)#exit </w:t>
      </w:r>
    </w:p>
    <w:p w14:paraId="6F75E929" w14:textId="77777777" w:rsidR="003B2E60" w:rsidRPr="00A70A05" w:rsidRDefault="003B2E60" w:rsidP="00CB73CA">
      <w:pPr>
        <w:spacing w:line="360" w:lineRule="auto"/>
        <w:ind w:left="1680"/>
        <w:rPr>
          <w:rFonts w:ascii="宋体" w:hAnsi="宋体"/>
          <w:b/>
          <w:bCs/>
          <w:sz w:val="20"/>
          <w:szCs w:val="22"/>
        </w:rPr>
      </w:pPr>
      <w:r w:rsidRPr="00A70A05">
        <w:rPr>
          <w:rFonts w:ascii="宋体" w:hAnsi="宋体"/>
          <w:b/>
          <w:bCs/>
          <w:sz w:val="20"/>
          <w:szCs w:val="22"/>
        </w:rPr>
        <w:t xml:space="preserve">S1(config)#vlan 4 </w:t>
      </w:r>
    </w:p>
    <w:p w14:paraId="30CB4ADE" w14:textId="77777777" w:rsidR="003B2E60" w:rsidRPr="00A70A05" w:rsidRDefault="003B2E60" w:rsidP="00CB73CA">
      <w:pPr>
        <w:spacing w:line="360" w:lineRule="auto"/>
        <w:ind w:left="1680"/>
        <w:rPr>
          <w:rFonts w:ascii="宋体" w:hAnsi="宋体"/>
          <w:b/>
          <w:bCs/>
          <w:sz w:val="20"/>
          <w:szCs w:val="22"/>
        </w:rPr>
      </w:pPr>
      <w:r w:rsidRPr="00A70A05">
        <w:rPr>
          <w:rFonts w:ascii="宋体" w:hAnsi="宋体"/>
          <w:b/>
          <w:bCs/>
          <w:sz w:val="20"/>
          <w:szCs w:val="22"/>
        </w:rPr>
        <w:t>S1(config-vlan)#exit</w:t>
      </w:r>
    </w:p>
    <w:p w14:paraId="3B44B700" w14:textId="00F13658" w:rsidR="00CB73CA" w:rsidRPr="00A70A05" w:rsidRDefault="003B2E60" w:rsidP="00CB73CA">
      <w:pPr>
        <w:spacing w:line="360" w:lineRule="auto"/>
        <w:ind w:left="1680"/>
        <w:rPr>
          <w:rFonts w:ascii="宋体" w:hAnsi="宋体"/>
          <w:b/>
          <w:bCs/>
          <w:sz w:val="20"/>
          <w:szCs w:val="22"/>
        </w:rPr>
      </w:pPr>
      <w:r w:rsidRPr="00A70A05">
        <w:rPr>
          <w:rFonts w:ascii="宋体" w:hAnsi="宋体"/>
          <w:b/>
          <w:bCs/>
          <w:sz w:val="20"/>
          <w:szCs w:val="22"/>
        </w:rPr>
        <w:t>S1(config-vlan)#end</w:t>
      </w:r>
    </w:p>
    <w:p w14:paraId="40BE9168" w14:textId="5F1366F9" w:rsidR="003B2E60" w:rsidRPr="003D5846" w:rsidRDefault="003B2E60" w:rsidP="003B2E60">
      <w:pPr>
        <w:pStyle w:val="a5"/>
        <w:numPr>
          <w:ilvl w:val="0"/>
          <w:numId w:val="21"/>
        </w:numPr>
        <w:spacing w:line="360" w:lineRule="auto"/>
        <w:ind w:firstLineChars="0"/>
        <w:rPr>
          <w:rFonts w:ascii="宋体" w:hAnsi="宋体"/>
          <w:sz w:val="22"/>
          <w:szCs w:val="22"/>
        </w:rPr>
      </w:pPr>
      <w:r w:rsidRPr="003D5846">
        <w:rPr>
          <w:rFonts w:ascii="宋体" w:hAnsi="宋体" w:hint="eastAsia"/>
          <w:sz w:val="22"/>
          <w:szCs w:val="22"/>
        </w:rPr>
        <w:t>分配0/3、0/10端口给V</w:t>
      </w:r>
      <w:r w:rsidRPr="003D5846">
        <w:rPr>
          <w:rFonts w:ascii="宋体" w:hAnsi="宋体"/>
          <w:sz w:val="22"/>
          <w:szCs w:val="22"/>
        </w:rPr>
        <w:t>LAN3</w:t>
      </w:r>
      <w:r w:rsidRPr="003D5846">
        <w:rPr>
          <w:rFonts w:ascii="宋体" w:hAnsi="宋体" w:hint="eastAsia"/>
          <w:sz w:val="22"/>
          <w:szCs w:val="22"/>
        </w:rPr>
        <w:t>、V</w:t>
      </w:r>
      <w:r w:rsidRPr="003D5846">
        <w:rPr>
          <w:rFonts w:ascii="宋体" w:hAnsi="宋体"/>
          <w:sz w:val="22"/>
          <w:szCs w:val="22"/>
        </w:rPr>
        <w:t>LAN10</w:t>
      </w:r>
      <w:r w:rsidRPr="003D5846">
        <w:rPr>
          <w:rFonts w:ascii="宋体" w:hAnsi="宋体" w:hint="eastAsia"/>
          <w:sz w:val="22"/>
          <w:szCs w:val="22"/>
        </w:rPr>
        <w:t>：</w:t>
      </w:r>
    </w:p>
    <w:p w14:paraId="7BF86A85" w14:textId="77777777" w:rsidR="003B2E60" w:rsidRPr="00A70A05" w:rsidRDefault="003B2E60" w:rsidP="003B2E60">
      <w:pPr>
        <w:pStyle w:val="a5"/>
        <w:spacing w:line="360" w:lineRule="auto"/>
        <w:ind w:left="1742" w:firstLineChars="0" w:firstLine="0"/>
        <w:rPr>
          <w:rFonts w:ascii="宋体" w:hAnsi="宋体"/>
          <w:b/>
          <w:bCs/>
          <w:sz w:val="20"/>
          <w:szCs w:val="22"/>
        </w:rPr>
      </w:pPr>
      <w:r w:rsidRPr="00A70A05">
        <w:rPr>
          <w:rFonts w:ascii="宋体" w:hAnsi="宋体"/>
          <w:b/>
          <w:bCs/>
          <w:sz w:val="20"/>
          <w:szCs w:val="22"/>
        </w:rPr>
        <w:lastRenderedPageBreak/>
        <w:t xml:space="preserve">S1(config)#interface fastethernet 0/3 </w:t>
      </w:r>
    </w:p>
    <w:p w14:paraId="2C5968D3" w14:textId="77777777" w:rsidR="003B2E60" w:rsidRPr="00A70A05" w:rsidRDefault="003B2E60" w:rsidP="003B2E60">
      <w:pPr>
        <w:pStyle w:val="a5"/>
        <w:spacing w:line="360" w:lineRule="auto"/>
        <w:ind w:left="1742" w:firstLineChars="0" w:firstLine="0"/>
        <w:rPr>
          <w:rFonts w:ascii="宋体" w:hAnsi="宋体"/>
          <w:b/>
          <w:bCs/>
          <w:sz w:val="20"/>
          <w:szCs w:val="22"/>
        </w:rPr>
      </w:pPr>
      <w:r w:rsidRPr="00A70A05">
        <w:rPr>
          <w:rFonts w:ascii="宋体" w:hAnsi="宋体"/>
          <w:b/>
          <w:bCs/>
          <w:sz w:val="20"/>
          <w:szCs w:val="22"/>
        </w:rPr>
        <w:t xml:space="preserve">S1(config-if)#switchport access vlan 3 </w:t>
      </w:r>
    </w:p>
    <w:p w14:paraId="7B354B71" w14:textId="77777777" w:rsidR="003B2E60" w:rsidRPr="00A70A05" w:rsidRDefault="003B2E60" w:rsidP="003B2E60">
      <w:pPr>
        <w:pStyle w:val="a5"/>
        <w:spacing w:line="360" w:lineRule="auto"/>
        <w:ind w:left="1742" w:firstLineChars="0" w:firstLine="0"/>
        <w:rPr>
          <w:rFonts w:ascii="宋体" w:hAnsi="宋体"/>
          <w:b/>
          <w:bCs/>
          <w:sz w:val="20"/>
          <w:szCs w:val="22"/>
        </w:rPr>
      </w:pPr>
      <w:r w:rsidRPr="00A70A05">
        <w:rPr>
          <w:rFonts w:ascii="宋体" w:hAnsi="宋体"/>
          <w:b/>
          <w:bCs/>
          <w:sz w:val="20"/>
          <w:szCs w:val="22"/>
        </w:rPr>
        <w:t xml:space="preserve">S1(config-if)#exit </w:t>
      </w:r>
    </w:p>
    <w:p w14:paraId="6DCD2635" w14:textId="77777777" w:rsidR="003B2E60" w:rsidRPr="00A70A05" w:rsidRDefault="003B2E60" w:rsidP="003B2E60">
      <w:pPr>
        <w:pStyle w:val="a5"/>
        <w:spacing w:line="360" w:lineRule="auto"/>
        <w:ind w:left="1742" w:firstLineChars="0" w:firstLine="0"/>
        <w:rPr>
          <w:rFonts w:ascii="宋体" w:hAnsi="宋体"/>
          <w:b/>
          <w:bCs/>
          <w:sz w:val="20"/>
          <w:szCs w:val="22"/>
        </w:rPr>
      </w:pPr>
      <w:r w:rsidRPr="00A70A05">
        <w:rPr>
          <w:rFonts w:ascii="宋体" w:hAnsi="宋体"/>
          <w:b/>
          <w:bCs/>
          <w:sz w:val="20"/>
          <w:szCs w:val="22"/>
        </w:rPr>
        <w:t xml:space="preserve">S1(config)#interface fastethernet 0/10 </w:t>
      </w:r>
    </w:p>
    <w:p w14:paraId="0F7EC143" w14:textId="77777777" w:rsidR="003B2E60" w:rsidRPr="00A70A05" w:rsidRDefault="003B2E60" w:rsidP="003B2E60">
      <w:pPr>
        <w:pStyle w:val="a5"/>
        <w:spacing w:line="360" w:lineRule="auto"/>
        <w:ind w:left="1742" w:firstLineChars="0" w:firstLine="0"/>
        <w:rPr>
          <w:rFonts w:ascii="宋体" w:hAnsi="宋体"/>
          <w:b/>
          <w:bCs/>
          <w:sz w:val="20"/>
          <w:szCs w:val="22"/>
        </w:rPr>
      </w:pPr>
      <w:r w:rsidRPr="00A70A05">
        <w:rPr>
          <w:rFonts w:ascii="宋体" w:hAnsi="宋体"/>
          <w:b/>
          <w:bCs/>
          <w:sz w:val="20"/>
          <w:szCs w:val="22"/>
        </w:rPr>
        <w:t xml:space="preserve">S1(config-if)#switchport access vlan 10 </w:t>
      </w:r>
    </w:p>
    <w:p w14:paraId="38EDA2C6" w14:textId="0CC8D952" w:rsidR="003B2E60" w:rsidRPr="00A70A05" w:rsidRDefault="003B2E60" w:rsidP="003B2E60">
      <w:pPr>
        <w:pStyle w:val="a5"/>
        <w:spacing w:line="360" w:lineRule="auto"/>
        <w:ind w:left="1742" w:firstLineChars="0" w:firstLine="0"/>
        <w:rPr>
          <w:rFonts w:ascii="宋体" w:hAnsi="宋体"/>
          <w:b/>
          <w:bCs/>
          <w:sz w:val="20"/>
          <w:szCs w:val="22"/>
        </w:rPr>
      </w:pPr>
      <w:r w:rsidRPr="00A70A05">
        <w:rPr>
          <w:rFonts w:ascii="宋体" w:hAnsi="宋体"/>
          <w:b/>
          <w:bCs/>
          <w:sz w:val="20"/>
          <w:szCs w:val="22"/>
        </w:rPr>
        <w:t>S1(config-if)#exit</w:t>
      </w:r>
    </w:p>
    <w:p w14:paraId="1045D830" w14:textId="06624EB4" w:rsidR="003B2E60" w:rsidRPr="003D5846" w:rsidRDefault="003B2E60" w:rsidP="003B2E60">
      <w:pPr>
        <w:pStyle w:val="a5"/>
        <w:numPr>
          <w:ilvl w:val="0"/>
          <w:numId w:val="21"/>
        </w:numPr>
        <w:spacing w:line="360" w:lineRule="auto"/>
        <w:ind w:firstLineChars="0"/>
        <w:rPr>
          <w:rFonts w:ascii="宋体" w:hAnsi="宋体"/>
          <w:sz w:val="22"/>
          <w:szCs w:val="22"/>
        </w:rPr>
      </w:pPr>
      <w:r w:rsidRPr="003D5846">
        <w:rPr>
          <w:rFonts w:ascii="宋体" w:hAnsi="宋体" w:hint="eastAsia"/>
          <w:sz w:val="22"/>
          <w:szCs w:val="22"/>
        </w:rPr>
        <w:t>分别给4个V</w:t>
      </w:r>
      <w:r w:rsidRPr="003D5846">
        <w:rPr>
          <w:rFonts w:ascii="宋体" w:hAnsi="宋体"/>
          <w:sz w:val="22"/>
          <w:szCs w:val="22"/>
        </w:rPr>
        <w:t>LAN</w:t>
      </w:r>
      <w:r w:rsidRPr="003D5846">
        <w:rPr>
          <w:rFonts w:ascii="宋体" w:hAnsi="宋体" w:hint="eastAsia"/>
          <w:sz w:val="22"/>
          <w:szCs w:val="22"/>
        </w:rPr>
        <w:t>分配地址：</w:t>
      </w:r>
    </w:p>
    <w:p w14:paraId="6B1CF7FB" w14:textId="77777777" w:rsidR="003B2E60" w:rsidRPr="00A70A05" w:rsidRDefault="003B2E60" w:rsidP="003B2E60">
      <w:pPr>
        <w:pStyle w:val="a5"/>
        <w:spacing w:line="360" w:lineRule="auto"/>
        <w:ind w:leftChars="630" w:left="1323" w:firstLine="402"/>
        <w:rPr>
          <w:rFonts w:ascii="宋体" w:hAnsi="宋体"/>
          <w:b/>
          <w:bCs/>
          <w:sz w:val="20"/>
          <w:szCs w:val="20"/>
        </w:rPr>
      </w:pPr>
      <w:r w:rsidRPr="00A70A05">
        <w:rPr>
          <w:rFonts w:ascii="宋体" w:hAnsi="宋体"/>
          <w:b/>
          <w:bCs/>
          <w:sz w:val="20"/>
          <w:szCs w:val="20"/>
        </w:rPr>
        <w:t>S1(config)#interface vlan 10</w:t>
      </w:r>
    </w:p>
    <w:p w14:paraId="5162425B" w14:textId="77777777" w:rsidR="003B2E60" w:rsidRPr="00A70A05" w:rsidRDefault="003B2E60" w:rsidP="003B2E60">
      <w:pPr>
        <w:pStyle w:val="a5"/>
        <w:spacing w:line="360" w:lineRule="auto"/>
        <w:ind w:leftChars="630" w:left="1323" w:firstLine="402"/>
        <w:rPr>
          <w:rFonts w:ascii="宋体" w:hAnsi="宋体"/>
          <w:b/>
          <w:bCs/>
          <w:sz w:val="20"/>
          <w:szCs w:val="20"/>
        </w:rPr>
      </w:pPr>
      <w:r w:rsidRPr="00A70A05">
        <w:rPr>
          <w:rFonts w:ascii="宋体" w:hAnsi="宋体"/>
          <w:b/>
          <w:bCs/>
          <w:sz w:val="20"/>
          <w:szCs w:val="20"/>
        </w:rPr>
        <w:t>S1(config-if-vlan)#ip address 192.168.5.1 255.255.255.0</w:t>
      </w:r>
    </w:p>
    <w:p w14:paraId="419885BC" w14:textId="77777777" w:rsidR="003B2E60" w:rsidRPr="00A70A05" w:rsidRDefault="003B2E60" w:rsidP="003B2E60">
      <w:pPr>
        <w:pStyle w:val="a5"/>
        <w:spacing w:line="360" w:lineRule="auto"/>
        <w:ind w:leftChars="630" w:left="1323" w:firstLine="402"/>
        <w:rPr>
          <w:rFonts w:ascii="宋体" w:hAnsi="宋体"/>
          <w:b/>
          <w:bCs/>
          <w:sz w:val="20"/>
          <w:szCs w:val="20"/>
        </w:rPr>
      </w:pPr>
      <w:r w:rsidRPr="00A70A05">
        <w:rPr>
          <w:rFonts w:ascii="宋体" w:hAnsi="宋体"/>
          <w:b/>
          <w:bCs/>
          <w:sz w:val="20"/>
          <w:szCs w:val="20"/>
        </w:rPr>
        <w:t>S1(config-if-vlan)#no shutdown</w:t>
      </w:r>
    </w:p>
    <w:p w14:paraId="134F4DA0" w14:textId="77777777" w:rsidR="003B2E60" w:rsidRPr="00A70A05" w:rsidRDefault="003B2E60" w:rsidP="003B2E60">
      <w:pPr>
        <w:pStyle w:val="a5"/>
        <w:spacing w:line="360" w:lineRule="auto"/>
        <w:ind w:leftChars="630" w:left="1323" w:firstLine="402"/>
        <w:rPr>
          <w:rFonts w:ascii="宋体" w:hAnsi="宋体"/>
          <w:b/>
          <w:bCs/>
          <w:sz w:val="20"/>
          <w:szCs w:val="20"/>
        </w:rPr>
      </w:pPr>
      <w:r w:rsidRPr="00A70A05">
        <w:rPr>
          <w:rFonts w:ascii="宋体" w:hAnsi="宋体"/>
          <w:b/>
          <w:bCs/>
          <w:sz w:val="20"/>
          <w:szCs w:val="20"/>
        </w:rPr>
        <w:t>S1(config-if-vlan)#exit</w:t>
      </w:r>
    </w:p>
    <w:p w14:paraId="64619BCF" w14:textId="77777777" w:rsidR="003B2E60" w:rsidRPr="00A70A05" w:rsidRDefault="003B2E60" w:rsidP="003B2E60">
      <w:pPr>
        <w:pStyle w:val="a5"/>
        <w:spacing w:line="360" w:lineRule="auto"/>
        <w:ind w:leftChars="630" w:left="1323" w:firstLine="402"/>
        <w:rPr>
          <w:rFonts w:ascii="宋体" w:hAnsi="宋体"/>
          <w:b/>
          <w:bCs/>
          <w:sz w:val="20"/>
          <w:szCs w:val="20"/>
        </w:rPr>
      </w:pPr>
      <w:r w:rsidRPr="00A70A05">
        <w:rPr>
          <w:rFonts w:ascii="宋体" w:hAnsi="宋体"/>
          <w:b/>
          <w:bCs/>
          <w:sz w:val="20"/>
          <w:szCs w:val="20"/>
        </w:rPr>
        <w:t>S1(config)#interface vlan 2</w:t>
      </w:r>
    </w:p>
    <w:p w14:paraId="0FA3463E" w14:textId="77777777" w:rsidR="003B2E60" w:rsidRPr="00A70A05" w:rsidRDefault="003B2E60" w:rsidP="003B2E60">
      <w:pPr>
        <w:pStyle w:val="a5"/>
        <w:spacing w:line="360" w:lineRule="auto"/>
        <w:ind w:leftChars="630" w:left="1323" w:firstLine="402"/>
        <w:rPr>
          <w:rFonts w:ascii="宋体" w:hAnsi="宋体"/>
          <w:b/>
          <w:bCs/>
          <w:sz w:val="20"/>
          <w:szCs w:val="20"/>
        </w:rPr>
      </w:pPr>
      <w:r w:rsidRPr="00A70A05">
        <w:rPr>
          <w:rFonts w:ascii="宋体" w:hAnsi="宋体"/>
          <w:b/>
          <w:bCs/>
          <w:sz w:val="20"/>
          <w:szCs w:val="20"/>
        </w:rPr>
        <w:t>S1(config-if-vlan)#ip address 192.168.2.1 255.255.255.0</w:t>
      </w:r>
    </w:p>
    <w:p w14:paraId="05CA7D89" w14:textId="77777777" w:rsidR="003B2E60" w:rsidRPr="00A70A05" w:rsidRDefault="003B2E60" w:rsidP="003B2E60">
      <w:pPr>
        <w:pStyle w:val="a5"/>
        <w:spacing w:line="360" w:lineRule="auto"/>
        <w:ind w:leftChars="630" w:left="1323" w:firstLine="402"/>
        <w:rPr>
          <w:rFonts w:ascii="宋体" w:hAnsi="宋体"/>
          <w:b/>
          <w:bCs/>
          <w:sz w:val="20"/>
          <w:szCs w:val="20"/>
        </w:rPr>
      </w:pPr>
      <w:r w:rsidRPr="00A70A05">
        <w:rPr>
          <w:rFonts w:ascii="宋体" w:hAnsi="宋体"/>
          <w:b/>
          <w:bCs/>
          <w:sz w:val="20"/>
          <w:szCs w:val="20"/>
        </w:rPr>
        <w:t>S1(config-if-vlan)#no shutdown</w:t>
      </w:r>
    </w:p>
    <w:p w14:paraId="443EAF69" w14:textId="77777777" w:rsidR="003B2E60" w:rsidRPr="00A70A05" w:rsidRDefault="003B2E60" w:rsidP="003B2E60">
      <w:pPr>
        <w:pStyle w:val="a5"/>
        <w:spacing w:line="360" w:lineRule="auto"/>
        <w:ind w:leftChars="630" w:left="1323" w:firstLine="402"/>
        <w:rPr>
          <w:rFonts w:ascii="宋体" w:hAnsi="宋体"/>
          <w:b/>
          <w:bCs/>
          <w:sz w:val="20"/>
          <w:szCs w:val="20"/>
        </w:rPr>
      </w:pPr>
      <w:r w:rsidRPr="00A70A05">
        <w:rPr>
          <w:rFonts w:ascii="宋体" w:hAnsi="宋体"/>
          <w:b/>
          <w:bCs/>
          <w:sz w:val="20"/>
          <w:szCs w:val="20"/>
        </w:rPr>
        <w:t>S1(config-if-vlan)#exit</w:t>
      </w:r>
    </w:p>
    <w:p w14:paraId="33DC234A" w14:textId="77777777" w:rsidR="003B2E60" w:rsidRPr="00A70A05" w:rsidRDefault="003B2E60" w:rsidP="003B2E60">
      <w:pPr>
        <w:pStyle w:val="a5"/>
        <w:spacing w:line="360" w:lineRule="auto"/>
        <w:ind w:leftChars="630" w:left="1323" w:firstLine="402"/>
        <w:rPr>
          <w:rFonts w:ascii="宋体" w:hAnsi="宋体"/>
          <w:b/>
          <w:bCs/>
          <w:sz w:val="20"/>
          <w:szCs w:val="20"/>
        </w:rPr>
      </w:pPr>
      <w:r w:rsidRPr="00A70A05">
        <w:rPr>
          <w:rFonts w:ascii="宋体" w:hAnsi="宋体"/>
          <w:b/>
          <w:bCs/>
          <w:sz w:val="20"/>
          <w:szCs w:val="20"/>
        </w:rPr>
        <w:t>S1(config)#interface vlan 3</w:t>
      </w:r>
    </w:p>
    <w:p w14:paraId="1F42A70D" w14:textId="77777777" w:rsidR="003B2E60" w:rsidRPr="00A70A05" w:rsidRDefault="003B2E60" w:rsidP="003B2E60">
      <w:pPr>
        <w:pStyle w:val="a5"/>
        <w:spacing w:line="360" w:lineRule="auto"/>
        <w:ind w:leftChars="630" w:left="1323" w:firstLine="402"/>
        <w:rPr>
          <w:rFonts w:ascii="宋体" w:hAnsi="宋体"/>
          <w:b/>
          <w:bCs/>
          <w:sz w:val="20"/>
          <w:szCs w:val="20"/>
        </w:rPr>
      </w:pPr>
      <w:r w:rsidRPr="00A70A05">
        <w:rPr>
          <w:rFonts w:ascii="宋体" w:hAnsi="宋体"/>
          <w:b/>
          <w:bCs/>
          <w:sz w:val="20"/>
          <w:szCs w:val="20"/>
        </w:rPr>
        <w:t>S1(config-if-vlan)#ip address 192.168.3.1 255.255.255.0</w:t>
      </w:r>
    </w:p>
    <w:p w14:paraId="5B0F570B" w14:textId="77777777" w:rsidR="003B2E60" w:rsidRPr="00A70A05" w:rsidRDefault="003B2E60" w:rsidP="003B2E60">
      <w:pPr>
        <w:pStyle w:val="a5"/>
        <w:spacing w:line="360" w:lineRule="auto"/>
        <w:ind w:leftChars="630" w:left="1323" w:firstLine="402"/>
        <w:rPr>
          <w:rFonts w:ascii="宋体" w:hAnsi="宋体"/>
          <w:b/>
          <w:bCs/>
          <w:sz w:val="20"/>
          <w:szCs w:val="20"/>
        </w:rPr>
      </w:pPr>
      <w:r w:rsidRPr="00A70A05">
        <w:rPr>
          <w:rFonts w:ascii="宋体" w:hAnsi="宋体"/>
          <w:b/>
          <w:bCs/>
          <w:sz w:val="20"/>
          <w:szCs w:val="20"/>
        </w:rPr>
        <w:t>S1(config-if-vlan)#no shutdown</w:t>
      </w:r>
    </w:p>
    <w:p w14:paraId="768B191C" w14:textId="77777777" w:rsidR="003B2E60" w:rsidRPr="00A70A05" w:rsidRDefault="003B2E60" w:rsidP="003B2E60">
      <w:pPr>
        <w:pStyle w:val="a5"/>
        <w:spacing w:line="360" w:lineRule="auto"/>
        <w:ind w:leftChars="630" w:left="1323" w:firstLine="402"/>
        <w:rPr>
          <w:rFonts w:ascii="宋体" w:hAnsi="宋体"/>
          <w:b/>
          <w:bCs/>
          <w:sz w:val="20"/>
          <w:szCs w:val="20"/>
        </w:rPr>
      </w:pPr>
      <w:r w:rsidRPr="00A70A05">
        <w:rPr>
          <w:rFonts w:ascii="宋体" w:hAnsi="宋体"/>
          <w:b/>
          <w:bCs/>
          <w:sz w:val="20"/>
          <w:szCs w:val="20"/>
        </w:rPr>
        <w:t>S1(config-if-vlan)#exit</w:t>
      </w:r>
    </w:p>
    <w:p w14:paraId="514F3863" w14:textId="77777777" w:rsidR="003B2E60" w:rsidRPr="00A70A05" w:rsidRDefault="003B2E60" w:rsidP="003B2E60">
      <w:pPr>
        <w:pStyle w:val="a5"/>
        <w:spacing w:line="360" w:lineRule="auto"/>
        <w:ind w:leftChars="630" w:left="1323" w:firstLine="402"/>
        <w:rPr>
          <w:rFonts w:ascii="宋体" w:hAnsi="宋体"/>
          <w:b/>
          <w:bCs/>
          <w:sz w:val="20"/>
          <w:szCs w:val="20"/>
        </w:rPr>
      </w:pPr>
      <w:r w:rsidRPr="00A70A05">
        <w:rPr>
          <w:rFonts w:ascii="宋体" w:hAnsi="宋体"/>
          <w:b/>
          <w:bCs/>
          <w:sz w:val="20"/>
          <w:szCs w:val="20"/>
        </w:rPr>
        <w:t>S1(config)#interface vlan 4</w:t>
      </w:r>
    </w:p>
    <w:p w14:paraId="6733197C" w14:textId="77777777" w:rsidR="003B2E60" w:rsidRPr="00A70A05" w:rsidRDefault="003B2E60" w:rsidP="003B2E60">
      <w:pPr>
        <w:pStyle w:val="a5"/>
        <w:spacing w:line="360" w:lineRule="auto"/>
        <w:ind w:leftChars="630" w:left="1323" w:firstLine="402"/>
        <w:rPr>
          <w:rFonts w:ascii="宋体" w:hAnsi="宋体"/>
          <w:b/>
          <w:bCs/>
          <w:sz w:val="20"/>
          <w:szCs w:val="20"/>
        </w:rPr>
      </w:pPr>
      <w:r w:rsidRPr="00A70A05">
        <w:rPr>
          <w:rFonts w:ascii="宋体" w:hAnsi="宋体"/>
          <w:b/>
          <w:bCs/>
          <w:sz w:val="20"/>
          <w:szCs w:val="20"/>
        </w:rPr>
        <w:t>S1(config-if-vlan)#ip address 192.168.4.1 255.255.255.0</w:t>
      </w:r>
    </w:p>
    <w:p w14:paraId="2E659CFD" w14:textId="77777777" w:rsidR="003B2E60" w:rsidRPr="00A70A05" w:rsidRDefault="003B2E60" w:rsidP="003B2E60">
      <w:pPr>
        <w:pStyle w:val="a5"/>
        <w:spacing w:line="360" w:lineRule="auto"/>
        <w:ind w:leftChars="630" w:left="1323" w:firstLine="402"/>
        <w:rPr>
          <w:rFonts w:ascii="宋体" w:hAnsi="宋体"/>
          <w:b/>
          <w:bCs/>
          <w:sz w:val="20"/>
          <w:szCs w:val="20"/>
        </w:rPr>
      </w:pPr>
      <w:r w:rsidRPr="00A70A05">
        <w:rPr>
          <w:rFonts w:ascii="宋体" w:hAnsi="宋体"/>
          <w:b/>
          <w:bCs/>
          <w:sz w:val="20"/>
          <w:szCs w:val="20"/>
        </w:rPr>
        <w:t>S1(config-if-vlan)#no shutdown</w:t>
      </w:r>
    </w:p>
    <w:p w14:paraId="0472069E" w14:textId="0721EA69" w:rsidR="003B2E60" w:rsidRDefault="003B2E60" w:rsidP="003B2E60">
      <w:pPr>
        <w:pStyle w:val="a5"/>
        <w:spacing w:line="360" w:lineRule="auto"/>
        <w:ind w:leftChars="669" w:left="1405" w:firstLineChars="0" w:firstLine="357"/>
        <w:rPr>
          <w:rFonts w:ascii="宋体" w:hAnsi="宋体"/>
          <w:b/>
          <w:bCs/>
          <w:sz w:val="20"/>
          <w:szCs w:val="20"/>
        </w:rPr>
      </w:pPr>
      <w:r w:rsidRPr="00A70A05">
        <w:rPr>
          <w:rFonts w:ascii="宋体" w:hAnsi="宋体"/>
          <w:b/>
          <w:bCs/>
          <w:sz w:val="20"/>
          <w:szCs w:val="20"/>
        </w:rPr>
        <w:t>S1(config-if-vlan)#exit</w:t>
      </w:r>
    </w:p>
    <w:p w14:paraId="3B2A6A0E" w14:textId="75C52DF3" w:rsidR="00B8246B" w:rsidRPr="003D5846" w:rsidRDefault="00B8246B" w:rsidP="00B8246B">
      <w:pPr>
        <w:pStyle w:val="a5"/>
        <w:numPr>
          <w:ilvl w:val="0"/>
          <w:numId w:val="21"/>
        </w:numPr>
        <w:spacing w:line="360" w:lineRule="auto"/>
        <w:ind w:firstLineChars="0"/>
        <w:rPr>
          <w:rFonts w:ascii="宋体" w:hAnsi="宋体"/>
          <w:b/>
          <w:bCs/>
          <w:sz w:val="18"/>
          <w:szCs w:val="18"/>
        </w:rPr>
      </w:pPr>
      <w:r w:rsidRPr="003D5846">
        <w:rPr>
          <w:rFonts w:ascii="宋体" w:hAnsi="宋体" w:hint="eastAsia"/>
          <w:sz w:val="22"/>
          <w:szCs w:val="22"/>
        </w:rPr>
        <w:t>查看ip信息：</w:t>
      </w:r>
    </w:p>
    <w:p w14:paraId="4D8C562E" w14:textId="07DC76A3" w:rsidR="00A70A05" w:rsidRDefault="00B8246B" w:rsidP="003B2E60">
      <w:pPr>
        <w:pStyle w:val="a5"/>
        <w:spacing w:line="360" w:lineRule="auto"/>
        <w:ind w:leftChars="669" w:left="1405" w:firstLineChars="0" w:firstLine="357"/>
        <w:rPr>
          <w:rFonts w:ascii="宋体" w:hAnsi="宋体"/>
          <w:b/>
          <w:bCs/>
          <w:sz w:val="20"/>
          <w:szCs w:val="20"/>
        </w:rPr>
      </w:pPr>
      <w:r>
        <w:rPr>
          <w:rFonts w:ascii="宋体" w:hAnsi="宋体"/>
          <w:b/>
          <w:bCs/>
          <w:sz w:val="20"/>
          <w:szCs w:val="20"/>
        </w:rPr>
        <w:t>S1#show ip interface brief</w:t>
      </w:r>
    </w:p>
    <w:p w14:paraId="2FBFF0D5" w14:textId="03B7862C" w:rsidR="00B8246B" w:rsidRPr="00A70A05" w:rsidRDefault="00B8246B" w:rsidP="003B2E60">
      <w:pPr>
        <w:pStyle w:val="a5"/>
        <w:spacing w:line="360" w:lineRule="auto"/>
        <w:ind w:leftChars="669" w:left="1405" w:firstLineChars="0" w:firstLine="357"/>
        <w:rPr>
          <w:rFonts w:ascii="宋体" w:hAnsi="宋体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9A4878C" wp14:editId="4B368F3D">
            <wp:extent cx="4711253" cy="1399309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432" cy="140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C2DBF" w14:textId="57B217C3" w:rsidR="003B2E60" w:rsidRPr="003D5846" w:rsidRDefault="003B2E60" w:rsidP="003B2E60">
      <w:pPr>
        <w:pStyle w:val="a5"/>
        <w:numPr>
          <w:ilvl w:val="0"/>
          <w:numId w:val="21"/>
        </w:numPr>
        <w:spacing w:line="360" w:lineRule="auto"/>
        <w:ind w:firstLineChars="0"/>
        <w:rPr>
          <w:rFonts w:ascii="宋体" w:hAnsi="宋体"/>
          <w:szCs w:val="21"/>
        </w:rPr>
      </w:pPr>
      <w:r w:rsidRPr="003D5846">
        <w:rPr>
          <w:rFonts w:ascii="宋体" w:hAnsi="宋体" w:hint="eastAsia"/>
          <w:sz w:val="22"/>
          <w:szCs w:val="22"/>
        </w:rPr>
        <w:t>将0/</w:t>
      </w:r>
      <w:r w:rsidR="003D611C">
        <w:rPr>
          <w:rFonts w:ascii="宋体" w:hAnsi="宋体" w:hint="eastAsia"/>
          <w:sz w:val="22"/>
          <w:szCs w:val="22"/>
        </w:rPr>
        <w:t>24</w:t>
      </w:r>
      <w:r w:rsidRPr="003D5846">
        <w:rPr>
          <w:rFonts w:ascii="宋体" w:hAnsi="宋体" w:hint="eastAsia"/>
          <w:sz w:val="22"/>
          <w:szCs w:val="22"/>
        </w:rPr>
        <w:t>接口设为trunk模式：</w:t>
      </w:r>
    </w:p>
    <w:p w14:paraId="48F6669C" w14:textId="471D245E" w:rsidR="00A70A05" w:rsidRPr="00A70A05" w:rsidRDefault="00A70A05" w:rsidP="00A70A05">
      <w:pPr>
        <w:pStyle w:val="a5"/>
        <w:spacing w:line="360" w:lineRule="auto"/>
        <w:ind w:left="1742" w:firstLineChars="0" w:firstLine="0"/>
        <w:rPr>
          <w:rFonts w:ascii="宋体" w:hAnsi="宋体"/>
          <w:b/>
          <w:bCs/>
          <w:sz w:val="20"/>
          <w:szCs w:val="22"/>
        </w:rPr>
      </w:pPr>
      <w:bookmarkStart w:id="1" w:name="_Hlk90841780"/>
      <w:r w:rsidRPr="00A70A05">
        <w:rPr>
          <w:rFonts w:ascii="宋体" w:hAnsi="宋体"/>
          <w:b/>
          <w:bCs/>
          <w:sz w:val="20"/>
          <w:szCs w:val="22"/>
        </w:rPr>
        <w:t xml:space="preserve">S1(config)#interface fastethernet </w:t>
      </w:r>
      <w:r w:rsidRPr="00A70A05">
        <w:rPr>
          <w:rFonts w:ascii="宋体" w:hAnsi="宋体" w:hint="eastAsia"/>
          <w:b/>
          <w:bCs/>
          <w:sz w:val="20"/>
          <w:szCs w:val="22"/>
        </w:rPr>
        <w:t>0/</w:t>
      </w:r>
      <w:r w:rsidR="003D611C">
        <w:rPr>
          <w:rFonts w:ascii="宋体" w:hAnsi="宋体" w:hint="eastAsia"/>
          <w:b/>
          <w:bCs/>
          <w:sz w:val="20"/>
          <w:szCs w:val="22"/>
        </w:rPr>
        <w:t>24</w:t>
      </w:r>
    </w:p>
    <w:p w14:paraId="2FCB4D88" w14:textId="77777777" w:rsidR="00A70A05" w:rsidRPr="00A70A05" w:rsidRDefault="00A70A05" w:rsidP="00A70A05">
      <w:pPr>
        <w:pStyle w:val="a5"/>
        <w:spacing w:line="360" w:lineRule="auto"/>
        <w:ind w:left="1742" w:firstLineChars="0" w:firstLine="0"/>
        <w:rPr>
          <w:rFonts w:ascii="宋体" w:hAnsi="宋体"/>
          <w:b/>
          <w:bCs/>
          <w:szCs w:val="21"/>
        </w:rPr>
      </w:pPr>
      <w:r w:rsidRPr="00A70A05">
        <w:rPr>
          <w:rFonts w:ascii="宋体" w:hAnsi="宋体"/>
          <w:b/>
          <w:bCs/>
          <w:szCs w:val="21"/>
        </w:rPr>
        <w:t>S1(config-if)#switchport mode trunk</w:t>
      </w:r>
    </w:p>
    <w:bookmarkEnd w:id="1"/>
    <w:p w14:paraId="703107E9" w14:textId="5FF9C82D" w:rsidR="00B8246B" w:rsidRPr="003D5846" w:rsidRDefault="00B8246B" w:rsidP="00B8246B">
      <w:pPr>
        <w:pStyle w:val="a5"/>
        <w:numPr>
          <w:ilvl w:val="0"/>
          <w:numId w:val="21"/>
        </w:numPr>
        <w:spacing w:line="360" w:lineRule="auto"/>
        <w:ind w:firstLineChars="0"/>
        <w:rPr>
          <w:rFonts w:ascii="宋体" w:hAnsi="宋体"/>
          <w:b/>
          <w:bCs/>
          <w:sz w:val="20"/>
          <w:szCs w:val="20"/>
        </w:rPr>
      </w:pPr>
      <w:r w:rsidRPr="003D5846">
        <w:rPr>
          <w:rFonts w:ascii="宋体" w:hAnsi="宋体" w:hint="eastAsia"/>
          <w:sz w:val="22"/>
          <w:szCs w:val="22"/>
        </w:rPr>
        <w:t>查看V</w:t>
      </w:r>
      <w:r w:rsidRPr="003D5846">
        <w:rPr>
          <w:rFonts w:ascii="宋体" w:hAnsi="宋体"/>
          <w:sz w:val="22"/>
          <w:szCs w:val="22"/>
        </w:rPr>
        <w:t>LAN</w:t>
      </w:r>
      <w:r w:rsidRPr="003D5846">
        <w:rPr>
          <w:rFonts w:ascii="宋体" w:hAnsi="宋体" w:hint="eastAsia"/>
          <w:sz w:val="22"/>
          <w:szCs w:val="22"/>
        </w:rPr>
        <w:t>端口信息：</w:t>
      </w:r>
    </w:p>
    <w:p w14:paraId="0C815F23" w14:textId="53E5E674" w:rsidR="00B8246B" w:rsidRDefault="00B8246B" w:rsidP="00B8246B">
      <w:pPr>
        <w:pStyle w:val="a5"/>
        <w:spacing w:line="360" w:lineRule="auto"/>
        <w:ind w:left="1742" w:firstLineChars="0" w:firstLine="0"/>
        <w:rPr>
          <w:rFonts w:ascii="宋体" w:hAnsi="宋体"/>
          <w:b/>
          <w:bCs/>
          <w:szCs w:val="21"/>
        </w:rPr>
      </w:pPr>
      <w:r>
        <w:rPr>
          <w:rFonts w:ascii="宋体" w:hAnsi="宋体"/>
          <w:b/>
          <w:bCs/>
          <w:szCs w:val="21"/>
        </w:rPr>
        <w:t>S1#show vlan</w:t>
      </w:r>
    </w:p>
    <w:p w14:paraId="35C6D765" w14:textId="4CA671CB" w:rsidR="00B8246B" w:rsidRPr="00B8246B" w:rsidRDefault="00B8246B" w:rsidP="00B8246B">
      <w:pPr>
        <w:pStyle w:val="a5"/>
        <w:spacing w:line="360" w:lineRule="auto"/>
        <w:ind w:left="1742" w:firstLineChars="0" w:firstLine="0"/>
        <w:rPr>
          <w:rFonts w:ascii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6A39C8AA" wp14:editId="44A5A51D">
            <wp:extent cx="4094537" cy="2777836"/>
            <wp:effectExtent l="0" t="0" r="1270" b="381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930" cy="280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FABB1" w14:textId="2A7A405E" w:rsidR="00A70A05" w:rsidRPr="003D5846" w:rsidRDefault="00A70A05" w:rsidP="003B2E60">
      <w:pPr>
        <w:pStyle w:val="a5"/>
        <w:numPr>
          <w:ilvl w:val="0"/>
          <w:numId w:val="21"/>
        </w:numPr>
        <w:spacing w:line="360" w:lineRule="auto"/>
        <w:ind w:firstLineChars="0"/>
        <w:rPr>
          <w:rFonts w:ascii="宋体" w:hAnsi="宋体"/>
          <w:szCs w:val="21"/>
        </w:rPr>
      </w:pPr>
      <w:r w:rsidRPr="003D5846">
        <w:rPr>
          <w:rFonts w:ascii="宋体" w:hAnsi="宋体" w:hint="eastAsia"/>
          <w:sz w:val="22"/>
          <w:szCs w:val="22"/>
        </w:rPr>
        <w:t>设置端口镜像</w:t>
      </w:r>
      <w:r w:rsidR="001030E8" w:rsidRPr="003D5846">
        <w:rPr>
          <w:rFonts w:ascii="宋体" w:hAnsi="宋体" w:hint="eastAsia"/>
          <w:sz w:val="22"/>
          <w:szCs w:val="22"/>
        </w:rPr>
        <w:t>;</w:t>
      </w:r>
    </w:p>
    <w:p w14:paraId="7912AFAD" w14:textId="4E696F8E" w:rsidR="00B8246B" w:rsidRPr="001030E8" w:rsidRDefault="00B8246B" w:rsidP="00B8246B">
      <w:pPr>
        <w:pStyle w:val="a5"/>
        <w:spacing w:line="360" w:lineRule="auto"/>
        <w:ind w:left="1742" w:firstLineChars="0" w:firstLine="0"/>
        <w:rPr>
          <w:rFonts w:ascii="宋体" w:hAnsi="宋体"/>
          <w:b/>
          <w:bCs/>
          <w:szCs w:val="21"/>
        </w:rPr>
      </w:pPr>
      <w:r w:rsidRPr="00B8246B">
        <w:rPr>
          <w:rFonts w:ascii="宋体" w:hAnsi="宋体" w:hint="eastAsia"/>
          <w:b/>
          <w:bCs/>
          <w:szCs w:val="21"/>
        </w:rPr>
        <w:t xml:space="preserve">S1(config)#monitor session 1 source interface fastethernet 0/5 – 6 </w:t>
      </w:r>
      <w:r w:rsidR="001030E8">
        <w:rPr>
          <w:rFonts w:ascii="宋体" w:hAnsi="宋体"/>
          <w:b/>
          <w:bCs/>
          <w:szCs w:val="21"/>
        </w:rPr>
        <w:t>both</w:t>
      </w:r>
    </w:p>
    <w:p w14:paraId="5CEA6706" w14:textId="1F9F1D5C" w:rsidR="00B8246B" w:rsidRPr="00B8246B" w:rsidRDefault="00B8246B" w:rsidP="00B8246B">
      <w:pPr>
        <w:pStyle w:val="a5"/>
        <w:spacing w:line="360" w:lineRule="auto"/>
        <w:ind w:left="1742" w:firstLineChars="0" w:firstLine="0"/>
        <w:rPr>
          <w:rFonts w:ascii="宋体" w:hAnsi="宋体"/>
          <w:b/>
          <w:bCs/>
          <w:szCs w:val="21"/>
        </w:rPr>
      </w:pPr>
      <w:r w:rsidRPr="00B8246B">
        <w:rPr>
          <w:rFonts w:ascii="宋体" w:hAnsi="宋体"/>
          <w:b/>
          <w:bCs/>
          <w:szCs w:val="21"/>
        </w:rPr>
        <w:t xml:space="preserve">S1(config)# monitor session 1 source interface fastethernet 0/10 </w:t>
      </w:r>
      <w:r w:rsidR="001030E8">
        <w:rPr>
          <w:rFonts w:ascii="宋体" w:hAnsi="宋体"/>
          <w:b/>
          <w:bCs/>
          <w:szCs w:val="21"/>
        </w:rPr>
        <w:t>both</w:t>
      </w:r>
    </w:p>
    <w:p w14:paraId="277F2FAB" w14:textId="35477699" w:rsidR="00B8246B" w:rsidRPr="00B8246B" w:rsidRDefault="00B8246B" w:rsidP="00B8246B">
      <w:pPr>
        <w:pStyle w:val="a5"/>
        <w:spacing w:line="360" w:lineRule="auto"/>
        <w:ind w:left="1742" w:firstLineChars="0" w:firstLine="0"/>
        <w:rPr>
          <w:rFonts w:ascii="宋体" w:hAnsi="宋体"/>
          <w:b/>
          <w:bCs/>
          <w:szCs w:val="21"/>
        </w:rPr>
      </w:pPr>
      <w:r w:rsidRPr="00B8246B">
        <w:rPr>
          <w:rFonts w:ascii="宋体" w:hAnsi="宋体"/>
          <w:b/>
          <w:bCs/>
          <w:szCs w:val="21"/>
        </w:rPr>
        <w:t xml:space="preserve">S1(config)# monitor session 1 source interface fastethernet 0/1 </w:t>
      </w:r>
      <w:r w:rsidR="001030E8">
        <w:rPr>
          <w:rFonts w:ascii="宋体" w:hAnsi="宋体"/>
          <w:b/>
          <w:bCs/>
          <w:szCs w:val="21"/>
        </w:rPr>
        <w:t>both</w:t>
      </w:r>
    </w:p>
    <w:p w14:paraId="27AC7BFF" w14:textId="30DE30B8" w:rsidR="00B8246B" w:rsidRDefault="00B8246B" w:rsidP="00B8246B">
      <w:pPr>
        <w:pStyle w:val="a5"/>
        <w:spacing w:line="360" w:lineRule="auto"/>
        <w:ind w:left="1742" w:firstLineChars="0" w:firstLine="0"/>
        <w:rPr>
          <w:rFonts w:ascii="宋体" w:hAnsi="宋体"/>
          <w:b/>
          <w:bCs/>
          <w:szCs w:val="21"/>
        </w:rPr>
      </w:pPr>
      <w:r w:rsidRPr="00B8246B">
        <w:rPr>
          <w:rFonts w:ascii="宋体" w:hAnsi="宋体"/>
          <w:b/>
          <w:bCs/>
          <w:szCs w:val="21"/>
        </w:rPr>
        <w:t xml:space="preserve">S1(config)#monitor session 1 destination interface fastethernet </w:t>
      </w:r>
      <w:r w:rsidR="001030E8">
        <w:rPr>
          <w:rFonts w:ascii="宋体" w:hAnsi="宋体"/>
          <w:b/>
          <w:bCs/>
          <w:szCs w:val="21"/>
        </w:rPr>
        <w:t>both</w:t>
      </w:r>
    </w:p>
    <w:p w14:paraId="14EF06A2" w14:textId="7DA0B340" w:rsidR="001030E8" w:rsidRPr="003D5846" w:rsidRDefault="001030E8" w:rsidP="001030E8">
      <w:pPr>
        <w:pStyle w:val="a5"/>
        <w:numPr>
          <w:ilvl w:val="0"/>
          <w:numId w:val="21"/>
        </w:numPr>
        <w:spacing w:line="360" w:lineRule="auto"/>
        <w:ind w:firstLineChars="0"/>
        <w:rPr>
          <w:rFonts w:ascii="宋体" w:hAnsi="宋体"/>
          <w:sz w:val="22"/>
          <w:szCs w:val="22"/>
        </w:rPr>
      </w:pPr>
      <w:r w:rsidRPr="003D5846">
        <w:rPr>
          <w:rFonts w:ascii="宋体" w:hAnsi="宋体" w:hint="eastAsia"/>
          <w:sz w:val="22"/>
          <w:szCs w:val="22"/>
        </w:rPr>
        <w:lastRenderedPageBreak/>
        <w:t>查看端口镜像：</w:t>
      </w:r>
    </w:p>
    <w:p w14:paraId="1909A8B8" w14:textId="794D6C09" w:rsidR="001030E8" w:rsidRPr="001030E8" w:rsidRDefault="001030E8" w:rsidP="001030E8">
      <w:pPr>
        <w:pStyle w:val="a5"/>
        <w:spacing w:line="360" w:lineRule="auto"/>
        <w:ind w:left="1742" w:firstLineChars="0" w:firstLine="0"/>
        <w:rPr>
          <w:rFonts w:ascii="宋体" w:hAnsi="宋体"/>
          <w:b/>
          <w:bCs/>
          <w:szCs w:val="21"/>
        </w:rPr>
      </w:pPr>
      <w:r w:rsidRPr="001030E8">
        <w:rPr>
          <w:rFonts w:ascii="宋体" w:hAnsi="宋体"/>
          <w:b/>
          <w:bCs/>
          <w:szCs w:val="21"/>
        </w:rPr>
        <w:t>S1#show monitor</w:t>
      </w:r>
    </w:p>
    <w:p w14:paraId="2A368417" w14:textId="29EE5473" w:rsidR="001030E8" w:rsidRDefault="001030E8" w:rsidP="001030E8">
      <w:pPr>
        <w:pStyle w:val="a5"/>
        <w:spacing w:line="360" w:lineRule="auto"/>
        <w:ind w:left="1742" w:firstLineChars="0" w:firstLine="0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52312814" wp14:editId="4F73D63A">
            <wp:extent cx="4431208" cy="1607127"/>
            <wp:effectExtent l="0" t="0" r="762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16" cy="161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A9067" w14:textId="46A030E9" w:rsidR="001030E8" w:rsidRPr="003D5846" w:rsidRDefault="000D7FD9" w:rsidP="001030E8">
      <w:pPr>
        <w:pStyle w:val="a5"/>
        <w:numPr>
          <w:ilvl w:val="0"/>
          <w:numId w:val="21"/>
        </w:numPr>
        <w:spacing w:line="360" w:lineRule="auto"/>
        <w:ind w:firstLineChars="0"/>
        <w:rPr>
          <w:rFonts w:ascii="宋体" w:hAnsi="宋体"/>
          <w:sz w:val="22"/>
          <w:szCs w:val="22"/>
        </w:rPr>
      </w:pPr>
      <w:r w:rsidRPr="003D5846">
        <w:rPr>
          <w:rFonts w:ascii="宋体" w:hAnsi="宋体" w:hint="eastAsia"/>
          <w:sz w:val="22"/>
          <w:szCs w:val="22"/>
        </w:rPr>
        <w:t>配置R</w:t>
      </w:r>
      <w:r w:rsidRPr="003D5846">
        <w:rPr>
          <w:rFonts w:ascii="宋体" w:hAnsi="宋体"/>
          <w:sz w:val="22"/>
          <w:szCs w:val="22"/>
        </w:rPr>
        <w:t>IP</w:t>
      </w:r>
      <w:r w:rsidRPr="003D5846">
        <w:rPr>
          <w:rFonts w:ascii="宋体" w:hAnsi="宋体" w:hint="eastAsia"/>
          <w:sz w:val="22"/>
          <w:szCs w:val="22"/>
        </w:rPr>
        <w:t>协议（</w:t>
      </w:r>
      <w:r w:rsidRPr="003D5846">
        <w:rPr>
          <w:sz w:val="20"/>
          <w:szCs w:val="22"/>
        </w:rPr>
        <w:t>必须是直连的网络地址</w:t>
      </w:r>
      <w:r w:rsidRPr="003D5846">
        <w:rPr>
          <w:rFonts w:hint="eastAsia"/>
          <w:sz w:val="20"/>
          <w:szCs w:val="22"/>
        </w:rPr>
        <w:t>）</w:t>
      </w:r>
      <w:r w:rsidRPr="003D5846">
        <w:rPr>
          <w:rFonts w:ascii="宋体" w:hAnsi="宋体" w:hint="eastAsia"/>
          <w:sz w:val="22"/>
          <w:szCs w:val="22"/>
        </w:rPr>
        <w:t>：</w:t>
      </w:r>
    </w:p>
    <w:p w14:paraId="10D01600" w14:textId="0559A761" w:rsidR="000D7FD9" w:rsidRPr="000D7FD9" w:rsidRDefault="000D7FD9" w:rsidP="000D7FD9">
      <w:pPr>
        <w:spacing w:line="360" w:lineRule="auto"/>
        <w:ind w:left="1260" w:firstLineChars="199" w:firstLine="420"/>
        <w:rPr>
          <w:rFonts w:ascii="宋体" w:hAnsi="宋体"/>
          <w:b/>
          <w:bCs/>
          <w:szCs w:val="21"/>
        </w:rPr>
      </w:pPr>
      <w:r w:rsidRPr="000D7FD9">
        <w:rPr>
          <w:rFonts w:ascii="宋体" w:hAnsi="宋体" w:hint="eastAsia"/>
          <w:b/>
          <w:bCs/>
          <w:szCs w:val="21"/>
        </w:rPr>
        <w:t xml:space="preserve">S1(config)#ip routing </w:t>
      </w:r>
    </w:p>
    <w:p w14:paraId="19E8ABA2" w14:textId="5BD88EDE" w:rsidR="000D7FD9" w:rsidRPr="000D7FD9" w:rsidRDefault="000D7FD9" w:rsidP="000D7FD9">
      <w:pPr>
        <w:spacing w:line="360" w:lineRule="auto"/>
        <w:ind w:left="1260" w:firstLineChars="199" w:firstLine="420"/>
        <w:rPr>
          <w:rFonts w:ascii="宋体" w:hAnsi="宋体"/>
          <w:b/>
          <w:bCs/>
          <w:szCs w:val="21"/>
        </w:rPr>
      </w:pPr>
      <w:r w:rsidRPr="000D7FD9">
        <w:rPr>
          <w:rFonts w:ascii="宋体" w:hAnsi="宋体" w:hint="eastAsia"/>
          <w:b/>
          <w:bCs/>
          <w:szCs w:val="21"/>
        </w:rPr>
        <w:t xml:space="preserve">S1(config)# router rip </w:t>
      </w:r>
    </w:p>
    <w:p w14:paraId="0E0D3115" w14:textId="536BA1BE" w:rsidR="000D7FD9" w:rsidRPr="000D7FD9" w:rsidRDefault="000D7FD9" w:rsidP="000D7FD9">
      <w:pPr>
        <w:spacing w:line="360" w:lineRule="auto"/>
        <w:ind w:left="1322" w:firstLineChars="199" w:firstLine="420"/>
        <w:rPr>
          <w:rFonts w:ascii="宋体" w:hAnsi="宋体"/>
          <w:b/>
          <w:bCs/>
          <w:szCs w:val="21"/>
        </w:rPr>
      </w:pPr>
      <w:r w:rsidRPr="000D7FD9">
        <w:rPr>
          <w:rFonts w:ascii="宋体" w:hAnsi="宋体" w:hint="eastAsia"/>
          <w:b/>
          <w:bCs/>
          <w:szCs w:val="21"/>
        </w:rPr>
        <w:t xml:space="preserve">S1(config-router)#network 192.168.5.0 </w:t>
      </w:r>
    </w:p>
    <w:p w14:paraId="2B20B431" w14:textId="417349F0" w:rsidR="000D7FD9" w:rsidRPr="000D7FD9" w:rsidRDefault="000D7FD9" w:rsidP="000D7FD9">
      <w:pPr>
        <w:spacing w:line="360" w:lineRule="auto"/>
        <w:ind w:left="1322" w:firstLineChars="199" w:firstLine="420"/>
        <w:rPr>
          <w:rFonts w:ascii="宋体" w:hAnsi="宋体"/>
          <w:b/>
          <w:bCs/>
          <w:szCs w:val="21"/>
        </w:rPr>
      </w:pPr>
      <w:r w:rsidRPr="000D7FD9">
        <w:rPr>
          <w:rFonts w:ascii="宋体" w:hAnsi="宋体" w:hint="eastAsia"/>
          <w:b/>
          <w:bCs/>
          <w:szCs w:val="21"/>
        </w:rPr>
        <w:t xml:space="preserve">S1(config-router)#network 192.168.2.0 </w:t>
      </w:r>
    </w:p>
    <w:p w14:paraId="20AD932B" w14:textId="2FCEF11D" w:rsidR="000D7FD9" w:rsidRPr="000D7FD9" w:rsidRDefault="000D7FD9" w:rsidP="000D7FD9">
      <w:pPr>
        <w:spacing w:line="360" w:lineRule="auto"/>
        <w:ind w:left="1322" w:firstLineChars="199" w:firstLine="420"/>
        <w:rPr>
          <w:rFonts w:ascii="宋体" w:hAnsi="宋体"/>
          <w:b/>
          <w:bCs/>
          <w:szCs w:val="21"/>
        </w:rPr>
      </w:pPr>
      <w:r w:rsidRPr="000D7FD9">
        <w:rPr>
          <w:rFonts w:ascii="宋体" w:hAnsi="宋体" w:hint="eastAsia"/>
          <w:b/>
          <w:bCs/>
          <w:szCs w:val="21"/>
        </w:rPr>
        <w:t xml:space="preserve">S1(config-router)#network 192.168.3.0 </w:t>
      </w:r>
    </w:p>
    <w:p w14:paraId="230408F2" w14:textId="0A81414D" w:rsidR="000D7FD9" w:rsidRDefault="000D7FD9" w:rsidP="000D7FD9">
      <w:pPr>
        <w:pStyle w:val="a5"/>
        <w:spacing w:line="360" w:lineRule="auto"/>
        <w:ind w:left="1742" w:firstLineChars="0" w:firstLine="0"/>
        <w:rPr>
          <w:rFonts w:ascii="宋体" w:hAnsi="宋体"/>
          <w:b/>
          <w:bCs/>
          <w:szCs w:val="21"/>
        </w:rPr>
      </w:pPr>
      <w:r w:rsidRPr="000D7FD9">
        <w:rPr>
          <w:rFonts w:ascii="宋体" w:hAnsi="宋体" w:hint="eastAsia"/>
          <w:b/>
          <w:bCs/>
          <w:szCs w:val="21"/>
        </w:rPr>
        <w:t xml:space="preserve">S1(config-router)#network 192.168.4.0 </w:t>
      </w:r>
    </w:p>
    <w:p w14:paraId="1BB2D49B" w14:textId="2B92AF45" w:rsidR="000D7FD9" w:rsidRPr="003D5846" w:rsidRDefault="000D7FD9" w:rsidP="000D7FD9">
      <w:pPr>
        <w:pStyle w:val="a5"/>
        <w:numPr>
          <w:ilvl w:val="0"/>
          <w:numId w:val="21"/>
        </w:numPr>
        <w:spacing w:line="360" w:lineRule="auto"/>
        <w:ind w:firstLineChars="0"/>
        <w:rPr>
          <w:rFonts w:ascii="宋体" w:hAnsi="宋体"/>
          <w:sz w:val="22"/>
          <w:szCs w:val="22"/>
        </w:rPr>
      </w:pPr>
      <w:r w:rsidRPr="003D5846">
        <w:rPr>
          <w:rFonts w:ascii="宋体" w:hAnsi="宋体" w:hint="eastAsia"/>
          <w:sz w:val="22"/>
          <w:szCs w:val="22"/>
        </w:rPr>
        <w:t>查看路由表：</w:t>
      </w:r>
    </w:p>
    <w:p w14:paraId="355AB60B" w14:textId="46195894" w:rsidR="000D7FD9" w:rsidRDefault="000D7FD9" w:rsidP="000D7FD9">
      <w:pPr>
        <w:pStyle w:val="a5"/>
        <w:spacing w:line="360" w:lineRule="auto"/>
        <w:ind w:left="1742" w:firstLineChars="0" w:firstLine="0"/>
        <w:rPr>
          <w:rFonts w:ascii="宋体" w:hAnsi="宋体"/>
          <w:b/>
          <w:bCs/>
          <w:szCs w:val="21"/>
        </w:rPr>
      </w:pPr>
      <w:bookmarkStart w:id="2" w:name="_Hlk90846098"/>
      <w:r w:rsidRPr="000D7FD9">
        <w:rPr>
          <w:rFonts w:ascii="宋体" w:hAnsi="宋体"/>
          <w:b/>
          <w:bCs/>
          <w:szCs w:val="21"/>
        </w:rPr>
        <w:t>S1#show ip route</w:t>
      </w:r>
    </w:p>
    <w:bookmarkEnd w:id="2"/>
    <w:p w14:paraId="5567F7F6" w14:textId="211F093D" w:rsidR="000D7FD9" w:rsidRPr="000D7FD9" w:rsidRDefault="000D7FD9" w:rsidP="000D7FD9">
      <w:pPr>
        <w:pStyle w:val="a5"/>
        <w:spacing w:line="360" w:lineRule="auto"/>
        <w:ind w:left="1742" w:firstLineChars="0" w:firstLine="0"/>
        <w:rPr>
          <w:rFonts w:ascii="宋体" w:hAnsi="宋体"/>
          <w:b/>
          <w:bCs/>
          <w:szCs w:val="21"/>
        </w:rPr>
      </w:pPr>
      <w:r>
        <w:rPr>
          <w:rFonts w:ascii="宋体" w:hAnsi="宋体"/>
          <w:b/>
          <w:bCs/>
          <w:noProof/>
          <w:szCs w:val="21"/>
        </w:rPr>
        <w:drawing>
          <wp:inline distT="0" distB="0" distL="0" distR="0" wp14:anchorId="56DD89C1" wp14:editId="41CC6DAB">
            <wp:extent cx="4191445" cy="2258291"/>
            <wp:effectExtent l="0" t="0" r="0" b="889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622" cy="226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23B7" w14:textId="7C0365C3" w:rsidR="0029789B" w:rsidRDefault="0029789B" w:rsidP="003D5846">
      <w:pPr>
        <w:pStyle w:val="a5"/>
        <w:spacing w:line="360" w:lineRule="auto"/>
        <w:ind w:left="840" w:firstLine="482"/>
        <w:rPr>
          <w:rFonts w:ascii="宋体" w:hAnsi="宋体"/>
          <w:b/>
          <w:bCs/>
          <w:sz w:val="24"/>
        </w:rPr>
      </w:pPr>
      <w:r w:rsidRPr="0029789B">
        <w:rPr>
          <w:rFonts w:ascii="宋体" w:hAnsi="宋体" w:hint="eastAsia"/>
          <w:b/>
          <w:bCs/>
          <w:sz w:val="24"/>
        </w:rPr>
        <w:t>第二步：</w:t>
      </w:r>
      <w:r w:rsidR="003D5846">
        <w:rPr>
          <w:rFonts w:ascii="宋体" w:hAnsi="宋体" w:hint="eastAsia"/>
          <w:b/>
          <w:bCs/>
          <w:sz w:val="24"/>
        </w:rPr>
        <w:t>配置二层交换机</w:t>
      </w:r>
    </w:p>
    <w:p w14:paraId="14BCF935" w14:textId="54A1F8B2" w:rsidR="005514BA" w:rsidRPr="005514BA" w:rsidRDefault="005514BA" w:rsidP="005514BA">
      <w:pPr>
        <w:pStyle w:val="a5"/>
        <w:numPr>
          <w:ilvl w:val="0"/>
          <w:numId w:val="21"/>
        </w:numPr>
        <w:spacing w:line="360" w:lineRule="auto"/>
        <w:ind w:firstLineChars="0"/>
        <w:rPr>
          <w:rFonts w:ascii="宋体" w:hAnsi="宋体"/>
          <w:sz w:val="22"/>
          <w:szCs w:val="22"/>
        </w:rPr>
      </w:pPr>
      <w:r w:rsidRPr="005514BA">
        <w:rPr>
          <w:rFonts w:ascii="宋体" w:hAnsi="宋体" w:hint="eastAsia"/>
          <w:sz w:val="22"/>
          <w:szCs w:val="22"/>
        </w:rPr>
        <w:t>登录并建立两个V</w:t>
      </w:r>
      <w:r w:rsidRPr="005514BA">
        <w:rPr>
          <w:rFonts w:ascii="宋体" w:hAnsi="宋体"/>
          <w:sz w:val="22"/>
          <w:szCs w:val="22"/>
        </w:rPr>
        <w:t>LAN</w:t>
      </w:r>
      <w:r w:rsidRPr="005514BA">
        <w:rPr>
          <w:rFonts w:ascii="宋体" w:hAnsi="宋体" w:hint="eastAsia"/>
          <w:sz w:val="22"/>
          <w:szCs w:val="22"/>
        </w:rPr>
        <w:t>——</w:t>
      </w:r>
      <w:r w:rsidRPr="005514BA">
        <w:rPr>
          <w:rFonts w:ascii="宋体" w:hAnsi="宋体"/>
          <w:sz w:val="22"/>
          <w:szCs w:val="22"/>
        </w:rPr>
        <w:t>VLAN2</w:t>
      </w:r>
      <w:r w:rsidRPr="005514BA">
        <w:rPr>
          <w:rFonts w:ascii="宋体" w:hAnsi="宋体" w:hint="eastAsia"/>
          <w:sz w:val="22"/>
          <w:szCs w:val="22"/>
        </w:rPr>
        <w:t>、V</w:t>
      </w:r>
      <w:r w:rsidRPr="005514BA">
        <w:rPr>
          <w:rFonts w:ascii="宋体" w:hAnsi="宋体"/>
          <w:sz w:val="22"/>
          <w:szCs w:val="22"/>
        </w:rPr>
        <w:t>LAN4</w:t>
      </w:r>
    </w:p>
    <w:p w14:paraId="59322294" w14:textId="64CE9968" w:rsidR="005514BA" w:rsidRDefault="005514BA" w:rsidP="005514BA">
      <w:pPr>
        <w:pStyle w:val="a5"/>
        <w:spacing w:line="360" w:lineRule="auto"/>
        <w:ind w:left="1742" w:firstLineChars="0" w:firstLine="0"/>
        <w:rPr>
          <w:rFonts w:ascii="宋体" w:hAnsi="宋体"/>
          <w:b/>
          <w:bCs/>
          <w:szCs w:val="21"/>
        </w:rPr>
      </w:pPr>
      <w:r w:rsidRPr="005514BA">
        <w:rPr>
          <w:rFonts w:ascii="宋体" w:hAnsi="宋体"/>
          <w:b/>
          <w:bCs/>
          <w:szCs w:val="21"/>
        </w:rPr>
        <w:t>S3&gt;enable 14 =&gt; star</w:t>
      </w:r>
    </w:p>
    <w:p w14:paraId="4C7B5A63" w14:textId="77777777" w:rsidR="005514BA" w:rsidRPr="005514BA" w:rsidRDefault="005514BA" w:rsidP="005514BA">
      <w:pPr>
        <w:spacing w:line="360" w:lineRule="auto"/>
        <w:ind w:left="1322" w:firstLineChars="199" w:firstLine="420"/>
        <w:rPr>
          <w:rFonts w:ascii="宋体" w:hAnsi="宋体"/>
          <w:b/>
          <w:bCs/>
          <w:szCs w:val="21"/>
        </w:rPr>
      </w:pPr>
      <w:r w:rsidRPr="005514BA">
        <w:rPr>
          <w:rFonts w:ascii="宋体" w:hAnsi="宋体"/>
          <w:b/>
          <w:bCs/>
          <w:szCs w:val="21"/>
        </w:rPr>
        <w:t xml:space="preserve">S3(config)#vlan 2 </w:t>
      </w:r>
    </w:p>
    <w:p w14:paraId="334768A0" w14:textId="77777777" w:rsidR="005514BA" w:rsidRPr="005514BA" w:rsidRDefault="005514BA" w:rsidP="005514BA">
      <w:pPr>
        <w:spacing w:line="360" w:lineRule="auto"/>
        <w:ind w:left="1322" w:firstLineChars="199" w:firstLine="420"/>
        <w:rPr>
          <w:rFonts w:ascii="宋体" w:hAnsi="宋体"/>
          <w:b/>
          <w:bCs/>
          <w:szCs w:val="21"/>
        </w:rPr>
      </w:pPr>
      <w:r w:rsidRPr="005514BA">
        <w:rPr>
          <w:rFonts w:ascii="宋体" w:hAnsi="宋体"/>
          <w:b/>
          <w:bCs/>
          <w:szCs w:val="21"/>
        </w:rPr>
        <w:t xml:space="preserve">S3(config-vlan)#exit </w:t>
      </w:r>
    </w:p>
    <w:p w14:paraId="558581BD" w14:textId="77777777" w:rsidR="005514BA" w:rsidRPr="005514BA" w:rsidRDefault="005514BA" w:rsidP="005514BA">
      <w:pPr>
        <w:spacing w:line="360" w:lineRule="auto"/>
        <w:ind w:left="1322" w:firstLineChars="199" w:firstLine="420"/>
        <w:rPr>
          <w:rFonts w:ascii="宋体" w:hAnsi="宋体"/>
          <w:b/>
          <w:bCs/>
          <w:szCs w:val="21"/>
        </w:rPr>
      </w:pPr>
      <w:r w:rsidRPr="005514BA">
        <w:rPr>
          <w:rFonts w:ascii="宋体" w:hAnsi="宋体"/>
          <w:b/>
          <w:bCs/>
          <w:szCs w:val="21"/>
        </w:rPr>
        <w:lastRenderedPageBreak/>
        <w:t xml:space="preserve">S3(config)#vlan 4 </w:t>
      </w:r>
    </w:p>
    <w:p w14:paraId="64E01554" w14:textId="7DCF11AA" w:rsidR="005514BA" w:rsidRDefault="005514BA" w:rsidP="005514BA">
      <w:pPr>
        <w:pStyle w:val="a5"/>
        <w:spacing w:line="360" w:lineRule="auto"/>
        <w:ind w:left="1742" w:firstLineChars="0" w:firstLine="0"/>
        <w:rPr>
          <w:rFonts w:ascii="宋体" w:hAnsi="宋体"/>
          <w:b/>
          <w:bCs/>
          <w:szCs w:val="21"/>
        </w:rPr>
      </w:pPr>
      <w:r w:rsidRPr="005514BA">
        <w:rPr>
          <w:rFonts w:ascii="宋体" w:hAnsi="宋体"/>
          <w:b/>
          <w:bCs/>
          <w:szCs w:val="21"/>
        </w:rPr>
        <w:t>S3(config-vlan)#end</w:t>
      </w:r>
    </w:p>
    <w:p w14:paraId="09274E95" w14:textId="74810204" w:rsidR="005514BA" w:rsidRPr="005514BA" w:rsidRDefault="005514BA" w:rsidP="003D5846">
      <w:pPr>
        <w:pStyle w:val="a5"/>
        <w:numPr>
          <w:ilvl w:val="0"/>
          <w:numId w:val="21"/>
        </w:numPr>
        <w:spacing w:line="360" w:lineRule="auto"/>
        <w:ind w:firstLineChars="0"/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sz w:val="22"/>
          <w:szCs w:val="22"/>
        </w:rPr>
        <w:t>给V</w:t>
      </w:r>
      <w:r>
        <w:rPr>
          <w:rFonts w:ascii="宋体" w:hAnsi="宋体"/>
          <w:sz w:val="22"/>
          <w:szCs w:val="22"/>
        </w:rPr>
        <w:t>LAN</w:t>
      </w:r>
      <w:r>
        <w:rPr>
          <w:rFonts w:ascii="宋体" w:hAnsi="宋体" w:hint="eastAsia"/>
          <w:sz w:val="22"/>
          <w:szCs w:val="22"/>
        </w:rPr>
        <w:t>分配端口：</w:t>
      </w:r>
    </w:p>
    <w:p w14:paraId="002707E0" w14:textId="77777777" w:rsidR="005514BA" w:rsidRPr="005514BA" w:rsidRDefault="005514BA" w:rsidP="005514BA">
      <w:pPr>
        <w:spacing w:line="360" w:lineRule="auto"/>
        <w:ind w:left="1322" w:firstLineChars="199" w:firstLine="420"/>
        <w:rPr>
          <w:rFonts w:ascii="宋体" w:hAnsi="宋体"/>
          <w:b/>
          <w:bCs/>
          <w:szCs w:val="21"/>
        </w:rPr>
      </w:pPr>
      <w:r w:rsidRPr="005514BA">
        <w:rPr>
          <w:rFonts w:ascii="宋体" w:hAnsi="宋体"/>
          <w:b/>
          <w:bCs/>
          <w:szCs w:val="21"/>
        </w:rPr>
        <w:t>S3(config)#interface fastethernet 0/2</w:t>
      </w:r>
    </w:p>
    <w:p w14:paraId="7465BE2A" w14:textId="77777777" w:rsidR="005514BA" w:rsidRPr="005514BA" w:rsidRDefault="005514BA" w:rsidP="005514BA">
      <w:pPr>
        <w:pStyle w:val="a5"/>
        <w:spacing w:line="360" w:lineRule="auto"/>
        <w:ind w:left="1742" w:firstLineChars="0" w:firstLine="0"/>
        <w:rPr>
          <w:rFonts w:ascii="宋体" w:hAnsi="宋体"/>
          <w:b/>
          <w:bCs/>
          <w:szCs w:val="21"/>
        </w:rPr>
      </w:pPr>
      <w:r w:rsidRPr="005514BA">
        <w:rPr>
          <w:rFonts w:ascii="宋体" w:hAnsi="宋体"/>
          <w:b/>
          <w:bCs/>
          <w:szCs w:val="21"/>
        </w:rPr>
        <w:t xml:space="preserve">S3(config-if)#switchport access vlan 2 </w:t>
      </w:r>
    </w:p>
    <w:p w14:paraId="7E3D4E63" w14:textId="77777777" w:rsidR="005514BA" w:rsidRPr="005514BA" w:rsidRDefault="005514BA" w:rsidP="005514BA">
      <w:pPr>
        <w:pStyle w:val="a5"/>
        <w:spacing w:line="360" w:lineRule="auto"/>
        <w:ind w:leftChars="630" w:left="1323" w:firstLine="422"/>
        <w:rPr>
          <w:rFonts w:ascii="宋体" w:hAnsi="宋体"/>
          <w:b/>
          <w:bCs/>
          <w:szCs w:val="21"/>
        </w:rPr>
      </w:pPr>
      <w:r w:rsidRPr="005514BA">
        <w:rPr>
          <w:rFonts w:ascii="宋体" w:hAnsi="宋体"/>
          <w:b/>
          <w:bCs/>
          <w:szCs w:val="21"/>
        </w:rPr>
        <w:t>S3(config-if)#exit</w:t>
      </w:r>
    </w:p>
    <w:p w14:paraId="10F5213B" w14:textId="77777777" w:rsidR="005514BA" w:rsidRPr="005514BA" w:rsidRDefault="005514BA" w:rsidP="005514BA">
      <w:pPr>
        <w:pStyle w:val="a5"/>
        <w:spacing w:line="360" w:lineRule="auto"/>
        <w:ind w:leftChars="630" w:left="1323" w:firstLine="422"/>
        <w:rPr>
          <w:rFonts w:ascii="宋体" w:hAnsi="宋体"/>
          <w:b/>
          <w:bCs/>
          <w:szCs w:val="21"/>
        </w:rPr>
      </w:pPr>
      <w:r w:rsidRPr="005514BA">
        <w:rPr>
          <w:rFonts w:ascii="宋体" w:hAnsi="宋体"/>
          <w:b/>
          <w:bCs/>
          <w:szCs w:val="21"/>
        </w:rPr>
        <w:t>S3(config)#interface fastethernet 0/4</w:t>
      </w:r>
    </w:p>
    <w:p w14:paraId="27089240" w14:textId="77777777" w:rsidR="005514BA" w:rsidRPr="005514BA" w:rsidRDefault="005514BA" w:rsidP="005514BA">
      <w:pPr>
        <w:pStyle w:val="a5"/>
        <w:spacing w:line="360" w:lineRule="auto"/>
        <w:ind w:leftChars="630" w:left="1323" w:firstLine="422"/>
        <w:rPr>
          <w:rFonts w:ascii="宋体" w:hAnsi="宋体"/>
          <w:b/>
          <w:bCs/>
          <w:szCs w:val="21"/>
        </w:rPr>
      </w:pPr>
      <w:r w:rsidRPr="005514BA">
        <w:rPr>
          <w:rFonts w:ascii="宋体" w:hAnsi="宋体"/>
          <w:b/>
          <w:bCs/>
          <w:szCs w:val="21"/>
        </w:rPr>
        <w:t xml:space="preserve">S3(config-if)#switchport access vlan 4 </w:t>
      </w:r>
    </w:p>
    <w:p w14:paraId="1364D1F0" w14:textId="0A1AD82C" w:rsidR="005514BA" w:rsidRDefault="005514BA" w:rsidP="005514BA">
      <w:pPr>
        <w:pStyle w:val="a5"/>
        <w:spacing w:line="360" w:lineRule="auto"/>
        <w:ind w:left="1742" w:firstLineChars="0" w:firstLine="0"/>
        <w:rPr>
          <w:rFonts w:ascii="宋体" w:hAnsi="宋体"/>
          <w:b/>
          <w:bCs/>
          <w:szCs w:val="21"/>
        </w:rPr>
      </w:pPr>
      <w:r w:rsidRPr="005514BA">
        <w:rPr>
          <w:rFonts w:ascii="宋体" w:hAnsi="宋体"/>
          <w:b/>
          <w:bCs/>
          <w:szCs w:val="21"/>
        </w:rPr>
        <w:t>S3(config-if)#exit</w:t>
      </w:r>
    </w:p>
    <w:p w14:paraId="42E3D658" w14:textId="1112B322" w:rsidR="005514BA" w:rsidRPr="005514BA" w:rsidRDefault="001E5B65" w:rsidP="005514BA">
      <w:pPr>
        <w:pStyle w:val="a5"/>
        <w:numPr>
          <w:ilvl w:val="0"/>
          <w:numId w:val="21"/>
        </w:numPr>
        <w:spacing w:line="360" w:lineRule="auto"/>
        <w:ind w:firstLineChars="0"/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sz w:val="22"/>
          <w:szCs w:val="22"/>
        </w:rPr>
        <w:t>将0/24端口设为trunk模式：</w:t>
      </w:r>
    </w:p>
    <w:p w14:paraId="097BD483" w14:textId="0A19EFD2" w:rsidR="005514BA" w:rsidRPr="00A70A05" w:rsidRDefault="005514BA" w:rsidP="005514BA">
      <w:pPr>
        <w:pStyle w:val="a5"/>
        <w:spacing w:line="360" w:lineRule="auto"/>
        <w:ind w:left="1742" w:firstLineChars="0" w:firstLine="0"/>
        <w:rPr>
          <w:rFonts w:ascii="宋体" w:hAnsi="宋体"/>
          <w:b/>
          <w:bCs/>
          <w:sz w:val="20"/>
          <w:szCs w:val="22"/>
        </w:rPr>
      </w:pPr>
      <w:r w:rsidRPr="00A70A05">
        <w:rPr>
          <w:rFonts w:ascii="宋体" w:hAnsi="宋体"/>
          <w:b/>
          <w:bCs/>
          <w:sz w:val="20"/>
          <w:szCs w:val="22"/>
        </w:rPr>
        <w:t>S</w:t>
      </w:r>
      <w:r w:rsidR="00F659F2">
        <w:rPr>
          <w:rFonts w:ascii="宋体" w:hAnsi="宋体" w:hint="eastAsia"/>
          <w:b/>
          <w:bCs/>
          <w:sz w:val="20"/>
          <w:szCs w:val="22"/>
        </w:rPr>
        <w:t>3</w:t>
      </w:r>
      <w:r w:rsidRPr="00A70A05">
        <w:rPr>
          <w:rFonts w:ascii="宋体" w:hAnsi="宋体"/>
          <w:b/>
          <w:bCs/>
          <w:sz w:val="20"/>
          <w:szCs w:val="22"/>
        </w:rPr>
        <w:t xml:space="preserve">(config)#interface fastethernet </w:t>
      </w:r>
      <w:r w:rsidRPr="00A70A05">
        <w:rPr>
          <w:rFonts w:ascii="宋体" w:hAnsi="宋体" w:hint="eastAsia"/>
          <w:b/>
          <w:bCs/>
          <w:sz w:val="20"/>
          <w:szCs w:val="22"/>
        </w:rPr>
        <w:t>0/</w:t>
      </w:r>
      <w:r w:rsidR="003D611C">
        <w:rPr>
          <w:rFonts w:ascii="宋体" w:hAnsi="宋体" w:hint="eastAsia"/>
          <w:b/>
          <w:bCs/>
          <w:sz w:val="20"/>
          <w:szCs w:val="22"/>
        </w:rPr>
        <w:t>23</w:t>
      </w:r>
    </w:p>
    <w:p w14:paraId="58D152B8" w14:textId="707B1370" w:rsidR="001E5B65" w:rsidRPr="001E5B65" w:rsidRDefault="005514BA" w:rsidP="001E5B65">
      <w:pPr>
        <w:pStyle w:val="a5"/>
        <w:spacing w:line="360" w:lineRule="auto"/>
        <w:ind w:left="1742" w:firstLineChars="0" w:firstLine="0"/>
        <w:rPr>
          <w:rFonts w:ascii="宋体" w:hAnsi="宋体" w:hint="eastAsia"/>
          <w:b/>
          <w:bCs/>
          <w:szCs w:val="21"/>
        </w:rPr>
      </w:pPr>
      <w:r w:rsidRPr="00A70A05">
        <w:rPr>
          <w:rFonts w:ascii="宋体" w:hAnsi="宋体"/>
          <w:b/>
          <w:bCs/>
          <w:szCs w:val="21"/>
        </w:rPr>
        <w:t>S</w:t>
      </w:r>
      <w:r w:rsidR="00F659F2">
        <w:rPr>
          <w:rFonts w:ascii="宋体" w:hAnsi="宋体" w:hint="eastAsia"/>
          <w:b/>
          <w:bCs/>
          <w:szCs w:val="21"/>
        </w:rPr>
        <w:t>3</w:t>
      </w:r>
      <w:r w:rsidRPr="00A70A05">
        <w:rPr>
          <w:rFonts w:ascii="宋体" w:hAnsi="宋体"/>
          <w:b/>
          <w:bCs/>
          <w:szCs w:val="21"/>
        </w:rPr>
        <w:t>(config-if)#switchport mode trunk</w:t>
      </w:r>
    </w:p>
    <w:p w14:paraId="017B89F9" w14:textId="2A5225B0" w:rsidR="005514BA" w:rsidRPr="00F659F2" w:rsidRDefault="001E5B65" w:rsidP="003D5846">
      <w:pPr>
        <w:pStyle w:val="a5"/>
        <w:numPr>
          <w:ilvl w:val="0"/>
          <w:numId w:val="21"/>
        </w:numPr>
        <w:spacing w:line="360" w:lineRule="auto"/>
        <w:ind w:firstLineChars="0"/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sz w:val="22"/>
          <w:szCs w:val="22"/>
        </w:rPr>
        <w:t>显示</w:t>
      </w:r>
      <w:r w:rsidR="00F659F2">
        <w:rPr>
          <w:rFonts w:ascii="宋体" w:hAnsi="宋体" w:hint="eastAsia"/>
          <w:sz w:val="22"/>
          <w:szCs w:val="22"/>
        </w:rPr>
        <w:t>V</w:t>
      </w:r>
      <w:r w:rsidR="00F659F2">
        <w:rPr>
          <w:rFonts w:ascii="宋体" w:hAnsi="宋体"/>
          <w:sz w:val="22"/>
          <w:szCs w:val="22"/>
        </w:rPr>
        <w:t>LAN</w:t>
      </w:r>
      <w:r w:rsidR="00F659F2">
        <w:rPr>
          <w:rFonts w:ascii="宋体" w:hAnsi="宋体" w:hint="eastAsia"/>
          <w:sz w:val="22"/>
          <w:szCs w:val="22"/>
        </w:rPr>
        <w:t>信息：</w:t>
      </w:r>
    </w:p>
    <w:p w14:paraId="2C7C99EB" w14:textId="6250EA41" w:rsidR="00F659F2" w:rsidRDefault="00F659F2" w:rsidP="00F659F2">
      <w:pPr>
        <w:pStyle w:val="a5"/>
        <w:spacing w:line="360" w:lineRule="auto"/>
        <w:ind w:left="1742" w:firstLineChars="0" w:firstLine="0"/>
        <w:rPr>
          <w:rFonts w:ascii="宋体" w:hAnsi="宋体"/>
          <w:b/>
          <w:bCs/>
          <w:szCs w:val="21"/>
        </w:rPr>
      </w:pPr>
      <w:r w:rsidRPr="00F659F2">
        <w:rPr>
          <w:rFonts w:ascii="宋体" w:hAnsi="宋体"/>
          <w:b/>
          <w:bCs/>
          <w:szCs w:val="21"/>
        </w:rPr>
        <w:t>S3 #show vlan</w:t>
      </w:r>
    </w:p>
    <w:p w14:paraId="5537AEBB" w14:textId="38F55B83" w:rsidR="00F659F2" w:rsidRDefault="00F659F2" w:rsidP="00F659F2">
      <w:pPr>
        <w:pStyle w:val="a5"/>
        <w:spacing w:line="360" w:lineRule="auto"/>
        <w:ind w:left="1742" w:firstLineChars="0" w:firstLine="0"/>
        <w:rPr>
          <w:rFonts w:ascii="宋体" w:hAnsi="宋体"/>
          <w:b/>
          <w:bCs/>
          <w:szCs w:val="21"/>
        </w:rPr>
      </w:pPr>
      <w:r>
        <w:rPr>
          <w:rFonts w:ascii="宋体" w:hAnsi="宋体"/>
          <w:b/>
          <w:bCs/>
          <w:noProof/>
          <w:szCs w:val="21"/>
        </w:rPr>
        <w:lastRenderedPageBreak/>
        <w:drawing>
          <wp:inline distT="0" distB="0" distL="0" distR="0" wp14:anchorId="34652F32" wp14:editId="045B2DB6">
            <wp:extent cx="3969397" cy="6102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649" cy="612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47380" w14:textId="196F8AA2" w:rsidR="00F659F2" w:rsidRPr="00F659F2" w:rsidRDefault="00F659F2" w:rsidP="00F659F2">
      <w:pPr>
        <w:pStyle w:val="a5"/>
        <w:spacing w:line="360" w:lineRule="auto"/>
        <w:ind w:left="840" w:firstLine="482"/>
        <w:rPr>
          <w:rFonts w:ascii="宋体" w:hAnsi="宋体" w:hint="eastAsia"/>
          <w:b/>
          <w:bCs/>
          <w:sz w:val="24"/>
        </w:rPr>
      </w:pPr>
      <w:r w:rsidRPr="0029789B">
        <w:rPr>
          <w:rFonts w:ascii="宋体" w:hAnsi="宋体" w:hint="eastAsia"/>
          <w:b/>
          <w:bCs/>
          <w:sz w:val="24"/>
        </w:rPr>
        <w:t>第三步：</w:t>
      </w:r>
      <w:r>
        <w:rPr>
          <w:rFonts w:ascii="宋体" w:hAnsi="宋体" w:hint="eastAsia"/>
          <w:b/>
          <w:bCs/>
          <w:sz w:val="24"/>
        </w:rPr>
        <w:t>配置路由器R</w:t>
      </w:r>
      <w:r>
        <w:rPr>
          <w:rFonts w:ascii="宋体" w:hAnsi="宋体"/>
          <w:b/>
          <w:bCs/>
          <w:sz w:val="24"/>
        </w:rPr>
        <w:t>1</w:t>
      </w:r>
    </w:p>
    <w:p w14:paraId="1EBB474C" w14:textId="25B45B8F" w:rsidR="00F659F2" w:rsidRDefault="00F659F2" w:rsidP="003D5846">
      <w:pPr>
        <w:pStyle w:val="a5"/>
        <w:numPr>
          <w:ilvl w:val="0"/>
          <w:numId w:val="21"/>
        </w:numPr>
        <w:spacing w:line="360" w:lineRule="auto"/>
        <w:ind w:firstLineChars="0"/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sz w:val="22"/>
          <w:szCs w:val="22"/>
        </w:rPr>
        <w:t>登录路由器并配置G</w:t>
      </w:r>
      <w:r>
        <w:rPr>
          <w:rFonts w:ascii="宋体" w:hAnsi="宋体"/>
          <w:sz w:val="22"/>
          <w:szCs w:val="22"/>
        </w:rPr>
        <w:t>E</w:t>
      </w:r>
      <w:r>
        <w:rPr>
          <w:rFonts w:ascii="宋体" w:hAnsi="宋体" w:hint="eastAsia"/>
          <w:sz w:val="22"/>
          <w:szCs w:val="22"/>
        </w:rPr>
        <w:t>0/1和S2/0</w:t>
      </w:r>
      <w:r w:rsidR="00410078">
        <w:rPr>
          <w:rFonts w:ascii="宋体" w:hAnsi="宋体" w:hint="eastAsia"/>
          <w:sz w:val="22"/>
          <w:szCs w:val="22"/>
        </w:rPr>
        <w:t>ip：</w:t>
      </w:r>
    </w:p>
    <w:p w14:paraId="7DFCC9FA" w14:textId="16358851" w:rsidR="005514BA" w:rsidRDefault="00F659F2" w:rsidP="00F659F2">
      <w:pPr>
        <w:pStyle w:val="a5"/>
        <w:spacing w:line="360" w:lineRule="auto"/>
        <w:ind w:left="1742" w:firstLineChars="0" w:firstLine="0"/>
        <w:rPr>
          <w:rFonts w:ascii="宋体" w:hAnsi="宋体"/>
          <w:b/>
          <w:bCs/>
          <w:szCs w:val="21"/>
        </w:rPr>
      </w:pPr>
      <w:r w:rsidRPr="00F659F2">
        <w:rPr>
          <w:rFonts w:ascii="宋体" w:hAnsi="宋体"/>
          <w:b/>
          <w:bCs/>
          <w:szCs w:val="21"/>
        </w:rPr>
        <w:t>R1&gt;enable 14 =&gt; star</w:t>
      </w:r>
    </w:p>
    <w:p w14:paraId="41E717B7" w14:textId="6B1B6D1B" w:rsidR="00F659F2" w:rsidRPr="00F659F2" w:rsidRDefault="00F659F2" w:rsidP="00F659F2">
      <w:pPr>
        <w:pStyle w:val="a5"/>
        <w:spacing w:line="360" w:lineRule="auto"/>
        <w:ind w:leftChars="630" w:left="1323" w:firstLine="422"/>
        <w:rPr>
          <w:rFonts w:ascii="宋体" w:hAnsi="宋体" w:hint="eastAsia"/>
          <w:b/>
          <w:bCs/>
          <w:szCs w:val="21"/>
        </w:rPr>
      </w:pPr>
      <w:r w:rsidRPr="00F659F2">
        <w:rPr>
          <w:rFonts w:ascii="宋体" w:hAnsi="宋体" w:hint="eastAsia"/>
          <w:b/>
          <w:bCs/>
          <w:szCs w:val="21"/>
        </w:rPr>
        <w:t xml:space="preserve">R1(config)#interface GigabitEthernet 0/1 </w:t>
      </w:r>
    </w:p>
    <w:p w14:paraId="598599FA" w14:textId="5ED6A240" w:rsidR="00F659F2" w:rsidRPr="00F659F2" w:rsidRDefault="00F659F2" w:rsidP="00F659F2">
      <w:pPr>
        <w:pStyle w:val="a5"/>
        <w:spacing w:line="360" w:lineRule="auto"/>
        <w:ind w:leftChars="630" w:left="1323" w:firstLine="422"/>
        <w:rPr>
          <w:rFonts w:ascii="宋体" w:hAnsi="宋体" w:hint="eastAsia"/>
          <w:b/>
          <w:bCs/>
          <w:szCs w:val="21"/>
        </w:rPr>
      </w:pPr>
      <w:r w:rsidRPr="00F659F2">
        <w:rPr>
          <w:rFonts w:ascii="宋体" w:hAnsi="宋体" w:hint="eastAsia"/>
          <w:b/>
          <w:bCs/>
          <w:szCs w:val="21"/>
        </w:rPr>
        <w:t xml:space="preserve">R1(config-if)#ip address 192.168.5.2 255.255.255.0 </w:t>
      </w:r>
    </w:p>
    <w:p w14:paraId="7570E522" w14:textId="737B5E1E" w:rsidR="00F659F2" w:rsidRPr="00F659F2" w:rsidRDefault="00F659F2" w:rsidP="00F659F2">
      <w:pPr>
        <w:pStyle w:val="a5"/>
        <w:spacing w:line="360" w:lineRule="auto"/>
        <w:ind w:leftChars="630" w:left="1323" w:firstLine="422"/>
        <w:rPr>
          <w:rFonts w:ascii="宋体" w:hAnsi="宋体" w:hint="eastAsia"/>
          <w:b/>
          <w:bCs/>
          <w:szCs w:val="21"/>
        </w:rPr>
      </w:pPr>
      <w:r w:rsidRPr="00F659F2">
        <w:rPr>
          <w:rFonts w:ascii="宋体" w:hAnsi="宋体" w:hint="eastAsia"/>
          <w:b/>
          <w:bCs/>
          <w:szCs w:val="21"/>
        </w:rPr>
        <w:t>R1(config-if)# no shutdown</w:t>
      </w:r>
      <w:r w:rsidRPr="00F659F2">
        <w:rPr>
          <w:rFonts w:ascii="宋体" w:hAnsi="宋体" w:hint="eastAsia"/>
          <w:b/>
          <w:bCs/>
          <w:szCs w:val="21"/>
        </w:rPr>
        <w:t xml:space="preserve"> </w:t>
      </w:r>
    </w:p>
    <w:p w14:paraId="071336FA" w14:textId="77777777" w:rsidR="00F659F2" w:rsidRPr="00F659F2" w:rsidRDefault="00F659F2" w:rsidP="00F659F2">
      <w:pPr>
        <w:pStyle w:val="a5"/>
        <w:spacing w:line="360" w:lineRule="auto"/>
        <w:ind w:leftChars="630" w:left="1323" w:firstLine="422"/>
        <w:rPr>
          <w:rFonts w:ascii="宋体" w:hAnsi="宋体"/>
          <w:b/>
          <w:bCs/>
          <w:szCs w:val="21"/>
        </w:rPr>
      </w:pPr>
      <w:r w:rsidRPr="00F659F2">
        <w:rPr>
          <w:rFonts w:ascii="宋体" w:hAnsi="宋体"/>
          <w:b/>
          <w:bCs/>
          <w:szCs w:val="21"/>
        </w:rPr>
        <w:t>R1(config-if)#exit</w:t>
      </w:r>
    </w:p>
    <w:p w14:paraId="0730BE69" w14:textId="2BA4A1D1" w:rsidR="00F659F2" w:rsidRPr="00F659F2" w:rsidRDefault="00F659F2" w:rsidP="00F659F2">
      <w:pPr>
        <w:pStyle w:val="a5"/>
        <w:spacing w:line="360" w:lineRule="auto"/>
        <w:ind w:leftChars="630" w:left="1323" w:firstLine="422"/>
        <w:rPr>
          <w:rFonts w:ascii="宋体" w:hAnsi="宋体" w:hint="eastAsia"/>
          <w:b/>
          <w:bCs/>
          <w:szCs w:val="21"/>
        </w:rPr>
      </w:pPr>
      <w:r w:rsidRPr="00F659F2">
        <w:rPr>
          <w:rFonts w:ascii="宋体" w:hAnsi="宋体" w:hint="eastAsia"/>
          <w:b/>
          <w:bCs/>
          <w:szCs w:val="21"/>
        </w:rPr>
        <w:t xml:space="preserve">R1(config)#interface serial 0/3/0 </w:t>
      </w:r>
    </w:p>
    <w:p w14:paraId="74056E59" w14:textId="234BBD29" w:rsidR="00F659F2" w:rsidRPr="00F659F2" w:rsidRDefault="00F659F2" w:rsidP="00F659F2">
      <w:pPr>
        <w:pStyle w:val="a5"/>
        <w:spacing w:line="360" w:lineRule="auto"/>
        <w:ind w:leftChars="630" w:left="1323" w:firstLine="422"/>
        <w:rPr>
          <w:rFonts w:ascii="宋体" w:hAnsi="宋体" w:hint="eastAsia"/>
          <w:b/>
          <w:bCs/>
          <w:szCs w:val="21"/>
        </w:rPr>
      </w:pPr>
      <w:r w:rsidRPr="00F659F2">
        <w:rPr>
          <w:rFonts w:ascii="宋体" w:hAnsi="宋体" w:hint="eastAsia"/>
          <w:b/>
          <w:bCs/>
          <w:szCs w:val="21"/>
        </w:rPr>
        <w:t xml:space="preserve">R1(config-if)#ip address 192.168.6.1 255.255.255.0 </w:t>
      </w:r>
    </w:p>
    <w:p w14:paraId="0F6752FB" w14:textId="2E69937C" w:rsidR="00F659F2" w:rsidRPr="00F659F2" w:rsidRDefault="00F659F2" w:rsidP="00F659F2">
      <w:pPr>
        <w:pStyle w:val="a5"/>
        <w:spacing w:line="360" w:lineRule="auto"/>
        <w:ind w:leftChars="630" w:left="1323" w:firstLine="422"/>
        <w:rPr>
          <w:rFonts w:ascii="宋体" w:hAnsi="宋体" w:hint="eastAsia"/>
          <w:b/>
          <w:bCs/>
          <w:szCs w:val="21"/>
        </w:rPr>
      </w:pPr>
      <w:r w:rsidRPr="00F659F2">
        <w:rPr>
          <w:rFonts w:ascii="宋体" w:hAnsi="宋体" w:hint="eastAsia"/>
          <w:b/>
          <w:bCs/>
          <w:szCs w:val="21"/>
        </w:rPr>
        <w:lastRenderedPageBreak/>
        <w:t xml:space="preserve">R1(config-if)#clock rate 64000 </w:t>
      </w:r>
    </w:p>
    <w:p w14:paraId="09E72A66" w14:textId="61D11D9A" w:rsidR="00F659F2" w:rsidRPr="00F659F2" w:rsidRDefault="00F659F2" w:rsidP="00F659F2">
      <w:pPr>
        <w:pStyle w:val="a5"/>
        <w:spacing w:line="360" w:lineRule="auto"/>
        <w:ind w:leftChars="630" w:left="1323" w:firstLine="422"/>
        <w:rPr>
          <w:rFonts w:ascii="宋体" w:hAnsi="宋体" w:hint="eastAsia"/>
          <w:b/>
          <w:bCs/>
          <w:szCs w:val="21"/>
        </w:rPr>
      </w:pPr>
      <w:r w:rsidRPr="00F659F2">
        <w:rPr>
          <w:rFonts w:ascii="宋体" w:hAnsi="宋体" w:hint="eastAsia"/>
          <w:b/>
          <w:bCs/>
          <w:szCs w:val="21"/>
        </w:rPr>
        <w:t xml:space="preserve">R1(config-if)#no shutdown </w:t>
      </w:r>
    </w:p>
    <w:p w14:paraId="25ACED81" w14:textId="055B283E" w:rsidR="00F659F2" w:rsidRDefault="00F659F2" w:rsidP="00F659F2">
      <w:pPr>
        <w:pStyle w:val="a5"/>
        <w:spacing w:line="360" w:lineRule="auto"/>
        <w:ind w:left="1742" w:firstLineChars="0" w:firstLine="0"/>
        <w:rPr>
          <w:rFonts w:ascii="宋体" w:hAnsi="宋体"/>
          <w:b/>
          <w:bCs/>
          <w:szCs w:val="21"/>
        </w:rPr>
      </w:pPr>
      <w:r w:rsidRPr="00F659F2">
        <w:rPr>
          <w:rFonts w:ascii="宋体" w:hAnsi="宋体"/>
          <w:b/>
          <w:bCs/>
          <w:szCs w:val="21"/>
        </w:rPr>
        <w:t>R1(config-if)#exit</w:t>
      </w:r>
    </w:p>
    <w:p w14:paraId="14556C34" w14:textId="4A8A27AA" w:rsidR="00AF5A4D" w:rsidRDefault="00AF5A4D" w:rsidP="00AF5A4D">
      <w:pPr>
        <w:pStyle w:val="a5"/>
        <w:spacing w:line="360" w:lineRule="auto"/>
        <w:ind w:left="1742" w:firstLineChars="0" w:firstLine="0"/>
        <w:rPr>
          <w:rFonts w:ascii="宋体" w:hAnsi="宋体"/>
          <w:b/>
          <w:bCs/>
          <w:szCs w:val="21"/>
        </w:rPr>
      </w:pPr>
      <w:r w:rsidRPr="00F659F2">
        <w:rPr>
          <w:rFonts w:ascii="宋体" w:hAnsi="宋体"/>
          <w:b/>
          <w:bCs/>
          <w:szCs w:val="21"/>
        </w:rPr>
        <w:t>R1(config-if)</w:t>
      </w:r>
      <w:r w:rsidRPr="00F659F2">
        <w:rPr>
          <w:rFonts w:ascii="宋体" w:hAnsi="宋体"/>
          <w:b/>
          <w:bCs/>
          <w:szCs w:val="21"/>
        </w:rPr>
        <w:t xml:space="preserve"> </w:t>
      </w:r>
      <w:r w:rsidRPr="00F659F2">
        <w:rPr>
          <w:rFonts w:ascii="宋体" w:hAnsi="宋体"/>
          <w:b/>
          <w:bCs/>
          <w:szCs w:val="21"/>
        </w:rPr>
        <w:t>#</w:t>
      </w:r>
      <w:r>
        <w:rPr>
          <w:rFonts w:ascii="宋体" w:hAnsi="宋体" w:hint="eastAsia"/>
          <w:b/>
          <w:bCs/>
          <w:szCs w:val="21"/>
        </w:rPr>
        <w:t>show</w:t>
      </w:r>
      <w:r>
        <w:rPr>
          <w:rFonts w:ascii="宋体" w:hAnsi="宋体"/>
          <w:b/>
          <w:bCs/>
          <w:szCs w:val="21"/>
        </w:rPr>
        <w:t xml:space="preserve"> </w:t>
      </w:r>
      <w:r>
        <w:rPr>
          <w:rFonts w:ascii="宋体" w:hAnsi="宋体" w:hint="eastAsia"/>
          <w:b/>
          <w:bCs/>
          <w:szCs w:val="21"/>
        </w:rPr>
        <w:t>ip</w:t>
      </w:r>
      <w:r>
        <w:rPr>
          <w:rFonts w:ascii="宋体" w:hAnsi="宋体"/>
          <w:b/>
          <w:bCs/>
          <w:szCs w:val="21"/>
        </w:rPr>
        <w:t xml:space="preserve"> </w:t>
      </w:r>
      <w:r>
        <w:rPr>
          <w:rFonts w:ascii="宋体" w:hAnsi="宋体" w:hint="eastAsia"/>
          <w:b/>
          <w:bCs/>
          <w:szCs w:val="21"/>
        </w:rPr>
        <w:t>route</w:t>
      </w:r>
    </w:p>
    <w:p w14:paraId="15237B23" w14:textId="3CD8C672" w:rsidR="00AF5A4D" w:rsidRDefault="00AF5A4D" w:rsidP="00F659F2">
      <w:pPr>
        <w:pStyle w:val="a5"/>
        <w:spacing w:line="360" w:lineRule="auto"/>
        <w:ind w:left="1742" w:firstLineChars="0" w:firstLine="0"/>
        <w:rPr>
          <w:rFonts w:ascii="宋体" w:hAnsi="宋体" w:hint="eastAsia"/>
          <w:b/>
          <w:bCs/>
          <w:szCs w:val="21"/>
        </w:rPr>
      </w:pPr>
      <w:r>
        <w:rPr>
          <w:rFonts w:ascii="宋体" w:hAnsi="宋体"/>
          <w:b/>
          <w:bCs/>
          <w:noProof/>
          <w:szCs w:val="21"/>
        </w:rPr>
        <w:drawing>
          <wp:inline distT="0" distB="0" distL="0" distR="0" wp14:anchorId="6341E7E4" wp14:editId="191EE013">
            <wp:extent cx="3906804" cy="4711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500" cy="471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CCD3C" w14:textId="497C0DE2" w:rsidR="005514BA" w:rsidRDefault="00410078" w:rsidP="003D5846">
      <w:pPr>
        <w:pStyle w:val="a5"/>
        <w:numPr>
          <w:ilvl w:val="0"/>
          <w:numId w:val="21"/>
        </w:numPr>
        <w:spacing w:line="360" w:lineRule="auto"/>
        <w:ind w:firstLineChars="0"/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sz w:val="22"/>
          <w:szCs w:val="22"/>
        </w:rPr>
        <w:t>配置R</w:t>
      </w:r>
      <w:r>
        <w:rPr>
          <w:rFonts w:ascii="宋体" w:hAnsi="宋体"/>
          <w:sz w:val="22"/>
          <w:szCs w:val="22"/>
        </w:rPr>
        <w:t>IP</w:t>
      </w:r>
      <w:r>
        <w:rPr>
          <w:rFonts w:ascii="宋体" w:hAnsi="宋体" w:hint="eastAsia"/>
          <w:sz w:val="22"/>
          <w:szCs w:val="22"/>
        </w:rPr>
        <w:t>协议：</w:t>
      </w:r>
    </w:p>
    <w:p w14:paraId="70F203DA" w14:textId="375E30CC" w:rsidR="00410078" w:rsidRPr="00410078" w:rsidRDefault="00410078" w:rsidP="00410078">
      <w:pPr>
        <w:pStyle w:val="a5"/>
        <w:spacing w:line="360" w:lineRule="auto"/>
        <w:ind w:leftChars="630" w:left="1323" w:firstLine="422"/>
        <w:rPr>
          <w:rFonts w:ascii="宋体" w:hAnsi="宋体" w:hint="eastAsia"/>
          <w:b/>
          <w:bCs/>
          <w:szCs w:val="21"/>
        </w:rPr>
      </w:pPr>
      <w:r w:rsidRPr="00410078">
        <w:rPr>
          <w:rFonts w:ascii="宋体" w:hAnsi="宋体" w:hint="eastAsia"/>
          <w:b/>
          <w:bCs/>
          <w:szCs w:val="21"/>
        </w:rPr>
        <w:t xml:space="preserve">R1(config)# router rip </w:t>
      </w:r>
    </w:p>
    <w:p w14:paraId="0F8AA82D" w14:textId="39BA33B3" w:rsidR="00410078" w:rsidRPr="00410078" w:rsidRDefault="00410078" w:rsidP="00410078">
      <w:pPr>
        <w:pStyle w:val="a5"/>
        <w:spacing w:line="360" w:lineRule="auto"/>
        <w:ind w:leftChars="630" w:left="1323" w:firstLine="422"/>
        <w:rPr>
          <w:rFonts w:ascii="宋体" w:hAnsi="宋体" w:hint="eastAsia"/>
          <w:b/>
          <w:bCs/>
          <w:szCs w:val="21"/>
        </w:rPr>
      </w:pPr>
      <w:r w:rsidRPr="00410078">
        <w:rPr>
          <w:rFonts w:ascii="宋体" w:hAnsi="宋体" w:hint="eastAsia"/>
          <w:b/>
          <w:bCs/>
          <w:szCs w:val="21"/>
        </w:rPr>
        <w:t xml:space="preserve">R1(config-router)#network 192.168.5.0 </w:t>
      </w:r>
    </w:p>
    <w:p w14:paraId="55628211" w14:textId="27F9EB07" w:rsidR="00410078" w:rsidRPr="00410078" w:rsidRDefault="00410078" w:rsidP="00410078">
      <w:pPr>
        <w:pStyle w:val="a5"/>
        <w:spacing w:line="360" w:lineRule="auto"/>
        <w:ind w:leftChars="630" w:left="1323" w:firstLine="422"/>
        <w:rPr>
          <w:rFonts w:ascii="宋体" w:hAnsi="宋体" w:hint="eastAsia"/>
          <w:b/>
          <w:bCs/>
          <w:szCs w:val="21"/>
        </w:rPr>
      </w:pPr>
      <w:r w:rsidRPr="00410078">
        <w:rPr>
          <w:rFonts w:ascii="宋体" w:hAnsi="宋体" w:hint="eastAsia"/>
          <w:b/>
          <w:bCs/>
          <w:szCs w:val="21"/>
        </w:rPr>
        <w:t xml:space="preserve">R1(config-router)#network 192.168.6.0 </w:t>
      </w:r>
    </w:p>
    <w:p w14:paraId="3F249719" w14:textId="77777777" w:rsidR="00410078" w:rsidRPr="00410078" w:rsidRDefault="00410078" w:rsidP="00410078">
      <w:pPr>
        <w:pStyle w:val="a5"/>
        <w:spacing w:line="360" w:lineRule="auto"/>
        <w:ind w:leftChars="630" w:left="1323" w:firstLine="422"/>
        <w:rPr>
          <w:rFonts w:ascii="宋体" w:hAnsi="宋体"/>
          <w:b/>
          <w:bCs/>
          <w:szCs w:val="21"/>
        </w:rPr>
      </w:pPr>
      <w:r w:rsidRPr="00410078">
        <w:rPr>
          <w:rFonts w:ascii="宋体" w:hAnsi="宋体"/>
          <w:b/>
          <w:bCs/>
          <w:szCs w:val="21"/>
        </w:rPr>
        <w:t>R1(config-router)#version 2</w:t>
      </w:r>
    </w:p>
    <w:p w14:paraId="1D14F58A" w14:textId="4DC39157" w:rsidR="00410078" w:rsidRPr="00410078" w:rsidRDefault="00410078" w:rsidP="00410078">
      <w:pPr>
        <w:pStyle w:val="a5"/>
        <w:spacing w:line="360" w:lineRule="auto"/>
        <w:ind w:left="1742" w:firstLineChars="0" w:firstLine="0"/>
        <w:rPr>
          <w:rFonts w:ascii="宋体" w:hAnsi="宋体" w:hint="eastAsia"/>
          <w:b/>
          <w:bCs/>
          <w:szCs w:val="21"/>
        </w:rPr>
      </w:pPr>
      <w:r w:rsidRPr="00410078">
        <w:rPr>
          <w:rFonts w:ascii="宋体" w:hAnsi="宋体"/>
          <w:b/>
          <w:bCs/>
          <w:szCs w:val="21"/>
        </w:rPr>
        <w:t>R1(config-router)#exit</w:t>
      </w:r>
    </w:p>
    <w:p w14:paraId="5E273328" w14:textId="3C29E0EF" w:rsidR="005514BA" w:rsidRDefault="00410078" w:rsidP="003D5846">
      <w:pPr>
        <w:pStyle w:val="a5"/>
        <w:numPr>
          <w:ilvl w:val="0"/>
          <w:numId w:val="21"/>
        </w:numPr>
        <w:spacing w:line="360" w:lineRule="auto"/>
        <w:ind w:firstLineChars="0"/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sz w:val="22"/>
          <w:szCs w:val="22"/>
        </w:rPr>
        <w:t>配置访问列表：</w:t>
      </w:r>
    </w:p>
    <w:p w14:paraId="315955BB" w14:textId="5C726115" w:rsidR="00410078" w:rsidRPr="00410078" w:rsidRDefault="00410078" w:rsidP="00410078">
      <w:pPr>
        <w:pStyle w:val="a5"/>
        <w:spacing w:line="360" w:lineRule="auto"/>
        <w:ind w:leftChars="630" w:left="1323" w:firstLine="422"/>
        <w:rPr>
          <w:rFonts w:ascii="宋体" w:hAnsi="宋体" w:hint="eastAsia"/>
          <w:b/>
          <w:bCs/>
          <w:szCs w:val="21"/>
        </w:rPr>
      </w:pPr>
      <w:r w:rsidRPr="00410078">
        <w:rPr>
          <w:rFonts w:ascii="宋体" w:hAnsi="宋体" w:hint="eastAsia"/>
          <w:b/>
          <w:bCs/>
          <w:szCs w:val="21"/>
        </w:rPr>
        <w:t xml:space="preserve">R1(config)#access-list 1 deny 192.168.4.0 0.0.0.255 </w:t>
      </w:r>
    </w:p>
    <w:p w14:paraId="4B3AA7F9" w14:textId="537F79D9" w:rsidR="00410078" w:rsidRPr="00410078" w:rsidRDefault="00410078" w:rsidP="00410078">
      <w:pPr>
        <w:pStyle w:val="a5"/>
        <w:spacing w:line="360" w:lineRule="auto"/>
        <w:ind w:leftChars="630" w:left="1323" w:firstLine="422"/>
        <w:rPr>
          <w:rFonts w:ascii="宋体" w:hAnsi="宋体" w:hint="eastAsia"/>
          <w:b/>
          <w:bCs/>
          <w:szCs w:val="21"/>
        </w:rPr>
      </w:pPr>
      <w:r w:rsidRPr="00410078">
        <w:rPr>
          <w:rFonts w:ascii="宋体" w:hAnsi="宋体" w:hint="eastAsia"/>
          <w:b/>
          <w:bCs/>
          <w:szCs w:val="21"/>
        </w:rPr>
        <w:t xml:space="preserve">R1(config)#access-list 1 permit 192.168.2.0 0.0.0.255 </w:t>
      </w:r>
    </w:p>
    <w:p w14:paraId="244AC869" w14:textId="50C5E8C4" w:rsidR="00410078" w:rsidRPr="00410078" w:rsidRDefault="00410078" w:rsidP="00410078">
      <w:pPr>
        <w:pStyle w:val="a5"/>
        <w:spacing w:line="360" w:lineRule="auto"/>
        <w:ind w:leftChars="630" w:left="1323" w:firstLine="422"/>
        <w:rPr>
          <w:rFonts w:ascii="宋体" w:hAnsi="宋体" w:hint="eastAsia"/>
          <w:b/>
          <w:bCs/>
          <w:szCs w:val="21"/>
        </w:rPr>
      </w:pPr>
      <w:r w:rsidRPr="00410078">
        <w:rPr>
          <w:rFonts w:ascii="宋体" w:hAnsi="宋体" w:hint="eastAsia"/>
          <w:b/>
          <w:bCs/>
          <w:szCs w:val="21"/>
        </w:rPr>
        <w:t xml:space="preserve">R1(config)#access-list 1 permit 192.168.3.0 0.0.0.255 </w:t>
      </w:r>
    </w:p>
    <w:p w14:paraId="63F72C86" w14:textId="6A6C1DF3" w:rsidR="00410078" w:rsidRPr="00410078" w:rsidRDefault="00410078" w:rsidP="00410078">
      <w:pPr>
        <w:pStyle w:val="a5"/>
        <w:spacing w:line="360" w:lineRule="auto"/>
        <w:ind w:leftChars="630" w:left="1323" w:firstLine="422"/>
        <w:rPr>
          <w:rFonts w:ascii="宋体" w:hAnsi="宋体" w:hint="eastAsia"/>
          <w:b/>
          <w:bCs/>
          <w:szCs w:val="21"/>
        </w:rPr>
      </w:pPr>
      <w:r w:rsidRPr="00410078">
        <w:rPr>
          <w:rFonts w:ascii="宋体" w:hAnsi="宋体" w:hint="eastAsia"/>
          <w:b/>
          <w:bCs/>
          <w:szCs w:val="21"/>
        </w:rPr>
        <w:lastRenderedPageBreak/>
        <w:t xml:space="preserve">R1(config)#access-list 1 permit any </w:t>
      </w:r>
    </w:p>
    <w:p w14:paraId="58AD5247" w14:textId="4CE43904" w:rsidR="00410078" w:rsidRPr="00410078" w:rsidRDefault="00410078" w:rsidP="00410078">
      <w:pPr>
        <w:pStyle w:val="a5"/>
        <w:spacing w:line="360" w:lineRule="auto"/>
        <w:ind w:leftChars="630" w:left="1323" w:firstLine="422"/>
        <w:rPr>
          <w:rFonts w:ascii="宋体" w:hAnsi="宋体" w:hint="eastAsia"/>
          <w:b/>
          <w:bCs/>
          <w:szCs w:val="21"/>
        </w:rPr>
      </w:pPr>
      <w:r w:rsidRPr="00410078">
        <w:rPr>
          <w:rFonts w:ascii="宋体" w:hAnsi="宋体" w:hint="eastAsia"/>
          <w:b/>
          <w:bCs/>
          <w:szCs w:val="21"/>
        </w:rPr>
        <w:t xml:space="preserve">R1(config)# interface GigabitEthernet 0/1 </w:t>
      </w:r>
    </w:p>
    <w:p w14:paraId="7FC1C97A" w14:textId="6763CCF6" w:rsidR="00410078" w:rsidRDefault="00410078" w:rsidP="00410078">
      <w:pPr>
        <w:pStyle w:val="a5"/>
        <w:spacing w:line="360" w:lineRule="auto"/>
        <w:ind w:left="1742" w:firstLineChars="0" w:firstLine="0"/>
        <w:rPr>
          <w:rFonts w:ascii="宋体" w:hAnsi="宋体"/>
          <w:b/>
          <w:bCs/>
          <w:szCs w:val="21"/>
        </w:rPr>
      </w:pPr>
      <w:r w:rsidRPr="00410078">
        <w:rPr>
          <w:rFonts w:ascii="宋体" w:hAnsi="宋体" w:hint="eastAsia"/>
          <w:b/>
          <w:bCs/>
          <w:szCs w:val="21"/>
        </w:rPr>
        <w:t xml:space="preserve">R1(config-if)#ip access-group 1 in </w:t>
      </w:r>
    </w:p>
    <w:p w14:paraId="7ABAF6A5" w14:textId="0278D747" w:rsidR="003B4BB0" w:rsidRPr="00410078" w:rsidRDefault="003B4BB0" w:rsidP="00410078">
      <w:pPr>
        <w:pStyle w:val="a5"/>
        <w:spacing w:line="360" w:lineRule="auto"/>
        <w:ind w:left="1742" w:firstLineChars="0" w:firstLine="0"/>
        <w:rPr>
          <w:rFonts w:ascii="宋体" w:hAnsi="宋体" w:hint="eastAsia"/>
          <w:b/>
          <w:bCs/>
          <w:szCs w:val="21"/>
        </w:rPr>
      </w:pPr>
      <w:r>
        <w:rPr>
          <w:rFonts w:ascii="宋体" w:hAnsi="宋体"/>
          <w:b/>
          <w:bCs/>
          <w:noProof/>
          <w:szCs w:val="21"/>
        </w:rPr>
        <w:drawing>
          <wp:inline distT="0" distB="0" distL="0" distR="0" wp14:anchorId="246C4757" wp14:editId="2098015C">
            <wp:extent cx="5270500" cy="173355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DE851" w14:textId="30D5F29D" w:rsidR="005514BA" w:rsidRPr="003B4BB0" w:rsidRDefault="003B4BB0" w:rsidP="003D5846">
      <w:pPr>
        <w:pStyle w:val="a5"/>
        <w:numPr>
          <w:ilvl w:val="0"/>
          <w:numId w:val="21"/>
        </w:numPr>
        <w:spacing w:line="360" w:lineRule="auto"/>
        <w:ind w:firstLineChars="0"/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sz w:val="22"/>
          <w:szCs w:val="22"/>
        </w:rPr>
        <w:t>查看</w:t>
      </w:r>
      <w:r>
        <w:rPr>
          <w:rFonts w:ascii="宋体" w:hAnsi="宋体"/>
          <w:sz w:val="22"/>
          <w:szCs w:val="22"/>
        </w:rPr>
        <w:t>R1</w:t>
      </w:r>
      <w:r>
        <w:rPr>
          <w:rFonts w:ascii="宋体" w:hAnsi="宋体" w:hint="eastAsia"/>
          <w:sz w:val="22"/>
          <w:szCs w:val="22"/>
        </w:rPr>
        <w:t>路由信息：</w:t>
      </w:r>
    </w:p>
    <w:p w14:paraId="1AC92E7B" w14:textId="77E1FA07" w:rsidR="003B4BB0" w:rsidRDefault="003B4BB0" w:rsidP="003B4BB0">
      <w:pPr>
        <w:pStyle w:val="a5"/>
        <w:spacing w:line="360" w:lineRule="auto"/>
        <w:ind w:left="1742" w:firstLineChars="0" w:firstLine="0"/>
        <w:rPr>
          <w:rFonts w:ascii="宋体" w:hAnsi="宋体" w:hint="eastAsia"/>
          <w:b/>
          <w:bCs/>
          <w:szCs w:val="21"/>
        </w:rPr>
      </w:pPr>
      <w:r>
        <w:rPr>
          <w:rFonts w:ascii="宋体" w:hAnsi="宋体"/>
          <w:b/>
          <w:bCs/>
          <w:szCs w:val="21"/>
        </w:rPr>
        <w:t>R</w:t>
      </w:r>
      <w:r w:rsidRPr="003B4BB0">
        <w:rPr>
          <w:rFonts w:ascii="宋体" w:hAnsi="宋体"/>
          <w:b/>
          <w:bCs/>
          <w:szCs w:val="21"/>
        </w:rPr>
        <w:t>1#show ip route</w:t>
      </w:r>
    </w:p>
    <w:p w14:paraId="49191D63" w14:textId="29E73B25" w:rsidR="00410078" w:rsidRDefault="003B4BB0" w:rsidP="003B4BB0">
      <w:pPr>
        <w:spacing w:line="360" w:lineRule="auto"/>
        <w:ind w:left="1742"/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noProof/>
          <w:szCs w:val="21"/>
        </w:rPr>
        <w:drawing>
          <wp:inline distT="0" distB="0" distL="0" distR="0" wp14:anchorId="636909F3" wp14:editId="2BBDC2CF">
            <wp:extent cx="4064000" cy="1557051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970" cy="156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4B9E8" w14:textId="2E9EF099" w:rsidR="003B4BB0" w:rsidRPr="003B4BB0" w:rsidRDefault="003B4BB0" w:rsidP="003B4BB0">
      <w:pPr>
        <w:pStyle w:val="a5"/>
        <w:spacing w:line="360" w:lineRule="auto"/>
        <w:ind w:left="840" w:firstLine="482"/>
        <w:rPr>
          <w:rFonts w:ascii="宋体" w:hAnsi="宋体" w:hint="eastAsia"/>
          <w:b/>
          <w:bCs/>
          <w:sz w:val="24"/>
        </w:rPr>
      </w:pPr>
      <w:r w:rsidRPr="0029789B">
        <w:rPr>
          <w:rFonts w:ascii="宋体" w:hAnsi="宋体" w:hint="eastAsia"/>
          <w:b/>
          <w:bCs/>
          <w:sz w:val="24"/>
        </w:rPr>
        <w:t>第四步：</w:t>
      </w:r>
      <w:r w:rsidRPr="003B4BB0">
        <w:rPr>
          <w:rFonts w:ascii="宋体" w:hAnsi="宋体" w:hint="eastAsia"/>
          <w:b/>
          <w:bCs/>
          <w:sz w:val="24"/>
        </w:rPr>
        <w:t>配置路由器 R2</w:t>
      </w:r>
    </w:p>
    <w:p w14:paraId="5CC49A76" w14:textId="03E894D0" w:rsidR="005514BA" w:rsidRPr="003B4BB0" w:rsidRDefault="003B4BB0" w:rsidP="003D5846">
      <w:pPr>
        <w:pStyle w:val="a5"/>
        <w:numPr>
          <w:ilvl w:val="0"/>
          <w:numId w:val="21"/>
        </w:numPr>
        <w:spacing w:line="360" w:lineRule="auto"/>
        <w:ind w:firstLineChars="0"/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sz w:val="22"/>
          <w:szCs w:val="22"/>
        </w:rPr>
        <w:t>登录路由器并配置接口G</w:t>
      </w:r>
      <w:r>
        <w:rPr>
          <w:rFonts w:ascii="宋体" w:hAnsi="宋体"/>
          <w:sz w:val="22"/>
          <w:szCs w:val="22"/>
        </w:rPr>
        <w:t>E0/1</w:t>
      </w:r>
      <w:r w:rsidR="00D34718">
        <w:rPr>
          <w:rFonts w:ascii="宋体" w:hAnsi="宋体" w:hint="eastAsia"/>
          <w:sz w:val="22"/>
          <w:szCs w:val="22"/>
        </w:rPr>
        <w:t>、S</w:t>
      </w:r>
      <w:r w:rsidR="00D34718">
        <w:rPr>
          <w:rFonts w:ascii="宋体" w:hAnsi="宋体"/>
          <w:sz w:val="22"/>
          <w:szCs w:val="22"/>
        </w:rPr>
        <w:t>2/0</w:t>
      </w:r>
      <w:r>
        <w:rPr>
          <w:rFonts w:ascii="宋体" w:hAnsi="宋体" w:hint="eastAsia"/>
          <w:sz w:val="22"/>
          <w:szCs w:val="22"/>
        </w:rPr>
        <w:t>及</w:t>
      </w:r>
      <w:r>
        <w:rPr>
          <w:rFonts w:ascii="宋体" w:hAnsi="宋体"/>
          <w:sz w:val="22"/>
          <w:szCs w:val="22"/>
        </w:rPr>
        <w:t>IP</w:t>
      </w:r>
      <w:r>
        <w:rPr>
          <w:rFonts w:ascii="宋体" w:hAnsi="宋体" w:hint="eastAsia"/>
          <w:sz w:val="22"/>
          <w:szCs w:val="22"/>
        </w:rPr>
        <w:t>：</w:t>
      </w:r>
    </w:p>
    <w:p w14:paraId="3FA1963C" w14:textId="06499F20" w:rsidR="003B4BB0" w:rsidRPr="00D34718" w:rsidRDefault="003B4BB0" w:rsidP="00D34718">
      <w:pPr>
        <w:pStyle w:val="a5"/>
        <w:spacing w:line="360" w:lineRule="auto"/>
        <w:ind w:leftChars="630" w:left="1323" w:firstLine="422"/>
        <w:rPr>
          <w:rFonts w:ascii="宋体" w:hAnsi="宋体" w:hint="eastAsia"/>
          <w:b/>
          <w:bCs/>
          <w:szCs w:val="21"/>
        </w:rPr>
      </w:pPr>
      <w:r w:rsidRPr="00D34718">
        <w:rPr>
          <w:rFonts w:ascii="宋体" w:hAnsi="宋体" w:hint="eastAsia"/>
          <w:b/>
          <w:bCs/>
          <w:szCs w:val="21"/>
        </w:rPr>
        <w:t>R2(config)#interface GigabitEthernet 0/1</w:t>
      </w:r>
      <w:r w:rsidRPr="00D34718">
        <w:rPr>
          <w:rFonts w:ascii="宋体" w:hAnsi="宋体" w:hint="eastAsia"/>
          <w:b/>
          <w:bCs/>
          <w:szCs w:val="21"/>
        </w:rPr>
        <w:t xml:space="preserve"> </w:t>
      </w:r>
    </w:p>
    <w:p w14:paraId="350D630D" w14:textId="541B37B3" w:rsidR="003B4BB0" w:rsidRPr="00D34718" w:rsidRDefault="003B4BB0" w:rsidP="00D34718">
      <w:pPr>
        <w:pStyle w:val="a5"/>
        <w:spacing w:line="360" w:lineRule="auto"/>
        <w:ind w:leftChars="630" w:left="1323" w:firstLine="422"/>
        <w:rPr>
          <w:rFonts w:ascii="宋体" w:hAnsi="宋体" w:hint="eastAsia"/>
          <w:b/>
          <w:bCs/>
          <w:szCs w:val="21"/>
        </w:rPr>
      </w:pPr>
      <w:r w:rsidRPr="00D34718">
        <w:rPr>
          <w:rFonts w:ascii="宋体" w:hAnsi="宋体" w:hint="eastAsia"/>
          <w:b/>
          <w:bCs/>
          <w:szCs w:val="21"/>
        </w:rPr>
        <w:t xml:space="preserve">R2(config-if)#ip address 192.168.7.1 255.255.255.0 </w:t>
      </w:r>
    </w:p>
    <w:p w14:paraId="5D9DA8BC" w14:textId="22C7552C" w:rsidR="003B4BB0" w:rsidRPr="00D34718" w:rsidRDefault="003B4BB0" w:rsidP="00D34718">
      <w:pPr>
        <w:pStyle w:val="a5"/>
        <w:spacing w:line="360" w:lineRule="auto"/>
        <w:ind w:leftChars="630" w:left="1323" w:firstLine="422"/>
        <w:rPr>
          <w:rFonts w:ascii="宋体" w:hAnsi="宋体" w:hint="eastAsia"/>
          <w:b/>
          <w:bCs/>
          <w:szCs w:val="21"/>
        </w:rPr>
      </w:pPr>
      <w:r w:rsidRPr="00D34718">
        <w:rPr>
          <w:rFonts w:ascii="宋体" w:hAnsi="宋体" w:hint="eastAsia"/>
          <w:b/>
          <w:bCs/>
          <w:szCs w:val="21"/>
        </w:rPr>
        <w:t xml:space="preserve">R2(config-if)# no shutdown </w:t>
      </w:r>
    </w:p>
    <w:p w14:paraId="045F2B49" w14:textId="77777777" w:rsidR="003B4BB0" w:rsidRPr="00D34718" w:rsidRDefault="003B4BB0" w:rsidP="00D34718">
      <w:pPr>
        <w:pStyle w:val="a5"/>
        <w:spacing w:line="360" w:lineRule="auto"/>
        <w:ind w:leftChars="630" w:left="1323" w:firstLine="422"/>
        <w:rPr>
          <w:rFonts w:ascii="宋体" w:hAnsi="宋体"/>
          <w:b/>
          <w:bCs/>
          <w:szCs w:val="21"/>
        </w:rPr>
      </w:pPr>
      <w:r w:rsidRPr="00D34718">
        <w:rPr>
          <w:rFonts w:ascii="宋体" w:hAnsi="宋体"/>
          <w:b/>
          <w:bCs/>
          <w:szCs w:val="21"/>
        </w:rPr>
        <w:t>R2(config)#exit</w:t>
      </w:r>
    </w:p>
    <w:p w14:paraId="520C5414" w14:textId="3245CDCB" w:rsidR="003B4BB0" w:rsidRPr="00D34718" w:rsidRDefault="003B4BB0" w:rsidP="00D34718">
      <w:pPr>
        <w:pStyle w:val="a5"/>
        <w:spacing w:line="360" w:lineRule="auto"/>
        <w:ind w:leftChars="630" w:left="1323" w:firstLine="422"/>
        <w:rPr>
          <w:rFonts w:ascii="宋体" w:hAnsi="宋体" w:hint="eastAsia"/>
          <w:b/>
          <w:bCs/>
          <w:szCs w:val="21"/>
        </w:rPr>
      </w:pPr>
      <w:r w:rsidRPr="00D34718">
        <w:rPr>
          <w:rFonts w:ascii="宋体" w:hAnsi="宋体" w:hint="eastAsia"/>
          <w:b/>
          <w:bCs/>
          <w:szCs w:val="21"/>
        </w:rPr>
        <w:t>R2(config)#interface serial 0/</w:t>
      </w:r>
      <w:r w:rsidR="00D34718" w:rsidRPr="00D34718">
        <w:rPr>
          <w:rFonts w:ascii="宋体" w:hAnsi="宋体" w:hint="eastAsia"/>
          <w:b/>
          <w:bCs/>
          <w:szCs w:val="21"/>
        </w:rPr>
        <w:t>2</w:t>
      </w:r>
      <w:r w:rsidRPr="00D34718">
        <w:rPr>
          <w:rFonts w:ascii="宋体" w:hAnsi="宋体" w:hint="eastAsia"/>
          <w:b/>
          <w:bCs/>
          <w:szCs w:val="21"/>
        </w:rPr>
        <w:t xml:space="preserve">/0 </w:t>
      </w:r>
    </w:p>
    <w:p w14:paraId="3E0264D3" w14:textId="4A3BCBDB" w:rsidR="003B4BB0" w:rsidRPr="00D34718" w:rsidRDefault="003B4BB0" w:rsidP="00D34718">
      <w:pPr>
        <w:pStyle w:val="a5"/>
        <w:spacing w:line="360" w:lineRule="auto"/>
        <w:ind w:leftChars="630" w:left="1323" w:firstLine="422"/>
        <w:rPr>
          <w:rFonts w:ascii="宋体" w:hAnsi="宋体" w:hint="eastAsia"/>
          <w:b/>
          <w:bCs/>
          <w:szCs w:val="21"/>
        </w:rPr>
      </w:pPr>
      <w:r w:rsidRPr="00D34718">
        <w:rPr>
          <w:rFonts w:ascii="宋体" w:hAnsi="宋体" w:hint="eastAsia"/>
          <w:b/>
          <w:bCs/>
          <w:szCs w:val="21"/>
        </w:rPr>
        <w:t xml:space="preserve">R2(config-if)#ip address 192.168.6.2 255.255.255.0 </w:t>
      </w:r>
    </w:p>
    <w:p w14:paraId="7CE2B928" w14:textId="3343C726" w:rsidR="003B4BB0" w:rsidRPr="00D34718" w:rsidRDefault="003B4BB0" w:rsidP="00D34718">
      <w:pPr>
        <w:pStyle w:val="a5"/>
        <w:spacing w:line="360" w:lineRule="auto"/>
        <w:ind w:leftChars="630" w:left="1323" w:firstLine="422"/>
        <w:rPr>
          <w:rFonts w:ascii="宋体" w:hAnsi="宋体" w:hint="eastAsia"/>
          <w:b/>
          <w:bCs/>
          <w:szCs w:val="21"/>
        </w:rPr>
      </w:pPr>
      <w:r w:rsidRPr="00D34718">
        <w:rPr>
          <w:rFonts w:ascii="宋体" w:hAnsi="宋体" w:hint="eastAsia"/>
          <w:b/>
          <w:bCs/>
          <w:szCs w:val="21"/>
        </w:rPr>
        <w:t xml:space="preserve">R2(config-if)#clock rate 64000 </w:t>
      </w:r>
    </w:p>
    <w:p w14:paraId="20E630D0" w14:textId="78215EEE" w:rsidR="003B4BB0" w:rsidRPr="00D34718" w:rsidRDefault="003B4BB0" w:rsidP="00D34718">
      <w:pPr>
        <w:pStyle w:val="a5"/>
        <w:spacing w:line="360" w:lineRule="auto"/>
        <w:ind w:leftChars="630" w:left="1323" w:firstLine="422"/>
        <w:rPr>
          <w:rFonts w:ascii="宋体" w:hAnsi="宋体" w:hint="eastAsia"/>
          <w:b/>
          <w:bCs/>
          <w:szCs w:val="21"/>
        </w:rPr>
      </w:pPr>
      <w:r w:rsidRPr="00D34718">
        <w:rPr>
          <w:rFonts w:ascii="宋体" w:hAnsi="宋体" w:hint="eastAsia"/>
          <w:b/>
          <w:bCs/>
          <w:szCs w:val="21"/>
        </w:rPr>
        <w:t>R2(config-if)#no shutdown</w:t>
      </w:r>
      <w:r w:rsidRPr="00D34718">
        <w:rPr>
          <w:rFonts w:ascii="宋体" w:hAnsi="宋体" w:hint="eastAsia"/>
          <w:b/>
          <w:bCs/>
          <w:szCs w:val="21"/>
        </w:rPr>
        <w:t xml:space="preserve"> </w:t>
      </w:r>
    </w:p>
    <w:p w14:paraId="384DAD54" w14:textId="7F101C75" w:rsidR="003B4BB0" w:rsidRPr="00D34718" w:rsidRDefault="003B4BB0" w:rsidP="00D34718">
      <w:pPr>
        <w:pStyle w:val="a5"/>
        <w:spacing w:line="360" w:lineRule="auto"/>
        <w:ind w:left="1406" w:firstLineChars="0" w:firstLine="357"/>
        <w:rPr>
          <w:rFonts w:ascii="宋体" w:hAnsi="宋体" w:hint="eastAsia"/>
          <w:b/>
          <w:bCs/>
          <w:szCs w:val="21"/>
        </w:rPr>
      </w:pPr>
      <w:r w:rsidRPr="00D34718">
        <w:rPr>
          <w:rFonts w:ascii="宋体" w:hAnsi="宋体"/>
          <w:b/>
          <w:bCs/>
          <w:szCs w:val="21"/>
        </w:rPr>
        <w:t>R2(config-if)#exit</w:t>
      </w:r>
    </w:p>
    <w:p w14:paraId="64102ECA" w14:textId="0BF4D1BE" w:rsidR="005514BA" w:rsidRPr="00D34718" w:rsidRDefault="00D34718" w:rsidP="003D5846">
      <w:pPr>
        <w:pStyle w:val="a5"/>
        <w:numPr>
          <w:ilvl w:val="0"/>
          <w:numId w:val="21"/>
        </w:numPr>
        <w:spacing w:line="360" w:lineRule="auto"/>
        <w:ind w:firstLineChars="0"/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sz w:val="22"/>
          <w:szCs w:val="22"/>
        </w:rPr>
        <w:t>配置</w:t>
      </w:r>
      <w:r>
        <w:rPr>
          <w:rFonts w:ascii="宋体" w:hAnsi="宋体"/>
          <w:sz w:val="22"/>
          <w:szCs w:val="22"/>
        </w:rPr>
        <w:t>RIP</w:t>
      </w:r>
      <w:r>
        <w:rPr>
          <w:rFonts w:ascii="宋体" w:hAnsi="宋体" w:hint="eastAsia"/>
          <w:sz w:val="22"/>
          <w:szCs w:val="22"/>
        </w:rPr>
        <w:t>协议：</w:t>
      </w:r>
    </w:p>
    <w:p w14:paraId="257083CD" w14:textId="6F18FFC2" w:rsidR="00D34718" w:rsidRPr="00D34718" w:rsidRDefault="00D34718" w:rsidP="00D34718">
      <w:pPr>
        <w:pStyle w:val="a5"/>
        <w:spacing w:line="360" w:lineRule="auto"/>
        <w:ind w:leftChars="630" w:left="1323" w:firstLine="422"/>
        <w:rPr>
          <w:rFonts w:ascii="宋体" w:hAnsi="宋体" w:hint="eastAsia"/>
          <w:b/>
          <w:bCs/>
          <w:szCs w:val="21"/>
        </w:rPr>
      </w:pPr>
      <w:r w:rsidRPr="00D34718">
        <w:rPr>
          <w:rFonts w:ascii="宋体" w:hAnsi="宋体" w:hint="eastAsia"/>
          <w:b/>
          <w:bCs/>
          <w:szCs w:val="21"/>
        </w:rPr>
        <w:t xml:space="preserve">R2(config)# router rip </w:t>
      </w:r>
    </w:p>
    <w:p w14:paraId="687D20EB" w14:textId="3B34AE8C" w:rsidR="00D34718" w:rsidRPr="00D34718" w:rsidRDefault="00D34718" w:rsidP="00D34718">
      <w:pPr>
        <w:pStyle w:val="a5"/>
        <w:spacing w:line="360" w:lineRule="auto"/>
        <w:ind w:leftChars="630" w:left="1323" w:firstLine="422"/>
        <w:rPr>
          <w:rFonts w:ascii="宋体" w:hAnsi="宋体" w:hint="eastAsia"/>
          <w:b/>
          <w:bCs/>
          <w:szCs w:val="21"/>
        </w:rPr>
      </w:pPr>
      <w:r w:rsidRPr="00D34718">
        <w:rPr>
          <w:rFonts w:ascii="宋体" w:hAnsi="宋体" w:hint="eastAsia"/>
          <w:b/>
          <w:bCs/>
          <w:szCs w:val="21"/>
        </w:rPr>
        <w:lastRenderedPageBreak/>
        <w:t xml:space="preserve">R2(config-router)#network 192.168.6.0 </w:t>
      </w:r>
    </w:p>
    <w:p w14:paraId="2364C239" w14:textId="35C3FFAF" w:rsidR="00D34718" w:rsidRPr="00D34718" w:rsidRDefault="00D34718" w:rsidP="00D34718">
      <w:pPr>
        <w:pStyle w:val="a5"/>
        <w:spacing w:line="360" w:lineRule="auto"/>
        <w:ind w:leftChars="630" w:left="1323" w:firstLine="422"/>
        <w:rPr>
          <w:rFonts w:ascii="宋体" w:hAnsi="宋体" w:hint="eastAsia"/>
          <w:b/>
          <w:bCs/>
          <w:szCs w:val="21"/>
        </w:rPr>
      </w:pPr>
      <w:r w:rsidRPr="00D34718">
        <w:rPr>
          <w:rFonts w:ascii="宋体" w:hAnsi="宋体" w:hint="eastAsia"/>
          <w:b/>
          <w:bCs/>
          <w:szCs w:val="21"/>
        </w:rPr>
        <w:t xml:space="preserve">R2(config-router)#network 192.168.7.0 </w:t>
      </w:r>
    </w:p>
    <w:p w14:paraId="6B7BB8EE" w14:textId="77777777" w:rsidR="00D34718" w:rsidRPr="00D34718" w:rsidRDefault="00D34718" w:rsidP="00D34718">
      <w:pPr>
        <w:pStyle w:val="a5"/>
        <w:spacing w:line="360" w:lineRule="auto"/>
        <w:ind w:leftChars="630" w:left="1323" w:firstLine="422"/>
        <w:rPr>
          <w:rFonts w:ascii="宋体" w:hAnsi="宋体"/>
          <w:b/>
          <w:bCs/>
          <w:szCs w:val="21"/>
        </w:rPr>
      </w:pPr>
      <w:r w:rsidRPr="00D34718">
        <w:rPr>
          <w:rFonts w:ascii="宋体" w:hAnsi="宋体"/>
          <w:b/>
          <w:bCs/>
          <w:szCs w:val="21"/>
        </w:rPr>
        <w:t>R2(config-router)#version 2</w:t>
      </w:r>
    </w:p>
    <w:p w14:paraId="2BB4E99D" w14:textId="66DAAC50" w:rsidR="00D34718" w:rsidRPr="00D34718" w:rsidRDefault="00D34718" w:rsidP="00D34718">
      <w:pPr>
        <w:pStyle w:val="a5"/>
        <w:spacing w:line="360" w:lineRule="auto"/>
        <w:ind w:left="1406" w:firstLineChars="0" w:firstLine="357"/>
        <w:rPr>
          <w:rFonts w:ascii="宋体" w:hAnsi="宋体" w:hint="eastAsia"/>
          <w:b/>
          <w:bCs/>
          <w:szCs w:val="21"/>
        </w:rPr>
      </w:pPr>
      <w:r w:rsidRPr="00D34718">
        <w:rPr>
          <w:rFonts w:ascii="宋体" w:hAnsi="宋体"/>
          <w:b/>
          <w:bCs/>
          <w:szCs w:val="21"/>
        </w:rPr>
        <w:t>R2(config-router)#exit</w:t>
      </w:r>
      <w:r w:rsidRPr="00D34718">
        <w:rPr>
          <w:rFonts w:ascii="宋体" w:hAnsi="宋体"/>
          <w:b/>
          <w:bCs/>
          <w:szCs w:val="21"/>
        </w:rPr>
        <w:tab/>
      </w:r>
    </w:p>
    <w:p w14:paraId="36906B88" w14:textId="5AF8BDA0" w:rsidR="005514BA" w:rsidRPr="00D34718" w:rsidRDefault="00D34718" w:rsidP="003D5846">
      <w:pPr>
        <w:pStyle w:val="a5"/>
        <w:numPr>
          <w:ilvl w:val="0"/>
          <w:numId w:val="21"/>
        </w:numPr>
        <w:spacing w:line="360" w:lineRule="auto"/>
        <w:ind w:firstLineChars="0"/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sz w:val="22"/>
          <w:szCs w:val="22"/>
        </w:rPr>
        <w:t>查看R</w:t>
      </w:r>
      <w:r>
        <w:rPr>
          <w:rFonts w:ascii="宋体" w:hAnsi="宋体"/>
          <w:sz w:val="22"/>
          <w:szCs w:val="22"/>
        </w:rPr>
        <w:t>2</w:t>
      </w:r>
      <w:r>
        <w:rPr>
          <w:rFonts w:ascii="宋体" w:hAnsi="宋体" w:hint="eastAsia"/>
          <w:sz w:val="22"/>
          <w:szCs w:val="22"/>
        </w:rPr>
        <w:t>信息：</w:t>
      </w:r>
    </w:p>
    <w:p w14:paraId="138F7EEA" w14:textId="5FDF2E80" w:rsidR="00D34718" w:rsidRDefault="00D34718" w:rsidP="00D34718">
      <w:pPr>
        <w:pStyle w:val="a5"/>
        <w:spacing w:line="360" w:lineRule="auto"/>
        <w:ind w:left="1742" w:firstLineChars="0" w:firstLine="0"/>
        <w:rPr>
          <w:rFonts w:ascii="宋体" w:hAnsi="宋体"/>
          <w:b/>
          <w:bCs/>
          <w:szCs w:val="21"/>
        </w:rPr>
      </w:pPr>
      <w:r>
        <w:rPr>
          <w:rFonts w:ascii="宋体" w:hAnsi="宋体"/>
          <w:b/>
          <w:bCs/>
          <w:szCs w:val="21"/>
        </w:rPr>
        <w:t>R2#show ip route</w:t>
      </w:r>
    </w:p>
    <w:p w14:paraId="1007DB7D" w14:textId="12AB747E" w:rsidR="00D20B80" w:rsidRDefault="00D20B80" w:rsidP="00D34718">
      <w:pPr>
        <w:pStyle w:val="a5"/>
        <w:spacing w:line="360" w:lineRule="auto"/>
        <w:ind w:left="1742" w:firstLineChars="0" w:firstLine="0"/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R</w:t>
      </w:r>
      <w:r>
        <w:rPr>
          <w:rFonts w:ascii="宋体" w:hAnsi="宋体"/>
          <w:b/>
          <w:bCs/>
          <w:szCs w:val="21"/>
        </w:rPr>
        <w:t xml:space="preserve">2#show ip interface </w:t>
      </w:r>
      <w:r w:rsidR="000301D1">
        <w:rPr>
          <w:rFonts w:ascii="宋体" w:hAnsi="宋体"/>
          <w:b/>
          <w:bCs/>
          <w:szCs w:val="21"/>
        </w:rPr>
        <w:t>brief</w:t>
      </w:r>
    </w:p>
    <w:p w14:paraId="56A0CE61" w14:textId="57401474" w:rsidR="000301D1" w:rsidRPr="00D34718" w:rsidRDefault="000301D1" w:rsidP="00D34718">
      <w:pPr>
        <w:pStyle w:val="a5"/>
        <w:spacing w:line="360" w:lineRule="auto"/>
        <w:ind w:left="1742" w:firstLineChars="0" w:firstLine="0"/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R</w:t>
      </w:r>
      <w:r>
        <w:rPr>
          <w:rFonts w:ascii="宋体" w:hAnsi="宋体"/>
          <w:b/>
          <w:bCs/>
          <w:szCs w:val="21"/>
        </w:rPr>
        <w:t>2#show interface serial 2/0</w:t>
      </w:r>
    </w:p>
    <w:p w14:paraId="632FC6F6" w14:textId="6784CCC8" w:rsidR="00D34718" w:rsidRDefault="000301D1" w:rsidP="00D34718">
      <w:pPr>
        <w:pStyle w:val="a5"/>
        <w:spacing w:line="360" w:lineRule="auto"/>
        <w:ind w:left="1742" w:firstLineChars="0" w:firstLine="0"/>
        <w:rPr>
          <w:rFonts w:ascii="宋体" w:hAnsi="宋体" w:hint="eastAsia"/>
          <w:b/>
          <w:bCs/>
          <w:szCs w:val="21"/>
        </w:rPr>
      </w:pPr>
      <w:r>
        <w:rPr>
          <w:rFonts w:ascii="宋体" w:hAnsi="宋体" w:hint="eastAsia"/>
          <w:b/>
          <w:bCs/>
          <w:noProof/>
          <w:szCs w:val="21"/>
        </w:rPr>
        <w:drawing>
          <wp:inline distT="0" distB="0" distL="0" distR="0" wp14:anchorId="1498208A" wp14:editId="37592100">
            <wp:extent cx="4025208" cy="614680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54" cy="616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B654D" w14:textId="16401FA6" w:rsidR="000301D1" w:rsidRPr="0029789B" w:rsidRDefault="000301D1" w:rsidP="000301D1">
      <w:pPr>
        <w:pStyle w:val="a5"/>
        <w:spacing w:line="360" w:lineRule="auto"/>
        <w:ind w:left="840" w:firstLine="482"/>
        <w:rPr>
          <w:rFonts w:ascii="宋体" w:hAnsi="宋体"/>
          <w:b/>
          <w:bCs/>
          <w:sz w:val="24"/>
        </w:rPr>
      </w:pPr>
      <w:r w:rsidRPr="0029789B">
        <w:rPr>
          <w:rFonts w:ascii="宋体" w:hAnsi="宋体" w:hint="eastAsia"/>
          <w:b/>
          <w:bCs/>
          <w:sz w:val="24"/>
        </w:rPr>
        <w:lastRenderedPageBreak/>
        <w:t>第五步：</w:t>
      </w:r>
      <w:r>
        <w:rPr>
          <w:rFonts w:ascii="宋体" w:hAnsi="宋体" w:hint="eastAsia"/>
          <w:b/>
          <w:bCs/>
          <w:sz w:val="24"/>
        </w:rPr>
        <w:t>配置pc机</w:t>
      </w:r>
    </w:p>
    <w:p w14:paraId="4735031F" w14:textId="77777777" w:rsidR="000301D1" w:rsidRPr="00B805B4" w:rsidRDefault="000301D1" w:rsidP="000301D1">
      <w:pPr>
        <w:pStyle w:val="a5"/>
        <w:numPr>
          <w:ilvl w:val="0"/>
          <w:numId w:val="23"/>
        </w:numPr>
        <w:spacing w:line="360" w:lineRule="auto"/>
        <w:ind w:leftChars="642" w:left="1768" w:firstLineChars="0"/>
        <w:rPr>
          <w:rFonts w:ascii="宋体" w:hAnsi="宋体"/>
          <w:b/>
          <w:bCs/>
          <w:sz w:val="22"/>
          <w:szCs w:val="22"/>
        </w:rPr>
      </w:pPr>
      <w:r w:rsidRPr="00B805B4">
        <w:rPr>
          <w:rFonts w:ascii="宋体" w:hAnsi="宋体"/>
          <w:b/>
          <w:bCs/>
          <w:sz w:val="22"/>
          <w:szCs w:val="22"/>
        </w:rPr>
        <w:t>PC1</w:t>
      </w:r>
      <w:r w:rsidRPr="00B805B4">
        <w:rPr>
          <w:rFonts w:ascii="宋体" w:hAnsi="宋体" w:hint="eastAsia"/>
          <w:b/>
          <w:bCs/>
          <w:sz w:val="22"/>
          <w:szCs w:val="22"/>
        </w:rPr>
        <w:t>配置：</w:t>
      </w:r>
    </w:p>
    <w:p w14:paraId="57C59307" w14:textId="77777777" w:rsidR="000301D1" w:rsidRDefault="000301D1" w:rsidP="000301D1">
      <w:pPr>
        <w:spacing w:line="360" w:lineRule="auto"/>
        <w:ind w:leftChars="842" w:left="1768"/>
        <w:rPr>
          <w:rFonts w:ascii="宋体" w:hAnsi="宋体"/>
          <w:b/>
          <w:bCs/>
          <w:sz w:val="28"/>
          <w:szCs w:val="28"/>
        </w:rPr>
      </w:pPr>
      <w:r w:rsidRPr="00B805B4">
        <w:rPr>
          <w:rFonts w:ascii="宋体" w:hAnsi="宋体"/>
          <w:b/>
          <w:bCs/>
          <w:noProof/>
          <w:sz w:val="28"/>
          <w:szCs w:val="28"/>
        </w:rPr>
        <w:drawing>
          <wp:inline distT="0" distB="0" distL="0" distR="0" wp14:anchorId="3389747E" wp14:editId="3B46E1A3">
            <wp:extent cx="3160642" cy="3997036"/>
            <wp:effectExtent l="0" t="0" r="190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4371" cy="40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5A6B" w14:textId="77777777" w:rsidR="000301D1" w:rsidRDefault="000301D1" w:rsidP="000301D1">
      <w:pPr>
        <w:pStyle w:val="a5"/>
        <w:numPr>
          <w:ilvl w:val="0"/>
          <w:numId w:val="23"/>
        </w:numPr>
        <w:spacing w:line="360" w:lineRule="auto"/>
        <w:ind w:leftChars="642" w:left="1768" w:firstLineChars="0"/>
        <w:rPr>
          <w:rFonts w:ascii="宋体" w:hAnsi="宋体"/>
          <w:b/>
          <w:bCs/>
          <w:sz w:val="22"/>
          <w:szCs w:val="22"/>
        </w:rPr>
      </w:pPr>
      <w:r w:rsidRPr="00B805B4">
        <w:rPr>
          <w:rFonts w:ascii="宋体" w:hAnsi="宋体"/>
          <w:b/>
          <w:bCs/>
          <w:sz w:val="22"/>
          <w:szCs w:val="22"/>
        </w:rPr>
        <w:t>P</w:t>
      </w:r>
      <w:r w:rsidRPr="00B805B4">
        <w:rPr>
          <w:rFonts w:ascii="宋体" w:hAnsi="宋体" w:hint="eastAsia"/>
          <w:b/>
          <w:bCs/>
          <w:sz w:val="22"/>
          <w:szCs w:val="22"/>
        </w:rPr>
        <w:t>c2配置：</w:t>
      </w:r>
    </w:p>
    <w:p w14:paraId="75E7A3C5" w14:textId="77777777" w:rsidR="000301D1" w:rsidRDefault="000301D1" w:rsidP="000301D1">
      <w:pPr>
        <w:pStyle w:val="a5"/>
        <w:spacing w:line="360" w:lineRule="auto"/>
        <w:ind w:leftChars="842" w:left="1768" w:firstLineChars="0" w:firstLine="0"/>
        <w:rPr>
          <w:rFonts w:ascii="宋体" w:hAnsi="宋体"/>
          <w:b/>
          <w:bCs/>
          <w:sz w:val="22"/>
          <w:szCs w:val="22"/>
        </w:rPr>
      </w:pPr>
      <w:r w:rsidRPr="00B805B4">
        <w:rPr>
          <w:rFonts w:ascii="宋体" w:hAnsi="宋体"/>
          <w:b/>
          <w:bCs/>
          <w:noProof/>
          <w:sz w:val="22"/>
          <w:szCs w:val="22"/>
        </w:rPr>
        <w:lastRenderedPageBreak/>
        <w:drawing>
          <wp:inline distT="0" distB="0" distL="0" distR="0" wp14:anchorId="294AF838" wp14:editId="3C213331">
            <wp:extent cx="3138055" cy="3922381"/>
            <wp:effectExtent l="0" t="0" r="5715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7422" cy="400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A1CB" w14:textId="77777777" w:rsidR="000301D1" w:rsidRDefault="000301D1" w:rsidP="000301D1">
      <w:pPr>
        <w:pStyle w:val="a5"/>
        <w:numPr>
          <w:ilvl w:val="0"/>
          <w:numId w:val="23"/>
        </w:numPr>
        <w:spacing w:line="360" w:lineRule="auto"/>
        <w:ind w:leftChars="642" w:left="1768" w:firstLineChars="0"/>
        <w:rPr>
          <w:rFonts w:ascii="宋体" w:hAnsi="宋体"/>
          <w:b/>
          <w:bCs/>
          <w:sz w:val="22"/>
          <w:szCs w:val="22"/>
        </w:rPr>
      </w:pPr>
      <w:r>
        <w:rPr>
          <w:rFonts w:ascii="宋体" w:hAnsi="宋体"/>
          <w:b/>
          <w:bCs/>
          <w:sz w:val="22"/>
          <w:szCs w:val="22"/>
        </w:rPr>
        <w:t>P</w:t>
      </w:r>
      <w:r>
        <w:rPr>
          <w:rFonts w:ascii="宋体" w:hAnsi="宋体" w:hint="eastAsia"/>
          <w:b/>
          <w:bCs/>
          <w:sz w:val="22"/>
          <w:szCs w:val="22"/>
        </w:rPr>
        <w:t>c3配置：</w:t>
      </w:r>
    </w:p>
    <w:p w14:paraId="7885D1DE" w14:textId="77777777" w:rsidR="000301D1" w:rsidRDefault="000301D1" w:rsidP="000301D1">
      <w:pPr>
        <w:pStyle w:val="a5"/>
        <w:spacing w:line="360" w:lineRule="auto"/>
        <w:ind w:leftChars="842" w:left="1768" w:firstLineChars="0" w:firstLine="0"/>
        <w:rPr>
          <w:rFonts w:ascii="宋体" w:hAnsi="宋体"/>
          <w:b/>
          <w:bCs/>
          <w:sz w:val="22"/>
          <w:szCs w:val="22"/>
        </w:rPr>
      </w:pPr>
      <w:r>
        <w:rPr>
          <w:rFonts w:ascii="宋体" w:hAnsi="宋体"/>
          <w:b/>
          <w:bCs/>
          <w:noProof/>
          <w:sz w:val="28"/>
          <w:szCs w:val="28"/>
        </w:rPr>
        <w:drawing>
          <wp:inline distT="0" distB="0" distL="0" distR="0" wp14:anchorId="60B5B724" wp14:editId="363FBFD6">
            <wp:extent cx="3397237" cy="3539837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54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2BC8" w14:textId="77777777" w:rsidR="000301D1" w:rsidRDefault="000301D1" w:rsidP="000301D1">
      <w:pPr>
        <w:pStyle w:val="a5"/>
        <w:numPr>
          <w:ilvl w:val="0"/>
          <w:numId w:val="23"/>
        </w:numPr>
        <w:spacing w:line="360" w:lineRule="auto"/>
        <w:ind w:leftChars="642" w:left="1768" w:firstLineChars="0"/>
        <w:rPr>
          <w:rFonts w:ascii="宋体" w:hAnsi="宋体"/>
          <w:b/>
          <w:bCs/>
          <w:sz w:val="22"/>
          <w:szCs w:val="22"/>
        </w:rPr>
      </w:pPr>
      <w:r>
        <w:rPr>
          <w:rFonts w:ascii="宋体" w:hAnsi="宋体"/>
          <w:b/>
          <w:bCs/>
          <w:sz w:val="22"/>
          <w:szCs w:val="22"/>
        </w:rPr>
        <w:t>P</w:t>
      </w:r>
      <w:r>
        <w:rPr>
          <w:rFonts w:ascii="宋体" w:hAnsi="宋体" w:hint="eastAsia"/>
          <w:b/>
          <w:bCs/>
          <w:sz w:val="22"/>
          <w:szCs w:val="22"/>
        </w:rPr>
        <w:t>c4配置：</w:t>
      </w:r>
    </w:p>
    <w:p w14:paraId="1736CE32" w14:textId="29EEDBF5" w:rsidR="0029789B" w:rsidRPr="000301D1" w:rsidRDefault="000301D1" w:rsidP="000301D1">
      <w:pPr>
        <w:pStyle w:val="a5"/>
        <w:spacing w:line="360" w:lineRule="auto"/>
        <w:ind w:left="1742" w:firstLineChars="0" w:firstLine="0"/>
        <w:rPr>
          <w:rFonts w:ascii="宋体" w:hAnsi="宋体" w:hint="eastAsia"/>
          <w:b/>
          <w:bCs/>
          <w:szCs w:val="21"/>
        </w:rPr>
      </w:pPr>
      <w:r w:rsidRPr="003D5846">
        <w:rPr>
          <w:rFonts w:ascii="宋体" w:hAnsi="宋体"/>
          <w:b/>
          <w:bCs/>
          <w:noProof/>
          <w:sz w:val="22"/>
          <w:szCs w:val="22"/>
        </w:rPr>
        <w:lastRenderedPageBreak/>
        <w:drawing>
          <wp:inline distT="0" distB="0" distL="0" distR="0" wp14:anchorId="084C58E7" wp14:editId="73FB4532">
            <wp:extent cx="3600580" cy="4544291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5255" cy="455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24B7" w14:textId="4135F939" w:rsidR="0029789B" w:rsidRPr="0029789B" w:rsidRDefault="0029789B" w:rsidP="003A39F5">
      <w:pPr>
        <w:pStyle w:val="a5"/>
        <w:spacing w:line="360" w:lineRule="auto"/>
        <w:ind w:left="840" w:firstLine="482"/>
        <w:rPr>
          <w:rFonts w:ascii="宋体" w:hAnsi="宋体"/>
          <w:b/>
          <w:bCs/>
          <w:sz w:val="24"/>
        </w:rPr>
      </w:pPr>
      <w:r w:rsidRPr="0029789B">
        <w:rPr>
          <w:rFonts w:ascii="宋体" w:hAnsi="宋体" w:hint="eastAsia"/>
          <w:b/>
          <w:bCs/>
          <w:sz w:val="24"/>
        </w:rPr>
        <w:t>第六步：</w:t>
      </w:r>
      <w:r w:rsidR="000301D1">
        <w:rPr>
          <w:rFonts w:ascii="宋体" w:hAnsi="宋体" w:hint="eastAsia"/>
          <w:b/>
          <w:bCs/>
          <w:sz w:val="24"/>
        </w:rPr>
        <w:t>测试</w:t>
      </w:r>
    </w:p>
    <w:p w14:paraId="071CD7F9" w14:textId="654E361A" w:rsidR="00CF2507" w:rsidRPr="00BB7B39" w:rsidRDefault="00BB7B39" w:rsidP="00BB7B39">
      <w:pPr>
        <w:pStyle w:val="a5"/>
        <w:numPr>
          <w:ilvl w:val="0"/>
          <w:numId w:val="23"/>
        </w:numPr>
        <w:spacing w:line="360" w:lineRule="auto"/>
        <w:ind w:leftChars="642" w:left="1768"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2"/>
          <w:szCs w:val="22"/>
        </w:rPr>
        <w:t>访问控制前教师端Pc1</w:t>
      </w:r>
      <w:r>
        <w:rPr>
          <w:rFonts w:ascii="宋体" w:hAnsi="宋体"/>
          <w:sz w:val="22"/>
          <w:szCs w:val="22"/>
        </w:rPr>
        <w:t xml:space="preserve"> </w:t>
      </w:r>
      <w:r>
        <w:rPr>
          <w:rFonts w:ascii="宋体" w:hAnsi="宋体" w:hint="eastAsia"/>
          <w:sz w:val="22"/>
          <w:szCs w:val="22"/>
        </w:rPr>
        <w:t>ping</w:t>
      </w:r>
      <w:r>
        <w:rPr>
          <w:rFonts w:ascii="宋体" w:hAnsi="宋体"/>
          <w:sz w:val="22"/>
          <w:szCs w:val="22"/>
        </w:rPr>
        <w:t xml:space="preserve"> FTP</w:t>
      </w:r>
      <w:r>
        <w:rPr>
          <w:rFonts w:ascii="宋体" w:hAnsi="宋体" w:hint="eastAsia"/>
          <w:sz w:val="22"/>
          <w:szCs w:val="22"/>
        </w:rPr>
        <w:t>（ping通）：</w:t>
      </w:r>
    </w:p>
    <w:p w14:paraId="047E7677" w14:textId="243BE2FB" w:rsidR="00BB7B39" w:rsidRDefault="00BB7B39" w:rsidP="00BB7B39">
      <w:pPr>
        <w:pStyle w:val="a5"/>
        <w:spacing w:line="360" w:lineRule="auto"/>
        <w:ind w:left="1768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noProof/>
          <w:sz w:val="24"/>
        </w:rPr>
        <w:drawing>
          <wp:inline distT="0" distB="0" distL="0" distR="0" wp14:anchorId="287F6A10" wp14:editId="3B14A81A">
            <wp:extent cx="3624458" cy="14541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555" cy="14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A5A28" w14:textId="2C52F9ED" w:rsidR="00BB7B39" w:rsidRPr="00BB7B39" w:rsidRDefault="00BB7B39" w:rsidP="00BB7B39">
      <w:pPr>
        <w:pStyle w:val="a5"/>
        <w:numPr>
          <w:ilvl w:val="0"/>
          <w:numId w:val="23"/>
        </w:numPr>
        <w:spacing w:line="360" w:lineRule="auto"/>
        <w:ind w:leftChars="642" w:left="1768"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2"/>
          <w:szCs w:val="22"/>
        </w:rPr>
        <w:t>访问控制前学生端Pc2</w:t>
      </w:r>
      <w:r>
        <w:rPr>
          <w:rFonts w:ascii="宋体" w:hAnsi="宋体"/>
          <w:sz w:val="22"/>
          <w:szCs w:val="22"/>
        </w:rPr>
        <w:t xml:space="preserve"> </w:t>
      </w:r>
      <w:r>
        <w:rPr>
          <w:rFonts w:ascii="宋体" w:hAnsi="宋体" w:hint="eastAsia"/>
          <w:sz w:val="22"/>
          <w:szCs w:val="22"/>
        </w:rPr>
        <w:t>ping</w:t>
      </w:r>
      <w:r>
        <w:rPr>
          <w:rFonts w:ascii="宋体" w:hAnsi="宋体"/>
          <w:sz w:val="22"/>
          <w:szCs w:val="22"/>
        </w:rPr>
        <w:t xml:space="preserve"> FTP</w:t>
      </w:r>
      <w:r>
        <w:rPr>
          <w:rFonts w:ascii="宋体" w:hAnsi="宋体" w:hint="eastAsia"/>
          <w:sz w:val="22"/>
          <w:szCs w:val="22"/>
        </w:rPr>
        <w:t>（ping通）：</w:t>
      </w:r>
    </w:p>
    <w:p w14:paraId="064AB186" w14:textId="2D0D8742" w:rsidR="00BB7B39" w:rsidRDefault="00BB7B39" w:rsidP="00BB7B39">
      <w:pPr>
        <w:pStyle w:val="a5"/>
        <w:spacing w:line="360" w:lineRule="auto"/>
        <w:ind w:left="1768" w:firstLineChars="0" w:firstLine="0"/>
        <w:rPr>
          <w:rFonts w:ascii="宋体" w:hAnsi="宋体" w:hint="eastAsia"/>
          <w:sz w:val="24"/>
        </w:rPr>
      </w:pPr>
      <w:r>
        <w:rPr>
          <w:rFonts w:ascii="宋体" w:hAnsi="宋体"/>
          <w:noProof/>
          <w:sz w:val="22"/>
          <w:szCs w:val="22"/>
        </w:rPr>
        <w:drawing>
          <wp:inline distT="0" distB="0" distL="0" distR="0" wp14:anchorId="2814BE03" wp14:editId="1AEC4836">
            <wp:extent cx="3759200" cy="124551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438" cy="125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AAE3C" w14:textId="0CA826BC" w:rsidR="00BB7B39" w:rsidRDefault="00BB7B39" w:rsidP="00BB7B39">
      <w:pPr>
        <w:pStyle w:val="a5"/>
        <w:numPr>
          <w:ilvl w:val="0"/>
          <w:numId w:val="23"/>
        </w:numPr>
        <w:spacing w:line="360" w:lineRule="auto"/>
        <w:ind w:leftChars="642" w:left="1768" w:firstLineChars="0"/>
        <w:rPr>
          <w:rFonts w:ascii="宋体" w:hAnsi="宋体"/>
          <w:sz w:val="22"/>
          <w:szCs w:val="22"/>
        </w:rPr>
      </w:pPr>
      <w:r w:rsidRPr="006E2CD4">
        <w:rPr>
          <w:rFonts w:ascii="宋体" w:hAnsi="宋体" w:hint="eastAsia"/>
          <w:sz w:val="22"/>
          <w:szCs w:val="22"/>
        </w:rPr>
        <w:t>访问控制</w:t>
      </w:r>
      <w:r w:rsidR="006E2CD4">
        <w:rPr>
          <w:rFonts w:ascii="宋体" w:hAnsi="宋体" w:hint="eastAsia"/>
          <w:sz w:val="22"/>
          <w:szCs w:val="22"/>
        </w:rPr>
        <w:t>后教师端</w:t>
      </w:r>
      <w:r w:rsidR="006E2CD4" w:rsidRPr="006E2CD4">
        <w:rPr>
          <w:rFonts w:ascii="宋体" w:hAnsi="宋体" w:hint="eastAsia"/>
          <w:sz w:val="22"/>
          <w:szCs w:val="22"/>
        </w:rPr>
        <w:t>Pc</w:t>
      </w:r>
      <w:r w:rsidR="006E2CD4">
        <w:rPr>
          <w:rFonts w:ascii="宋体" w:hAnsi="宋体"/>
          <w:sz w:val="22"/>
          <w:szCs w:val="22"/>
        </w:rPr>
        <w:t>1</w:t>
      </w:r>
      <w:r w:rsidR="006E2CD4" w:rsidRPr="006E2CD4">
        <w:rPr>
          <w:rFonts w:ascii="宋体" w:hAnsi="宋体"/>
          <w:sz w:val="22"/>
          <w:szCs w:val="22"/>
        </w:rPr>
        <w:t xml:space="preserve"> </w:t>
      </w:r>
      <w:r w:rsidR="006E2CD4" w:rsidRPr="006E2CD4">
        <w:rPr>
          <w:rFonts w:ascii="宋体" w:hAnsi="宋体" w:hint="eastAsia"/>
          <w:sz w:val="22"/>
          <w:szCs w:val="22"/>
        </w:rPr>
        <w:t>ping</w:t>
      </w:r>
      <w:r w:rsidR="006E2CD4" w:rsidRPr="006E2CD4">
        <w:rPr>
          <w:rFonts w:ascii="宋体" w:hAnsi="宋体"/>
          <w:sz w:val="22"/>
          <w:szCs w:val="22"/>
        </w:rPr>
        <w:t xml:space="preserve"> FTP</w:t>
      </w:r>
      <w:r w:rsidR="006E2CD4" w:rsidRPr="006E2CD4">
        <w:rPr>
          <w:rFonts w:ascii="宋体" w:hAnsi="宋体" w:hint="eastAsia"/>
          <w:sz w:val="22"/>
          <w:szCs w:val="22"/>
        </w:rPr>
        <w:t>（ping通）</w:t>
      </w:r>
      <w:r w:rsidR="006E2CD4">
        <w:rPr>
          <w:rFonts w:ascii="宋体" w:hAnsi="宋体" w:hint="eastAsia"/>
          <w:sz w:val="22"/>
          <w:szCs w:val="22"/>
        </w:rPr>
        <w:t>：</w:t>
      </w:r>
    </w:p>
    <w:p w14:paraId="6BDDD950" w14:textId="0C39C103" w:rsidR="006E2CD4" w:rsidRPr="006E2CD4" w:rsidRDefault="006E2CD4" w:rsidP="006E2CD4">
      <w:pPr>
        <w:pStyle w:val="a5"/>
        <w:spacing w:line="360" w:lineRule="auto"/>
        <w:ind w:left="1768" w:firstLineChars="0" w:firstLine="0"/>
        <w:rPr>
          <w:rFonts w:ascii="宋体" w:hAnsi="宋体" w:hint="eastAsia"/>
          <w:sz w:val="22"/>
          <w:szCs w:val="22"/>
        </w:rPr>
      </w:pPr>
      <w:r>
        <w:rPr>
          <w:rFonts w:ascii="宋体" w:hAnsi="宋体" w:hint="eastAsia"/>
          <w:noProof/>
          <w:sz w:val="22"/>
          <w:szCs w:val="22"/>
        </w:rPr>
        <w:lastRenderedPageBreak/>
        <w:drawing>
          <wp:inline distT="0" distB="0" distL="0" distR="0" wp14:anchorId="142E5E34" wp14:editId="7416826D">
            <wp:extent cx="3624458" cy="14541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696" cy="145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4D0D6" w14:textId="1488E849" w:rsidR="006E2CD4" w:rsidRDefault="006E2CD4" w:rsidP="006E2CD4">
      <w:pPr>
        <w:pStyle w:val="a5"/>
        <w:numPr>
          <w:ilvl w:val="0"/>
          <w:numId w:val="23"/>
        </w:numPr>
        <w:spacing w:line="360" w:lineRule="auto"/>
        <w:ind w:leftChars="642" w:left="1768" w:firstLineChars="0"/>
        <w:rPr>
          <w:rFonts w:ascii="宋体" w:hAnsi="宋体"/>
          <w:sz w:val="22"/>
          <w:szCs w:val="22"/>
        </w:rPr>
      </w:pPr>
      <w:r w:rsidRPr="006E2CD4">
        <w:rPr>
          <w:rFonts w:ascii="宋体" w:hAnsi="宋体" w:hint="eastAsia"/>
          <w:sz w:val="22"/>
          <w:szCs w:val="22"/>
        </w:rPr>
        <w:t>访问控制</w:t>
      </w:r>
      <w:r>
        <w:rPr>
          <w:rFonts w:ascii="宋体" w:hAnsi="宋体" w:hint="eastAsia"/>
          <w:sz w:val="22"/>
          <w:szCs w:val="22"/>
        </w:rPr>
        <w:t>后</w:t>
      </w:r>
      <w:r>
        <w:rPr>
          <w:rFonts w:ascii="宋体" w:hAnsi="宋体" w:hint="eastAsia"/>
          <w:sz w:val="22"/>
          <w:szCs w:val="22"/>
        </w:rPr>
        <w:t>学生</w:t>
      </w:r>
      <w:r>
        <w:rPr>
          <w:rFonts w:ascii="宋体" w:hAnsi="宋体" w:hint="eastAsia"/>
          <w:sz w:val="22"/>
          <w:szCs w:val="22"/>
        </w:rPr>
        <w:t>端</w:t>
      </w:r>
      <w:r w:rsidRPr="006E2CD4">
        <w:rPr>
          <w:rFonts w:ascii="宋体" w:hAnsi="宋体" w:hint="eastAsia"/>
          <w:sz w:val="22"/>
          <w:szCs w:val="22"/>
        </w:rPr>
        <w:t>Pc</w:t>
      </w:r>
      <w:r>
        <w:rPr>
          <w:rFonts w:ascii="宋体" w:hAnsi="宋体" w:hint="eastAsia"/>
          <w:sz w:val="22"/>
          <w:szCs w:val="22"/>
        </w:rPr>
        <w:t>2</w:t>
      </w:r>
      <w:r w:rsidRPr="006E2CD4">
        <w:rPr>
          <w:rFonts w:ascii="宋体" w:hAnsi="宋体"/>
          <w:sz w:val="22"/>
          <w:szCs w:val="22"/>
        </w:rPr>
        <w:t xml:space="preserve"> </w:t>
      </w:r>
      <w:r w:rsidRPr="006E2CD4">
        <w:rPr>
          <w:rFonts w:ascii="宋体" w:hAnsi="宋体" w:hint="eastAsia"/>
          <w:sz w:val="22"/>
          <w:szCs w:val="22"/>
        </w:rPr>
        <w:t>ping</w:t>
      </w:r>
      <w:r w:rsidRPr="006E2CD4">
        <w:rPr>
          <w:rFonts w:ascii="宋体" w:hAnsi="宋体"/>
          <w:sz w:val="22"/>
          <w:szCs w:val="22"/>
        </w:rPr>
        <w:t xml:space="preserve"> FTP</w:t>
      </w:r>
      <w:r w:rsidRPr="006E2CD4">
        <w:rPr>
          <w:rFonts w:ascii="宋体" w:hAnsi="宋体" w:hint="eastAsia"/>
          <w:sz w:val="22"/>
          <w:szCs w:val="22"/>
        </w:rPr>
        <w:t>（ping</w:t>
      </w:r>
      <w:r>
        <w:rPr>
          <w:rFonts w:ascii="宋体" w:hAnsi="宋体" w:hint="eastAsia"/>
          <w:sz w:val="22"/>
          <w:szCs w:val="22"/>
        </w:rPr>
        <w:t>不</w:t>
      </w:r>
      <w:r w:rsidRPr="006E2CD4">
        <w:rPr>
          <w:rFonts w:ascii="宋体" w:hAnsi="宋体" w:hint="eastAsia"/>
          <w:sz w:val="22"/>
          <w:szCs w:val="22"/>
        </w:rPr>
        <w:t>通）</w:t>
      </w:r>
      <w:r>
        <w:rPr>
          <w:rFonts w:ascii="宋体" w:hAnsi="宋体" w:hint="eastAsia"/>
          <w:sz w:val="22"/>
          <w:szCs w:val="22"/>
        </w:rPr>
        <w:t>：</w:t>
      </w:r>
    </w:p>
    <w:p w14:paraId="0750E850" w14:textId="66850516" w:rsidR="00BB7B39" w:rsidRDefault="00422B0A" w:rsidP="006E2CD4">
      <w:pPr>
        <w:pStyle w:val="a5"/>
        <w:spacing w:line="360" w:lineRule="auto"/>
        <w:ind w:left="1768" w:firstLineChars="0" w:firstLine="0"/>
        <w:rPr>
          <w:rFonts w:ascii="宋体" w:hAnsi="宋体" w:hint="eastAsia"/>
          <w:sz w:val="24"/>
        </w:rPr>
      </w:pPr>
      <w:r w:rsidRPr="00422B0A">
        <w:rPr>
          <w:rFonts w:ascii="宋体" w:hAnsi="宋体"/>
          <w:sz w:val="24"/>
        </w:rPr>
        <w:drawing>
          <wp:inline distT="0" distB="0" distL="0" distR="0" wp14:anchorId="18211ABA" wp14:editId="1DB7FFB6">
            <wp:extent cx="3597910" cy="1316404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5829" cy="13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FBFF" w14:textId="534ED614" w:rsidR="00BB7B39" w:rsidRPr="00422B0A" w:rsidRDefault="00422B0A" w:rsidP="00BB7B39">
      <w:pPr>
        <w:pStyle w:val="a5"/>
        <w:numPr>
          <w:ilvl w:val="0"/>
          <w:numId w:val="23"/>
        </w:numPr>
        <w:spacing w:line="360" w:lineRule="auto"/>
        <w:ind w:leftChars="642" w:left="1768"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2"/>
          <w:szCs w:val="22"/>
        </w:rPr>
        <w:t>网管机pc3抓包：</w:t>
      </w:r>
    </w:p>
    <w:p w14:paraId="2C9EF679" w14:textId="011D58C5" w:rsidR="00BB7B39" w:rsidRPr="00422B0A" w:rsidRDefault="00422B0A" w:rsidP="00422B0A">
      <w:pPr>
        <w:pStyle w:val="a5"/>
        <w:spacing w:line="360" w:lineRule="auto"/>
        <w:ind w:left="1768" w:firstLineChars="0" w:firstLine="0"/>
        <w:rPr>
          <w:rFonts w:ascii="宋体" w:hAnsi="宋体" w:hint="eastAsia"/>
          <w:sz w:val="24"/>
        </w:rPr>
      </w:pPr>
      <w:r w:rsidRPr="00422B0A">
        <w:rPr>
          <w:rFonts w:ascii="宋体" w:hAnsi="宋体"/>
          <w:sz w:val="24"/>
        </w:rPr>
        <w:drawing>
          <wp:inline distT="0" distB="0" distL="0" distR="0" wp14:anchorId="147B794D" wp14:editId="787F39B7">
            <wp:extent cx="4214846" cy="25590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0916" cy="2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739F" w14:textId="77777777" w:rsidR="008D09C0" w:rsidRDefault="008D09C0" w:rsidP="003A39F5">
      <w:pPr>
        <w:numPr>
          <w:ilvl w:val="0"/>
          <w:numId w:val="1"/>
        </w:numPr>
        <w:spacing w:line="360" w:lineRule="auto"/>
        <w:rPr>
          <w:rFonts w:ascii="宋体" w:hAnsi="宋体"/>
          <w:b/>
          <w:bCs/>
          <w:sz w:val="28"/>
          <w:szCs w:val="28"/>
        </w:rPr>
      </w:pPr>
      <w:r w:rsidRPr="002E7D4D">
        <w:rPr>
          <w:rFonts w:ascii="宋体" w:hAnsi="宋体" w:hint="eastAsia"/>
          <w:b/>
          <w:bCs/>
          <w:sz w:val="28"/>
          <w:szCs w:val="28"/>
        </w:rPr>
        <w:t>实验小结</w:t>
      </w:r>
    </w:p>
    <w:p w14:paraId="03F20026" w14:textId="54FE3D7E" w:rsidR="004A7828" w:rsidRPr="00F81867" w:rsidRDefault="00422B0A" w:rsidP="003A39F5">
      <w:pPr>
        <w:pStyle w:val="a5"/>
        <w:numPr>
          <w:ilvl w:val="0"/>
          <w:numId w:val="15"/>
        </w:numPr>
        <w:spacing w:line="360" w:lineRule="auto"/>
        <w:ind w:firstLineChars="0"/>
      </w:pPr>
      <w:r>
        <w:rPr>
          <w:rFonts w:ascii="宋体" w:hAnsi="宋体" w:hint="eastAsia"/>
          <w:sz w:val="24"/>
        </w:rPr>
        <w:t>通过大实验更好的了解了网络的搭建与接线</w:t>
      </w:r>
      <w:r w:rsidR="00F81867">
        <w:rPr>
          <w:rFonts w:ascii="宋体" w:hAnsi="宋体" w:hint="eastAsia"/>
          <w:sz w:val="24"/>
        </w:rPr>
        <w:t>。</w:t>
      </w:r>
    </w:p>
    <w:p w14:paraId="61EE28E6" w14:textId="35CAF722" w:rsidR="00F81867" w:rsidRPr="008D09C0" w:rsidRDefault="00422B0A" w:rsidP="003A39F5">
      <w:pPr>
        <w:pStyle w:val="a5"/>
        <w:numPr>
          <w:ilvl w:val="0"/>
          <w:numId w:val="15"/>
        </w:numPr>
        <w:spacing w:line="360" w:lineRule="auto"/>
        <w:ind w:firstLineChars="0"/>
      </w:pPr>
      <w:r>
        <w:rPr>
          <w:rFonts w:ascii="宋体" w:hAnsi="宋体" w:hint="eastAsia"/>
          <w:sz w:val="24"/>
        </w:rPr>
        <w:t>加深了协议、交换机、路由器的作用。</w:t>
      </w:r>
    </w:p>
    <w:sectPr w:rsidR="00F81867" w:rsidRPr="008D09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F9DF3" w14:textId="77777777" w:rsidR="00A167EC" w:rsidRDefault="00A167EC" w:rsidP="00E24E4E">
      <w:r>
        <w:separator/>
      </w:r>
    </w:p>
  </w:endnote>
  <w:endnote w:type="continuationSeparator" w:id="0">
    <w:p w14:paraId="481CE4E0" w14:textId="77777777" w:rsidR="00A167EC" w:rsidRDefault="00A167EC" w:rsidP="00E24E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11FDAC" w14:textId="77777777" w:rsidR="00A167EC" w:rsidRDefault="00A167EC" w:rsidP="00E24E4E">
      <w:r>
        <w:separator/>
      </w:r>
    </w:p>
  </w:footnote>
  <w:footnote w:type="continuationSeparator" w:id="0">
    <w:p w14:paraId="21211C7F" w14:textId="77777777" w:rsidR="00A167EC" w:rsidRDefault="00A167EC" w:rsidP="00E24E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6"/>
    <w:multiLevelType w:val="multilevel"/>
    <w:tmpl w:val="00000006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C"/>
    <w:multiLevelType w:val="singleLevel"/>
    <w:tmpl w:val="0000000C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00000021"/>
    <w:multiLevelType w:val="multilevel"/>
    <w:tmpl w:val="00000021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352"/>
        </w:tabs>
        <w:ind w:left="1352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000023"/>
    <w:multiLevelType w:val="multilevel"/>
    <w:tmpl w:val="00000023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0000027"/>
    <w:multiLevelType w:val="multilevel"/>
    <w:tmpl w:val="00000027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3D075D3"/>
    <w:multiLevelType w:val="multilevel"/>
    <w:tmpl w:val="00000006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4061A5"/>
    <w:multiLevelType w:val="hybridMultilevel"/>
    <w:tmpl w:val="B95CB182"/>
    <w:lvl w:ilvl="0" w:tplc="478AE836">
      <w:start w:val="1"/>
      <w:numFmt w:val="decimal"/>
      <w:pStyle w:val="a"/>
      <w:lvlText w:val="%1."/>
      <w:lvlJc w:val="left"/>
      <w:pPr>
        <w:ind w:left="1140" w:hanging="420"/>
      </w:pPr>
      <w:rPr>
        <w:rFonts w:ascii="宋体" w:eastAsia="宋体" w:hAnsi="宋体" w:hint="eastAsia"/>
        <w:b/>
        <w:i w:val="0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12FA21D8"/>
    <w:multiLevelType w:val="hybridMultilevel"/>
    <w:tmpl w:val="21540DE0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1AD22688"/>
    <w:multiLevelType w:val="hybridMultilevel"/>
    <w:tmpl w:val="734464A0"/>
    <w:lvl w:ilvl="0" w:tplc="04090001">
      <w:start w:val="1"/>
      <w:numFmt w:val="bullet"/>
      <w:lvlText w:val=""/>
      <w:lvlJc w:val="left"/>
      <w:pPr>
        <w:ind w:left="17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02" w:hanging="420"/>
      </w:pPr>
      <w:rPr>
        <w:rFonts w:ascii="Wingdings" w:hAnsi="Wingdings" w:hint="default"/>
      </w:rPr>
    </w:lvl>
  </w:abstractNum>
  <w:abstractNum w:abstractNumId="10" w15:restartNumberingAfterBreak="0">
    <w:nsid w:val="1B1368ED"/>
    <w:multiLevelType w:val="hybridMultilevel"/>
    <w:tmpl w:val="D654DEB4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1" w15:restartNumberingAfterBreak="0">
    <w:nsid w:val="23B22AEE"/>
    <w:multiLevelType w:val="hybridMultilevel"/>
    <w:tmpl w:val="543632CC"/>
    <w:lvl w:ilvl="0" w:tplc="04090001">
      <w:start w:val="1"/>
      <w:numFmt w:val="bullet"/>
      <w:lvlText w:val=""/>
      <w:lvlJc w:val="left"/>
      <w:pPr>
        <w:ind w:left="1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12" w15:restartNumberingAfterBreak="0">
    <w:nsid w:val="27B042B5"/>
    <w:multiLevelType w:val="hybridMultilevel"/>
    <w:tmpl w:val="997CD96A"/>
    <w:lvl w:ilvl="0" w:tplc="04090001">
      <w:start w:val="1"/>
      <w:numFmt w:val="bullet"/>
      <w:lvlText w:val=""/>
      <w:lvlJc w:val="left"/>
      <w:pPr>
        <w:ind w:left="1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13" w15:restartNumberingAfterBreak="0">
    <w:nsid w:val="2E2E5786"/>
    <w:multiLevelType w:val="hybridMultilevel"/>
    <w:tmpl w:val="522E15A8"/>
    <w:lvl w:ilvl="0" w:tplc="39F83136">
      <w:start w:val="1"/>
      <w:numFmt w:val="chineseCountingThousand"/>
      <w:lvlText w:val="%1、"/>
      <w:lvlJc w:val="left"/>
      <w:pPr>
        <w:ind w:left="720" w:hanging="720"/>
      </w:pPr>
      <w:rPr>
        <w:rFonts w:hint="default"/>
        <w:b/>
        <w:bCs/>
        <w:sz w:val="28"/>
        <w:szCs w:val="28"/>
      </w:rPr>
    </w:lvl>
    <w:lvl w:ilvl="1" w:tplc="37CE5EC6">
      <w:start w:val="1"/>
      <w:numFmt w:val="lowerLetter"/>
      <w:lvlText w:val="%2)"/>
      <w:lvlJc w:val="left"/>
      <w:pPr>
        <w:ind w:left="840" w:hanging="420"/>
      </w:pPr>
      <w:rPr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3BA13CF"/>
    <w:multiLevelType w:val="hybridMultilevel"/>
    <w:tmpl w:val="B2E20580"/>
    <w:lvl w:ilvl="0" w:tplc="ED6854C6">
      <w:start w:val="1"/>
      <w:numFmt w:val="decimal"/>
      <w:lvlText w:val="%1、"/>
      <w:lvlJc w:val="left"/>
      <w:pPr>
        <w:ind w:left="1674" w:hanging="62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abstractNum w:abstractNumId="15" w15:restartNumberingAfterBreak="0">
    <w:nsid w:val="35006ED1"/>
    <w:multiLevelType w:val="hybridMultilevel"/>
    <w:tmpl w:val="E9E0DFA6"/>
    <w:lvl w:ilvl="0" w:tplc="428A1C8A">
      <w:start w:val="1"/>
      <w:numFmt w:val="chineseCountingThousand"/>
      <w:lvlText w:val="(%1)"/>
      <w:lvlJc w:val="left"/>
      <w:pPr>
        <w:ind w:left="840" w:hanging="42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D6C0EDF"/>
    <w:multiLevelType w:val="hybridMultilevel"/>
    <w:tmpl w:val="D4E4DCD6"/>
    <w:lvl w:ilvl="0" w:tplc="04090001">
      <w:start w:val="1"/>
      <w:numFmt w:val="bullet"/>
      <w:lvlText w:val=""/>
      <w:lvlJc w:val="left"/>
      <w:pPr>
        <w:ind w:left="1139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59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9" w:hanging="420"/>
      </w:pPr>
      <w:rPr>
        <w:rFonts w:ascii="Wingdings" w:hAnsi="Wingdings" w:hint="default"/>
      </w:rPr>
    </w:lvl>
  </w:abstractNum>
  <w:abstractNum w:abstractNumId="17" w15:restartNumberingAfterBreak="0">
    <w:nsid w:val="5B4C3C59"/>
    <w:multiLevelType w:val="hybridMultilevel"/>
    <w:tmpl w:val="DEFC26D8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8" w15:restartNumberingAfterBreak="0">
    <w:nsid w:val="66B32E95"/>
    <w:multiLevelType w:val="multilevel"/>
    <w:tmpl w:val="00000006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227A32"/>
    <w:multiLevelType w:val="multilevel"/>
    <w:tmpl w:val="00000006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FF2CE2"/>
    <w:multiLevelType w:val="hybridMultilevel"/>
    <w:tmpl w:val="C784AE3E"/>
    <w:lvl w:ilvl="0" w:tplc="43B4A1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1" w15:restartNumberingAfterBreak="0">
    <w:nsid w:val="74E83B78"/>
    <w:multiLevelType w:val="hybridMultilevel"/>
    <w:tmpl w:val="46D24262"/>
    <w:lvl w:ilvl="0" w:tplc="04090017">
      <w:start w:val="1"/>
      <w:numFmt w:val="chineseCountingThousand"/>
      <w:lvlText w:val="(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7E1E158E"/>
    <w:multiLevelType w:val="multilevel"/>
    <w:tmpl w:val="00000006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4"/>
  </w:num>
  <w:num w:numId="4">
    <w:abstractNumId w:val="7"/>
  </w:num>
  <w:num w:numId="5">
    <w:abstractNumId w:val="6"/>
  </w:num>
  <w:num w:numId="6">
    <w:abstractNumId w:val="22"/>
  </w:num>
  <w:num w:numId="7">
    <w:abstractNumId w:val="19"/>
  </w:num>
  <w:num w:numId="8">
    <w:abstractNumId w:val="8"/>
  </w:num>
  <w:num w:numId="9">
    <w:abstractNumId w:val="15"/>
  </w:num>
  <w:num w:numId="10">
    <w:abstractNumId w:val="14"/>
  </w:num>
  <w:num w:numId="11">
    <w:abstractNumId w:val="20"/>
  </w:num>
  <w:num w:numId="12">
    <w:abstractNumId w:val="0"/>
  </w:num>
  <w:num w:numId="13">
    <w:abstractNumId w:val="5"/>
  </w:num>
  <w:num w:numId="14">
    <w:abstractNumId w:val="21"/>
  </w:num>
  <w:num w:numId="15">
    <w:abstractNumId w:val="18"/>
  </w:num>
  <w:num w:numId="16">
    <w:abstractNumId w:val="3"/>
  </w:num>
  <w:num w:numId="17">
    <w:abstractNumId w:val="2"/>
  </w:num>
  <w:num w:numId="18">
    <w:abstractNumId w:val="10"/>
  </w:num>
  <w:num w:numId="19">
    <w:abstractNumId w:val="12"/>
  </w:num>
  <w:num w:numId="20">
    <w:abstractNumId w:val="11"/>
  </w:num>
  <w:num w:numId="21">
    <w:abstractNumId w:val="9"/>
  </w:num>
  <w:num w:numId="22">
    <w:abstractNumId w:val="17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143"/>
    <w:rsid w:val="000301D1"/>
    <w:rsid w:val="000B3BC9"/>
    <w:rsid w:val="000D7FD9"/>
    <w:rsid w:val="001030E8"/>
    <w:rsid w:val="00143C91"/>
    <w:rsid w:val="00150EAA"/>
    <w:rsid w:val="001E5B65"/>
    <w:rsid w:val="0029789B"/>
    <w:rsid w:val="002A5A49"/>
    <w:rsid w:val="002F0863"/>
    <w:rsid w:val="002F319F"/>
    <w:rsid w:val="003A39F5"/>
    <w:rsid w:val="003B2E60"/>
    <w:rsid w:val="003B4BB0"/>
    <w:rsid w:val="003D5846"/>
    <w:rsid w:val="003D611C"/>
    <w:rsid w:val="00410078"/>
    <w:rsid w:val="00422B0A"/>
    <w:rsid w:val="004A7828"/>
    <w:rsid w:val="005240F5"/>
    <w:rsid w:val="005514BA"/>
    <w:rsid w:val="00552B7B"/>
    <w:rsid w:val="00576092"/>
    <w:rsid w:val="005B27FC"/>
    <w:rsid w:val="006E2CD4"/>
    <w:rsid w:val="007525EB"/>
    <w:rsid w:val="00765862"/>
    <w:rsid w:val="008D09C0"/>
    <w:rsid w:val="008D6D37"/>
    <w:rsid w:val="00905B31"/>
    <w:rsid w:val="00933609"/>
    <w:rsid w:val="00A167EC"/>
    <w:rsid w:val="00A41CB7"/>
    <w:rsid w:val="00A70A05"/>
    <w:rsid w:val="00A82946"/>
    <w:rsid w:val="00AF1992"/>
    <w:rsid w:val="00AF5A4D"/>
    <w:rsid w:val="00B805B4"/>
    <w:rsid w:val="00B8246B"/>
    <w:rsid w:val="00BB7B39"/>
    <w:rsid w:val="00C62912"/>
    <w:rsid w:val="00CB73CA"/>
    <w:rsid w:val="00CF2507"/>
    <w:rsid w:val="00D176FE"/>
    <w:rsid w:val="00D20B80"/>
    <w:rsid w:val="00D34718"/>
    <w:rsid w:val="00E24E4E"/>
    <w:rsid w:val="00F44DB7"/>
    <w:rsid w:val="00F659F2"/>
    <w:rsid w:val="00F81867"/>
    <w:rsid w:val="00FB7143"/>
    <w:rsid w:val="00FC4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9DEA44"/>
  <w15:chartTrackingRefBased/>
  <w15:docId w15:val="{84916614-0E6F-495E-B2B7-AAE2F83ED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301D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论文"/>
    <w:basedOn w:val="a0"/>
    <w:rsid w:val="008D09C0"/>
    <w:pPr>
      <w:numPr>
        <w:numId w:val="4"/>
      </w:numPr>
    </w:pPr>
  </w:style>
  <w:style w:type="character" w:styleId="a4">
    <w:name w:val="Hyperlink"/>
    <w:rsid w:val="008D09C0"/>
    <w:rPr>
      <w:color w:val="0563C1"/>
      <w:u w:val="single"/>
    </w:rPr>
  </w:style>
  <w:style w:type="paragraph" w:styleId="a5">
    <w:name w:val="List Paragraph"/>
    <w:basedOn w:val="a0"/>
    <w:uiPriority w:val="34"/>
    <w:qFormat/>
    <w:rsid w:val="008D09C0"/>
    <w:pPr>
      <w:ind w:firstLineChars="200" w:firstLine="420"/>
    </w:pPr>
  </w:style>
  <w:style w:type="paragraph" w:styleId="a6">
    <w:name w:val="header"/>
    <w:basedOn w:val="a0"/>
    <w:link w:val="a7"/>
    <w:uiPriority w:val="99"/>
    <w:unhideWhenUsed/>
    <w:rsid w:val="00E24E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E24E4E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0"/>
    <w:link w:val="a9"/>
    <w:uiPriority w:val="99"/>
    <w:unhideWhenUsed/>
    <w:rsid w:val="00E24E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rsid w:val="00E24E4E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17</Pages>
  <Words>759</Words>
  <Characters>4328</Characters>
  <Application>Microsoft Office Word</Application>
  <DocSecurity>0</DocSecurity>
  <Lines>36</Lines>
  <Paragraphs>10</Paragraphs>
  <ScaleCrop>false</ScaleCrop>
  <Company/>
  <LinksUpToDate>false</LinksUpToDate>
  <CharactersWithSpaces>5077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 佳宏</dc:creator>
  <cp:keywords/>
  <dc:description/>
  <cp:lastModifiedBy>蔡 佳宏</cp:lastModifiedBy>
  <cp:revision>4</cp:revision>
  <dcterms:created xsi:type="dcterms:W3CDTF">2021-12-19T06:47:00Z</dcterms:created>
  <dcterms:modified xsi:type="dcterms:W3CDTF">2021-12-19T15:15:00Z</dcterms:modified>
</cp:coreProperties>
</file>
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F2465" w14:textId="77777777" w:rsidR="0071786A" w:rsidRDefault="0071786A" w:rsidP="0071786A">
      <w:pPr>
        <w:jc w:val="center"/>
        <w:rPr>
          <w:rFonts w:eastAsia="楷体_GB2312"/>
          <w:b/>
          <w:sz w:val="44"/>
          <w:szCs w:val="44"/>
        </w:rPr>
      </w:pPr>
      <w:bookmarkStart w:id="0" w:name="_Hlk87903691"/>
      <w:bookmarkEnd w:id="0"/>
      <w:r>
        <w:rPr>
          <w:rFonts w:eastAsia="楷体_GB2312" w:hint="eastAsia"/>
          <w:b/>
          <w:sz w:val="44"/>
          <w:szCs w:val="44"/>
        </w:rPr>
        <w:t>暨南大学本科实验报告专用纸</w:t>
      </w:r>
    </w:p>
    <w:p w14:paraId="29A41E9E" w14:textId="77777777" w:rsidR="0071786A" w:rsidRDefault="0071786A" w:rsidP="0071786A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>计算机网络实验</w:t>
      </w:r>
      <w:r>
        <w:rPr>
          <w:rFonts w:eastAsia="楷体_GB2312"/>
          <w:sz w:val="28"/>
          <w:szCs w:val="28"/>
          <w:u w:val="single"/>
        </w:rPr>
        <w:t xml:space="preserve">              </w:t>
      </w:r>
      <w:r>
        <w:rPr>
          <w:rFonts w:eastAsia="楷体_GB2312" w:hint="eastAsia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 w14:paraId="18376AD8" w14:textId="2B023AD5" w:rsidR="0071786A" w:rsidRDefault="0071786A" w:rsidP="0071786A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 </w:t>
      </w:r>
      <w:r w:rsidR="00F9215D">
        <w:rPr>
          <w:rFonts w:eastAsia="楷体_GB2312"/>
          <w:sz w:val="28"/>
          <w:szCs w:val="28"/>
          <w:u w:val="single"/>
        </w:rPr>
        <w:t xml:space="preserve">       </w:t>
      </w:r>
      <w:r w:rsidR="00DA6145">
        <w:rPr>
          <w:rFonts w:eastAsia="楷体_GB2312" w:hint="eastAsia"/>
          <w:sz w:val="28"/>
          <w:szCs w:val="28"/>
          <w:u w:val="single"/>
        </w:rPr>
        <w:t>综合组网与配置</w:t>
      </w:r>
      <w:r w:rsidR="00F9215D">
        <w:rPr>
          <w:rFonts w:eastAsia="楷体_GB2312" w:hint="eastAsia"/>
          <w:sz w:val="28"/>
          <w:szCs w:val="28"/>
          <w:u w:val="single"/>
        </w:rPr>
        <w:t xml:space="preserve"> </w:t>
      </w:r>
      <w:r w:rsidR="00F9215D">
        <w:rPr>
          <w:rFonts w:eastAsia="楷体_GB2312"/>
          <w:sz w:val="28"/>
          <w:szCs w:val="28"/>
          <w:u w:val="single"/>
        </w:rPr>
        <w:t xml:space="preserve">  </w:t>
      </w:r>
      <w:r w:rsidR="00F9215D">
        <w:rPr>
          <w:rFonts w:eastAsia="楷体_GB2312" w:hint="eastAsia"/>
          <w:sz w:val="28"/>
          <w:szCs w:val="28"/>
          <w:u w:val="single"/>
        </w:rPr>
        <w:t xml:space="preserve"> </w:t>
      </w:r>
      <w:r w:rsidR="00F9215D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潘冰</w:t>
      </w:r>
      <w:r>
        <w:rPr>
          <w:rFonts w:eastAsia="楷体_GB2312"/>
          <w:sz w:val="28"/>
          <w:szCs w:val="28"/>
          <w:u w:val="single"/>
        </w:rPr>
        <w:t xml:space="preserve">   </w:t>
      </w:r>
    </w:p>
    <w:p w14:paraId="210A92F9" w14:textId="77777777" w:rsidR="0071786A" w:rsidRDefault="0071786A" w:rsidP="0071786A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实验项目编号</w:t>
      </w:r>
      <w:r>
        <w:rPr>
          <w:rFonts w:eastAsia="楷体_GB2312" w:hint="eastAsia"/>
          <w:sz w:val="28"/>
          <w:szCs w:val="28"/>
          <w:u w:val="single"/>
        </w:rPr>
        <w:t>六</w:t>
      </w:r>
      <w:r>
        <w:rPr>
          <w:rFonts w:eastAsia="楷体_GB2312" w:hint="eastAsia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验证型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实验地点</w:t>
      </w:r>
      <w:r>
        <w:rPr>
          <w:rFonts w:eastAsia="楷体_GB2312" w:hint="eastAsia"/>
          <w:sz w:val="28"/>
          <w:szCs w:val="28"/>
          <w:u w:val="single"/>
        </w:rPr>
        <w:t>计算机网络实验室</w:t>
      </w:r>
      <w:r>
        <w:rPr>
          <w:rFonts w:eastAsia="楷体_GB2312"/>
          <w:sz w:val="28"/>
          <w:szCs w:val="28"/>
          <w:u w:val="single"/>
        </w:rPr>
        <w:t xml:space="preserve">   </w:t>
      </w:r>
    </w:p>
    <w:p w14:paraId="2DB51E45" w14:textId="77777777" w:rsidR="0071786A" w:rsidRDefault="0071786A" w:rsidP="0071786A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张诗宇</w:t>
      </w:r>
      <w:r>
        <w:rPr>
          <w:rFonts w:eastAsia="楷体_GB2312"/>
          <w:sz w:val="28"/>
          <w:szCs w:val="28"/>
          <w:u w:val="single"/>
        </w:rPr>
        <w:t xml:space="preserve">         </w:t>
      </w:r>
      <w:r>
        <w:rPr>
          <w:rFonts w:eastAsia="楷体_GB2312" w:hint="eastAsia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 2019054001                 </w:t>
      </w:r>
    </w:p>
    <w:p w14:paraId="1856FF4E" w14:textId="77777777" w:rsidR="0071786A" w:rsidRDefault="0071786A" w:rsidP="0071786A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智能科学与工程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 w:hint="eastAsia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 w:hint="eastAsia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信息安全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/>
          <w:sz w:val="28"/>
          <w:szCs w:val="28"/>
        </w:rPr>
        <w:t xml:space="preserve">  </w:t>
      </w:r>
    </w:p>
    <w:p w14:paraId="5C8D1CB0" w14:textId="33C87B76" w:rsidR="0071786A" w:rsidRDefault="0071786A" w:rsidP="0071786A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2021 </w:t>
      </w:r>
      <w:r>
        <w:rPr>
          <w:rFonts w:eastAsia="楷体_GB2312" w:hint="eastAsia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DA6145">
        <w:rPr>
          <w:rFonts w:eastAsia="楷体_GB2312"/>
          <w:sz w:val="28"/>
          <w:szCs w:val="28"/>
          <w:u w:val="single"/>
        </w:rPr>
        <w:t>7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DA6145">
        <w:rPr>
          <w:rFonts w:eastAsia="楷体_GB2312"/>
          <w:sz w:val="28"/>
          <w:szCs w:val="28"/>
          <w:u w:val="single"/>
        </w:rPr>
        <w:t>5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上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午～</w:t>
      </w:r>
      <w:r>
        <w:rPr>
          <w:rFonts w:eastAsia="楷体_GB2312"/>
          <w:sz w:val="28"/>
          <w:szCs w:val="28"/>
          <w:u w:val="single"/>
        </w:rPr>
        <w:t xml:space="preserve"> 1</w:t>
      </w:r>
      <w:r w:rsidR="00DA6145">
        <w:rPr>
          <w:rFonts w:eastAsia="楷体_GB2312"/>
          <w:sz w:val="28"/>
          <w:szCs w:val="28"/>
          <w:u w:val="single"/>
        </w:rPr>
        <w:t>2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F9215D">
        <w:rPr>
          <w:rFonts w:eastAsia="楷体_GB2312"/>
          <w:sz w:val="28"/>
          <w:szCs w:val="28"/>
          <w:u w:val="single"/>
        </w:rPr>
        <w:t>2</w:t>
      </w:r>
      <w:r w:rsidR="00DA6145">
        <w:rPr>
          <w:rFonts w:eastAsia="楷体_GB2312"/>
          <w:sz w:val="28"/>
          <w:szCs w:val="28"/>
          <w:u w:val="single"/>
        </w:rPr>
        <w:t>0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午</w:t>
      </w:r>
      <w:r>
        <w:rPr>
          <w:rFonts w:eastAsia="楷体_GB2312"/>
          <w:sz w:val="28"/>
          <w:szCs w:val="28"/>
        </w:rPr>
        <w:t xml:space="preserve">      </w:t>
      </w:r>
      <w:r>
        <w:rPr>
          <w:rFonts w:eastAsia="楷体_GB2312"/>
          <w:sz w:val="28"/>
          <w:szCs w:val="28"/>
          <w:u w:val="single"/>
        </w:rPr>
        <w:t xml:space="preserve">         </w:t>
      </w:r>
    </w:p>
    <w:p w14:paraId="2C928579" w14:textId="77777777" w:rsidR="0071786A" w:rsidRDefault="0071786A" w:rsidP="0071786A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 w14:paraId="7C0DFA7A" w14:textId="5C9C2BA1" w:rsidR="0071786A" w:rsidRDefault="00DA6145" w:rsidP="00DA6145">
      <w:pPr>
        <w:tabs>
          <w:tab w:val="left" w:pos="1440"/>
        </w:tabs>
        <w:ind w:firstLineChars="200" w:firstLine="420"/>
        <w:rPr>
          <w:szCs w:val="21"/>
        </w:rPr>
      </w:pPr>
      <w:r>
        <w:rPr>
          <w:rFonts w:hint="eastAsia"/>
          <w:szCs w:val="21"/>
        </w:rPr>
        <w:t>通过该实验的设计与配置模拟，考核学生对已学知识的掌握程度，加深对网络协议和原理的理解；培养学生利用网络技术结合实际需要分析问题、解决问题的能力；培养学生的组网技能和实际动手能力；培养学生的协调工作能力；提高学生撰写实验报告的能力。</w:t>
      </w:r>
    </w:p>
    <w:p w14:paraId="3F4F1A4C" w14:textId="77777777" w:rsidR="0071786A" w:rsidRDefault="0071786A" w:rsidP="0071786A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</w:t>
      </w:r>
    </w:p>
    <w:p w14:paraId="51CC86C5" w14:textId="1516B388" w:rsidR="0071786A" w:rsidRDefault="00DA6145" w:rsidP="00DA6145">
      <w:pPr>
        <w:tabs>
          <w:tab w:val="left" w:pos="1440"/>
        </w:tabs>
        <w:ind w:firstLineChars="200" w:firstLine="420"/>
        <w:rPr>
          <w:szCs w:val="21"/>
        </w:rPr>
      </w:pPr>
      <w:r>
        <w:rPr>
          <w:rFonts w:hint="eastAsia"/>
          <w:szCs w:val="21"/>
        </w:rPr>
        <w:t>模拟</w:t>
      </w:r>
      <w:r w:rsidR="00BF103B">
        <w:rPr>
          <w:rFonts w:hint="eastAsia"/>
          <w:szCs w:val="21"/>
        </w:rPr>
        <w:t>下图</w:t>
      </w:r>
      <w:r>
        <w:rPr>
          <w:rFonts w:hint="eastAsia"/>
          <w:szCs w:val="21"/>
        </w:rPr>
        <w:t>某学校网络拓扑结构，在该学校网络接入层采用</w:t>
      </w:r>
      <w:r>
        <w:rPr>
          <w:rFonts w:hint="eastAsia"/>
          <w:szCs w:val="21"/>
        </w:rPr>
        <w:t>S2126</w:t>
      </w:r>
      <w:r>
        <w:rPr>
          <w:rFonts w:hint="eastAsia"/>
          <w:szCs w:val="21"/>
        </w:rPr>
        <w:t>交换机，接入层交换机划分了办公网</w:t>
      </w:r>
      <w:r>
        <w:rPr>
          <w:rFonts w:hint="eastAsia"/>
          <w:szCs w:val="21"/>
        </w:rPr>
        <w:t>VLAN2</w:t>
      </w:r>
      <w:r>
        <w:rPr>
          <w:rFonts w:hint="eastAsia"/>
          <w:szCs w:val="21"/>
        </w:rPr>
        <w:t>和</w:t>
      </w:r>
      <w:proofErr w:type="gramStart"/>
      <w:r>
        <w:rPr>
          <w:rFonts w:hint="eastAsia"/>
          <w:szCs w:val="21"/>
        </w:rPr>
        <w:t>学生网</w:t>
      </w:r>
      <w:proofErr w:type="gramEnd"/>
      <w:r>
        <w:rPr>
          <w:rFonts w:hint="eastAsia"/>
          <w:szCs w:val="21"/>
        </w:rPr>
        <w:t>VLAN4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VLAN2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VLAN4</w:t>
      </w:r>
      <w:r>
        <w:rPr>
          <w:rFonts w:hint="eastAsia"/>
          <w:szCs w:val="21"/>
        </w:rPr>
        <w:t>通过汇聚层</w:t>
      </w:r>
      <w:r>
        <w:rPr>
          <w:rFonts w:hint="eastAsia"/>
          <w:szCs w:val="21"/>
        </w:rPr>
        <w:t>S3550</w:t>
      </w:r>
      <w:r>
        <w:rPr>
          <w:rFonts w:hint="eastAsia"/>
          <w:szCs w:val="21"/>
        </w:rPr>
        <w:t>与路由器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相连，另外</w:t>
      </w:r>
      <w:r>
        <w:rPr>
          <w:rFonts w:hint="eastAsia"/>
          <w:szCs w:val="21"/>
        </w:rPr>
        <w:t>S3550</w:t>
      </w:r>
      <w:r>
        <w:rPr>
          <w:rFonts w:hint="eastAsia"/>
          <w:szCs w:val="21"/>
        </w:rPr>
        <w:t>上有一个</w:t>
      </w:r>
      <w:r>
        <w:rPr>
          <w:rFonts w:hint="eastAsia"/>
          <w:szCs w:val="21"/>
        </w:rPr>
        <w:t>VLAN3</w:t>
      </w:r>
      <w:r>
        <w:rPr>
          <w:rFonts w:hint="eastAsia"/>
          <w:szCs w:val="21"/>
        </w:rPr>
        <w:t>存放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台网管机。路由器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通过路由协议获取路由信息后，办公网可以访问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路由器后面的</w:t>
      </w:r>
      <w:r>
        <w:rPr>
          <w:rFonts w:hint="eastAsia"/>
          <w:szCs w:val="21"/>
        </w:rPr>
        <w:t>FTP</w:t>
      </w:r>
      <w:r>
        <w:rPr>
          <w:rFonts w:hint="eastAsia"/>
          <w:szCs w:val="21"/>
        </w:rPr>
        <w:t>服务器。为了防止学生网内的主机访问重要的</w:t>
      </w:r>
      <w:r>
        <w:rPr>
          <w:rFonts w:hint="eastAsia"/>
          <w:szCs w:val="21"/>
        </w:rPr>
        <w:t>FTP</w:t>
      </w:r>
      <w:r>
        <w:rPr>
          <w:rFonts w:hint="eastAsia"/>
          <w:szCs w:val="21"/>
        </w:rPr>
        <w:t>服务器，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路由器采用了访问控制列表的技术作为控制手段。需要在三层交换机上建立路由表。</w:t>
      </w:r>
    </w:p>
    <w:p w14:paraId="5E55AE96" w14:textId="47877D86" w:rsidR="00487856" w:rsidRPr="00DA6145" w:rsidRDefault="00487856" w:rsidP="00487856">
      <w:pPr>
        <w:tabs>
          <w:tab w:val="left" w:pos="1440"/>
        </w:tabs>
        <w:rPr>
          <w:rFonts w:ascii="宋体" w:hAnsi="宋体"/>
          <w:szCs w:val="21"/>
        </w:rPr>
      </w:pPr>
      <w:r w:rsidRPr="00487856">
        <w:rPr>
          <w:rFonts w:ascii="宋体" w:hAnsi="宋体"/>
          <w:noProof/>
          <w:szCs w:val="21"/>
        </w:rPr>
        <w:drawing>
          <wp:inline distT="0" distB="0" distL="0" distR="0" wp14:anchorId="33E75340" wp14:editId="45B9513F">
            <wp:extent cx="5278755" cy="3923030"/>
            <wp:effectExtent l="0" t="0" r="0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EC83AC2" wp14:editId="57EA1458">
                <wp:simplePos x="0" y="0"/>
                <wp:positionH relativeFrom="column">
                  <wp:posOffset>1371600</wp:posOffset>
                </wp:positionH>
                <wp:positionV relativeFrom="paragraph">
                  <wp:posOffset>6117590</wp:posOffset>
                </wp:positionV>
                <wp:extent cx="4682490" cy="3215640"/>
                <wp:effectExtent l="0" t="0" r="3810" b="0"/>
                <wp:wrapNone/>
                <wp:docPr id="27" name="组合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82490" cy="3215640"/>
                          <a:chOff x="0" y="0"/>
                          <a:chExt cx="7374" cy="5064"/>
                        </a:xfrm>
                      </wpg:grpSpPr>
                      <wpg:grpSp>
                        <wpg:cNvPr id="28" name="组合 268"/>
                        <wpg:cNvGrpSpPr>
                          <a:grpSpLocks/>
                        </wpg:cNvGrpSpPr>
                        <wpg:grpSpPr bwMode="auto">
                          <a:xfrm>
                            <a:off x="1980" y="1467"/>
                            <a:ext cx="3998" cy="780"/>
                            <a:chOff x="0" y="0"/>
                            <a:chExt cx="3998" cy="780"/>
                          </a:xfrm>
                        </wpg:grpSpPr>
                        <pic:pic xmlns:pic="http://schemas.openxmlformats.org/drawingml/2006/picture">
                          <pic:nvPicPr>
                            <pic:cNvPr id="29" name="图片 26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56"/>
                              <a:ext cx="1118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" name="图片 27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80" y="0"/>
                              <a:ext cx="1118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2" name="任意多边形 271"/>
                          <wps:cNvSpPr>
                            <a:spLocks/>
                          </wps:cNvSpPr>
                          <wps:spPr bwMode="auto">
                            <a:xfrm flipV="1">
                              <a:off x="1080" y="312"/>
                              <a:ext cx="1800" cy="156"/>
                            </a:xfrm>
                            <a:custGeom>
                              <a:avLst/>
                              <a:gdLst>
                                <a:gd name="T0" fmla="*/ 0 w 2017"/>
                                <a:gd name="T1" fmla="*/ 0 h 97"/>
                                <a:gd name="T2" fmla="*/ 1008 w 2017"/>
                                <a:gd name="T3" fmla="*/ 0 h 97"/>
                                <a:gd name="T4" fmla="*/ 912 w 2017"/>
                                <a:gd name="T5" fmla="*/ 96 h 97"/>
                                <a:gd name="T6" fmla="*/ 2016 w 2017"/>
                                <a:gd name="T7" fmla="*/ 96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017" h="97">
                                  <a:moveTo>
                                    <a:pt x="0" y="0"/>
                                  </a:moveTo>
                                  <a:lnTo>
                                    <a:pt x="1008" y="0"/>
                                  </a:lnTo>
                                  <a:lnTo>
                                    <a:pt x="912" y="96"/>
                                  </a:lnTo>
                                  <a:lnTo>
                                    <a:pt x="2016" y="96"/>
                                  </a:lnTo>
                                </a:path>
                              </a:pathLst>
                            </a:custGeom>
                            <a:noFill/>
                            <a:ln w="25400" cap="rnd" cmpd="sng">
                              <a:solidFill>
                                <a:srgbClr val="0099CC"/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dist="17961" dir="2700000" algn="ctr" rotWithShape="0">
                                <a:srgbClr val="000000"/>
                              </a:outer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33" name="图片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0" y="999"/>
                            <a:ext cx="714" cy="1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图片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0" y="1593"/>
                            <a:ext cx="720" cy="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图片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431"/>
                            <a:ext cx="720" cy="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图片 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0" y="4422"/>
                            <a:ext cx="720" cy="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37" name="组合 27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260" cy="999"/>
                            <a:chOff x="0" y="0"/>
                            <a:chExt cx="1260" cy="999"/>
                          </a:xfrm>
                        </wpg:grpSpPr>
                        <pic:pic xmlns:pic="http://schemas.openxmlformats.org/drawingml/2006/picture">
                          <pic:nvPicPr>
                            <pic:cNvPr id="38" name="图片 27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312"/>
                              <a:ext cx="782" cy="6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" name="图片 27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20" y="0"/>
                              <a:ext cx="540" cy="9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0" name="图片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" y="3339"/>
                            <a:ext cx="1260" cy="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" name="直线 280"/>
                        <wps:cNvCnPr>
                          <a:cxnSpLocks noChangeShapeType="1"/>
                        </wps:cNvCnPr>
                        <wps:spPr bwMode="auto">
                          <a:xfrm flipH="1">
                            <a:off x="360" y="3807"/>
                            <a:ext cx="340" cy="795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3366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直线 281"/>
                        <wps:cNvCnPr>
                          <a:cxnSpLocks noChangeShapeType="1"/>
                        </wps:cNvCnPr>
                        <wps:spPr bwMode="auto">
                          <a:xfrm>
                            <a:off x="900" y="3807"/>
                            <a:ext cx="360" cy="78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3366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直线 282"/>
                        <wps:cNvCnPr>
                          <a:cxnSpLocks noChangeShapeType="1"/>
                        </wps:cNvCnPr>
                        <wps:spPr bwMode="auto">
                          <a:xfrm>
                            <a:off x="720" y="2559"/>
                            <a:ext cx="0" cy="78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3366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直线 283"/>
                        <wps:cNvCnPr>
                          <a:cxnSpLocks noChangeShapeType="1"/>
                        </wps:cNvCnPr>
                        <wps:spPr bwMode="auto">
                          <a:xfrm>
                            <a:off x="960" y="2559"/>
                            <a:ext cx="0" cy="78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3366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直线 284"/>
                        <wps:cNvCnPr>
                          <a:cxnSpLocks noChangeShapeType="1"/>
                        </wps:cNvCnPr>
                        <wps:spPr bwMode="auto">
                          <a:xfrm>
                            <a:off x="1260" y="1935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3366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直线 285"/>
                        <wps:cNvCnPr>
                          <a:cxnSpLocks noChangeShapeType="1"/>
                        </wps:cNvCnPr>
                        <wps:spPr bwMode="auto">
                          <a:xfrm>
                            <a:off x="5940" y="1779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3366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F2FB0E" id="组合 27" o:spid="_x0000_s1026" style="position:absolute;left:0;text-align:left;margin-left:108pt;margin-top:481.7pt;width:368.7pt;height:253.2pt;z-index:251659264" coordsize="7374,50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">
                <v:group id="组合 268" o:spid="_x0000_s1027" style="position:absolute;left:1980;top:1467;width:3998;height:780" coordsize="3998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269" o:spid="_x0000_s1028" type="#_x0000_t75" style="position:absolute;top:156;width:1118;height: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">
                    <v:imagedata r:id="rId13" o:title=""/>
                  </v:shape>
                  <v:shape id="图片 270" o:spid="_x0000_s1029" type="#_x0000_t75" style="position:absolute;left:2880;width:1118;height: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">
                    <v:imagedata r:id="rId13" o:title=""/>
                  </v:shape>
                  <v:shape id="任意多边形 271" o:spid="_x0000_s1030" style="position:absolute;left:1080;top:312;width:1800;height:156;flip:y;visibility:visible;mso-wrap-style:square;v-text-anchor:top" coordsize="201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" path="m,l1008,,912,96r1104,e" filled="f" strokecolor="#09c" strokeweight="2pt">
                    <v:stroke endcap="round"/>
                    <v:shadow on="t" color="black" offset="1pt,1pt"/>
                    <v:path arrowok="t" o:connecttype="custom" o:connectlocs="0,0;900,0;814,154;1799,154" o:connectangles="0,0,0,0"/>
                  </v:shape>
                </v:group>
                <v:shape id="图片 272" o:spid="_x0000_s1031" type="#_x0000_t75" style="position:absolute;left:6660;top:999;width:714;height:1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">
                  <v:imagedata r:id="rId14" o:title=""/>
                </v:shape>
                <v:shape id="图片 273" o:spid="_x0000_s1032" type="#_x0000_t75" style="position:absolute;left:540;top:1593;width:720;height: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">
                  <v:imagedata r:id="rId15" o:title=""/>
                </v:shape>
                <v:shape id="图片 274" o:spid="_x0000_s1033" type="#_x0000_t75" style="position:absolute;top:4431;width:720;height: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">
                  <v:imagedata r:id="rId16" o:title=""/>
                </v:shape>
                <v:shape id="图片 275" o:spid="_x0000_s1034" type="#_x0000_t75" style="position:absolute;left:900;top:4422;width:720;height: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">
                  <v:imagedata r:id="rId16" o:title=""/>
                </v:shape>
                <v:group id="组合 276" o:spid="_x0000_s1035" style="position:absolute;width:1260;height:999" coordsize="1260,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图片 277" o:spid="_x0000_s1036" type="#_x0000_t75" style="position:absolute;top:312;width:782;height: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">
                    <v:imagedata r:id="rId16" o:title=""/>
                  </v:shape>
                  <v:shape id="图片 278" o:spid="_x0000_s1037" type="#_x0000_t75" style="position:absolute;left:720;width:540;height: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">
                    <v:imagedata r:id="rId14" o:title=""/>
                  </v:shape>
                </v:group>
                <v:shape id="图片 279" o:spid="_x0000_s1038" type="#_x0000_t75" style="position:absolute;left:180;top:3339;width:1260;height: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">
                  <v:imagedata r:id="rId17" o:title=""/>
                </v:shape>
                <v:line id="直线 280" o:spid="_x0000_s1039" style="position:absolute;flip:x;visibility:visible;mso-wrap-style:square" from="360,3807" to="700,4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" strokecolor="#36f" strokeweight="2.25pt"/>
                <v:line id="直线 281" o:spid="_x0000_s1040" style="position:absolute;visibility:visible;mso-wrap-style:square" from="900,3807" to="1260,4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" strokecolor="#36f" strokeweight="2.25pt"/>
                <v:line id="直线 282" o:spid="_x0000_s1041" style="position:absolute;visibility:visible;mso-wrap-style:square" from="720,2559" to="720,3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" strokecolor="#36f" strokeweight="2.25pt"/>
                <v:line id="直线 283" o:spid="_x0000_s1042" style="position:absolute;visibility:visible;mso-wrap-style:square" from="960,2559" to="960,3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" strokecolor="#36f" strokeweight="2.25pt"/>
                <v:line id="直线 284" o:spid="_x0000_s1043" style="position:absolute;visibility:visible;mso-wrap-style:square" from="1260,1935" to="1980,1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" strokecolor="#36f" strokeweight="2.25pt"/>
                <v:line id="直线 285" o:spid="_x0000_s1044" style="position:absolute;visibility:visible;mso-wrap-style:square" from="5940,1779" to="6840,1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" strokecolor="#36f" strokeweight="2.25pt"/>
              </v:group>
            </w:pict>
          </mc:Fallback>
        </mc:AlternateContent>
      </w:r>
      <w:r>
        <w:rPr>
          <w:rFonts w:ascii="宋体" w:hAnsi="宋体"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EC83AC2" wp14:editId="57BD56AA">
                <wp:simplePos x="0" y="0"/>
                <wp:positionH relativeFrom="column">
                  <wp:posOffset>1371600</wp:posOffset>
                </wp:positionH>
                <wp:positionV relativeFrom="paragraph">
                  <wp:posOffset>6117590</wp:posOffset>
                </wp:positionV>
                <wp:extent cx="4682490" cy="3215640"/>
                <wp:effectExtent l="0" t="0" r="3810" b="0"/>
                <wp:wrapNone/>
                <wp:docPr id="5" name="组合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82490" cy="3215640"/>
                          <a:chOff x="0" y="0"/>
                          <a:chExt cx="7374" cy="5064"/>
                        </a:xfrm>
                      </wpg:grpSpPr>
                      <wpg:grpSp>
                        <wpg:cNvPr id="7" name="组合 268"/>
                        <wpg:cNvGrpSpPr>
                          <a:grpSpLocks/>
                        </wpg:cNvGrpSpPr>
                        <wpg:grpSpPr bwMode="auto">
                          <a:xfrm>
                            <a:off x="1980" y="1467"/>
                            <a:ext cx="3998" cy="780"/>
                            <a:chOff x="0" y="0"/>
                            <a:chExt cx="3998" cy="780"/>
                          </a:xfrm>
                        </wpg:grpSpPr>
                        <pic:pic xmlns:pic="http://schemas.openxmlformats.org/drawingml/2006/picture">
                          <pic:nvPicPr>
                            <pic:cNvPr id="8" name="图片 26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56"/>
                              <a:ext cx="1118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" name="图片 27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80" y="0"/>
                              <a:ext cx="1118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1" name="任意多边形 271"/>
                          <wps:cNvSpPr>
                            <a:spLocks/>
                          </wps:cNvSpPr>
                          <wps:spPr bwMode="auto">
                            <a:xfrm flipV="1">
                              <a:off x="1080" y="312"/>
                              <a:ext cx="1800" cy="156"/>
                            </a:xfrm>
                            <a:custGeom>
                              <a:avLst/>
                              <a:gdLst>
                                <a:gd name="T0" fmla="*/ 0 w 2017"/>
                                <a:gd name="T1" fmla="*/ 0 h 97"/>
                                <a:gd name="T2" fmla="*/ 1008 w 2017"/>
                                <a:gd name="T3" fmla="*/ 0 h 97"/>
                                <a:gd name="T4" fmla="*/ 912 w 2017"/>
                                <a:gd name="T5" fmla="*/ 96 h 97"/>
                                <a:gd name="T6" fmla="*/ 2016 w 2017"/>
                                <a:gd name="T7" fmla="*/ 96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017" h="97">
                                  <a:moveTo>
                                    <a:pt x="0" y="0"/>
                                  </a:moveTo>
                                  <a:lnTo>
                                    <a:pt x="1008" y="0"/>
                                  </a:lnTo>
                                  <a:lnTo>
                                    <a:pt x="912" y="96"/>
                                  </a:lnTo>
                                  <a:lnTo>
                                    <a:pt x="2016" y="96"/>
                                  </a:lnTo>
                                </a:path>
                              </a:pathLst>
                            </a:custGeom>
                            <a:noFill/>
                            <a:ln w="25400" cap="rnd" cmpd="sng">
                              <a:solidFill>
                                <a:srgbClr val="0099CC"/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dist="17961" dir="2700000" algn="ctr" rotWithShape="0">
                                <a:srgbClr val="000000"/>
                              </a:outer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2" name="图片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0" y="999"/>
                            <a:ext cx="714" cy="1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图片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0" y="1593"/>
                            <a:ext cx="720" cy="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图片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431"/>
                            <a:ext cx="720" cy="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图片 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0" y="4422"/>
                            <a:ext cx="720" cy="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6" name="组合 27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260" cy="999"/>
                            <a:chOff x="0" y="0"/>
                            <a:chExt cx="1260" cy="999"/>
                          </a:xfrm>
                        </wpg:grpSpPr>
                        <pic:pic xmlns:pic="http://schemas.openxmlformats.org/drawingml/2006/picture">
                          <pic:nvPicPr>
                            <pic:cNvPr id="17" name="图片 27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312"/>
                              <a:ext cx="782" cy="6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8" name="图片 27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20" y="0"/>
                              <a:ext cx="540" cy="9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9" name="图片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" y="3339"/>
                            <a:ext cx="1260" cy="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直线 280"/>
                        <wps:cNvCnPr>
                          <a:cxnSpLocks noChangeShapeType="1"/>
                        </wps:cNvCnPr>
                        <wps:spPr bwMode="auto">
                          <a:xfrm flipH="1">
                            <a:off x="360" y="3807"/>
                            <a:ext cx="340" cy="795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3366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直线 281"/>
                        <wps:cNvCnPr>
                          <a:cxnSpLocks noChangeShapeType="1"/>
                        </wps:cNvCnPr>
                        <wps:spPr bwMode="auto">
                          <a:xfrm>
                            <a:off x="900" y="3807"/>
                            <a:ext cx="360" cy="78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3366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直线 282"/>
                        <wps:cNvCnPr>
                          <a:cxnSpLocks noChangeShapeType="1"/>
                        </wps:cNvCnPr>
                        <wps:spPr bwMode="auto">
                          <a:xfrm>
                            <a:off x="720" y="2559"/>
                            <a:ext cx="0" cy="78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3366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直线 283"/>
                        <wps:cNvCnPr>
                          <a:cxnSpLocks noChangeShapeType="1"/>
                        </wps:cNvCnPr>
                        <wps:spPr bwMode="auto">
                          <a:xfrm>
                            <a:off x="960" y="2559"/>
                            <a:ext cx="0" cy="78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3366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直线 284"/>
                        <wps:cNvCnPr>
                          <a:cxnSpLocks noChangeShapeType="1"/>
                        </wps:cNvCnPr>
                        <wps:spPr bwMode="auto">
                          <a:xfrm>
                            <a:off x="1260" y="1935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3366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直线 285"/>
                        <wps:cNvCnPr>
                          <a:cxnSpLocks noChangeShapeType="1"/>
                        </wps:cNvCnPr>
                        <wps:spPr bwMode="auto">
                          <a:xfrm>
                            <a:off x="5940" y="1779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3366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2EB815" id="组合 5" o:spid="_x0000_s1026" style="position:absolute;left:0;text-align:left;margin-left:108pt;margin-top:481.7pt;width:368.7pt;height:253.2pt;z-index:251658240" coordsize="7374,50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">
                <v:group id="组合 268" o:spid="_x0000_s1027" style="position:absolute;left:1980;top:1467;width:3998;height:780" coordsize="3998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 id="图片 269" o:spid="_x0000_s1028" type="#_x0000_t75" style="position:absolute;top:156;width:1118;height: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">
                    <v:imagedata r:id="rId13" o:title=""/>
                  </v:shape>
                  <v:shape id="图片 270" o:spid="_x0000_s1029" type="#_x0000_t75" style="position:absolute;left:2880;width:1118;height: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">
                    <v:imagedata r:id="rId13" o:title=""/>
                  </v:shape>
                  <v:shape id="任意多边形 271" o:spid="_x0000_s1030" style="position:absolute;left:1080;top:312;width:1800;height:156;flip:y;visibility:visible;mso-wrap-style:square;v-text-anchor:top" coordsize="201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" path="m,l1008,,912,96r1104,e" filled="f" strokecolor="#09c" strokeweight="2pt">
                    <v:stroke endcap="round"/>
                    <v:shadow on="t" color="black" offset="1pt,1pt"/>
                    <v:path arrowok="t" o:connecttype="custom" o:connectlocs="0,0;900,0;814,154;1799,154" o:connectangles="0,0,0,0"/>
                  </v:shape>
                </v:group>
                <v:shape id="图片 272" o:spid="_x0000_s1031" type="#_x0000_t75" style="position:absolute;left:6660;top:999;width:714;height:1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">
                  <v:imagedata r:id="rId14" o:title=""/>
                </v:shape>
                <v:shape id="图片 273" o:spid="_x0000_s1032" type="#_x0000_t75" style="position:absolute;left:540;top:1593;width:720;height: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">
                  <v:imagedata r:id="rId15" o:title=""/>
                </v:shape>
                <v:shape id="图片 274" o:spid="_x0000_s1033" type="#_x0000_t75" style="position:absolute;top:4431;width:720;height: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">
                  <v:imagedata r:id="rId16" o:title=""/>
                </v:shape>
                <v:shape id="图片 275" o:spid="_x0000_s1034" type="#_x0000_t75" style="position:absolute;left:900;top:4422;width:720;height: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">
                  <v:imagedata r:id="rId16" o:title=""/>
                </v:shape>
                <v:group id="组合 276" o:spid="_x0000_s1035" style="position:absolute;width:1260;height:999" coordsize="1260,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图片 277" o:spid="_x0000_s1036" type="#_x0000_t75" style="position:absolute;top:312;width:782;height: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">
                    <v:imagedata r:id="rId16" o:title=""/>
                  </v:shape>
                  <v:shape id="图片 278" o:spid="_x0000_s1037" type="#_x0000_t75" style="position:absolute;left:720;width:540;height: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">
                    <v:imagedata r:id="rId14" o:title=""/>
                  </v:shape>
                </v:group>
                <v:shape id="图片 279" o:spid="_x0000_s1038" type="#_x0000_t75" style="position:absolute;left:180;top:3339;width:1260;height: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">
                  <v:imagedata r:id="rId17" o:title=""/>
                </v:shape>
                <v:line id="直线 280" o:spid="_x0000_s1039" style="position:absolute;flip:x;visibility:visible;mso-wrap-style:square" from="360,3807" to="700,4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" strokecolor="#36f" strokeweight="2.25pt"/>
                <v:line id="直线 281" o:spid="_x0000_s1040" style="position:absolute;visibility:visible;mso-wrap-style:square" from="900,3807" to="1260,4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" strokecolor="#36f" strokeweight="2.25pt"/>
                <v:line id="直线 282" o:spid="_x0000_s1041" style="position:absolute;visibility:visible;mso-wrap-style:square" from="720,2559" to="720,3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" strokecolor="#36f" strokeweight="2.25pt"/>
                <v:line id="直线 283" o:spid="_x0000_s1042" style="position:absolute;visibility:visible;mso-wrap-style:square" from="960,2559" to="960,3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" strokecolor="#36f" strokeweight="2.25pt"/>
                <v:line id="直线 284" o:spid="_x0000_s1043" style="position:absolute;visibility:visible;mso-wrap-style:square" from="1260,1935" to="1980,1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" strokecolor="#36f" strokeweight="2.25pt"/>
                <v:line id="直线 285" o:spid="_x0000_s1044" style="position:absolute;visibility:visible;mso-wrap-style:square" from="5940,1779" to="6840,1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" strokecolor="#36f" strokeweight="2.25pt"/>
              </v:group>
            </w:pict>
          </mc:Fallback>
        </mc:AlternateContent>
      </w:r>
    </w:p>
    <w:p w14:paraId="2E5B0251" w14:textId="77777777" w:rsidR="0071786A" w:rsidRDefault="0071786A" w:rsidP="0071786A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实验环境</w:t>
      </w:r>
    </w:p>
    <w:p w14:paraId="4100DB6E" w14:textId="11766992" w:rsidR="00487856" w:rsidRDefault="00487856" w:rsidP="0051519C">
      <w:pPr>
        <w:ind w:left="420"/>
        <w:rPr>
          <w:szCs w:val="21"/>
        </w:rPr>
      </w:pPr>
      <w:r>
        <w:rPr>
          <w:rFonts w:hint="eastAsia"/>
          <w:szCs w:val="21"/>
        </w:rPr>
        <w:lastRenderedPageBreak/>
        <w:t>实验环境：思科模拟器</w:t>
      </w:r>
    </w:p>
    <w:p w14:paraId="5C775BA8" w14:textId="379EABA2" w:rsidR="0071786A" w:rsidRDefault="00F9215D" w:rsidP="00BF103B">
      <w:pPr>
        <w:ind w:firstLine="420"/>
        <w:rPr>
          <w:szCs w:val="21"/>
        </w:rPr>
      </w:pPr>
      <w:r>
        <w:rPr>
          <w:rFonts w:hint="eastAsia"/>
          <w:szCs w:val="21"/>
        </w:rPr>
        <w:t>实验设备：</w:t>
      </w:r>
      <w:r w:rsidR="00BF103B">
        <w:rPr>
          <w:rFonts w:hint="eastAsia"/>
          <w:szCs w:val="21"/>
        </w:rPr>
        <w:t>一台三层交换机、一台二层交换机、二台路由器、三台</w:t>
      </w:r>
      <w:r w:rsidR="00BF103B">
        <w:rPr>
          <w:rFonts w:hint="eastAsia"/>
          <w:szCs w:val="21"/>
        </w:rPr>
        <w:t>PC</w:t>
      </w:r>
      <w:r w:rsidR="00BF103B">
        <w:rPr>
          <w:rFonts w:hint="eastAsia"/>
          <w:szCs w:val="21"/>
        </w:rPr>
        <w:t>机、一台</w:t>
      </w:r>
      <w:r w:rsidR="00BF103B">
        <w:rPr>
          <w:rFonts w:hint="eastAsia"/>
          <w:szCs w:val="21"/>
        </w:rPr>
        <w:t>FTP</w:t>
      </w:r>
      <w:r w:rsidR="00BF103B">
        <w:rPr>
          <w:rFonts w:hint="eastAsia"/>
          <w:szCs w:val="21"/>
        </w:rPr>
        <w:t>服务器</w:t>
      </w:r>
      <w:r>
        <w:rPr>
          <w:rFonts w:hint="eastAsia"/>
          <w:szCs w:val="21"/>
        </w:rPr>
        <w:t>。</w:t>
      </w:r>
    </w:p>
    <w:p w14:paraId="5D850158" w14:textId="4B13F486" w:rsidR="00F9215D" w:rsidRDefault="00F9215D" w:rsidP="0051519C">
      <w:pPr>
        <w:ind w:left="420"/>
        <w:rPr>
          <w:szCs w:val="21"/>
        </w:rPr>
      </w:pPr>
      <w:r>
        <w:rPr>
          <w:rFonts w:hint="eastAsia"/>
          <w:szCs w:val="21"/>
        </w:rPr>
        <w:t>拓扑结构：</w:t>
      </w:r>
    </w:p>
    <w:p w14:paraId="57989417" w14:textId="1EDB7E84" w:rsidR="00F9215D" w:rsidRDefault="00BF103B" w:rsidP="00CF09AB">
      <w:pPr>
        <w:rPr>
          <w:szCs w:val="21"/>
        </w:rPr>
      </w:pPr>
      <w:r w:rsidRPr="00BF103B">
        <w:rPr>
          <w:noProof/>
          <w:szCs w:val="21"/>
        </w:rPr>
        <w:drawing>
          <wp:inline distT="0" distB="0" distL="0" distR="0" wp14:anchorId="4028B419" wp14:editId="6BE3D7D2">
            <wp:extent cx="5278755" cy="345376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2A40" w14:textId="77777777" w:rsidR="0071786A" w:rsidRDefault="0071786A" w:rsidP="0071786A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实验步骤</w:t>
      </w:r>
    </w:p>
    <w:p w14:paraId="2D3D5716" w14:textId="2DA3BDE8" w:rsidR="00487856" w:rsidRDefault="00B54AB4" w:rsidP="00B54AB4">
      <w:pPr>
        <w:pStyle w:val="a7"/>
        <w:numPr>
          <w:ilvl w:val="3"/>
          <w:numId w:val="1"/>
        </w:numPr>
        <w:spacing w:line="360" w:lineRule="auto"/>
        <w:ind w:firstLineChars="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配置PC机和FTP服务器的IP地址</w:t>
      </w:r>
      <w:r w:rsidR="00680984">
        <w:rPr>
          <w:rFonts w:ascii="宋体" w:hAnsi="宋体" w:cs="宋体" w:hint="eastAsia"/>
          <w:kern w:val="0"/>
          <w:szCs w:val="21"/>
        </w:rPr>
        <w:t>并完成接线</w:t>
      </w:r>
    </w:p>
    <w:p w14:paraId="3E795AAF" w14:textId="11A53485" w:rsidR="003542DC" w:rsidRDefault="003542DC" w:rsidP="003542DC">
      <w:pPr>
        <w:spacing w:line="360" w:lineRule="auto"/>
        <w:rPr>
          <w:rFonts w:ascii="宋体" w:hAnsi="宋体" w:cs="宋体"/>
          <w:kern w:val="0"/>
          <w:szCs w:val="21"/>
        </w:rPr>
      </w:pPr>
      <w:r w:rsidRPr="003542DC">
        <w:rPr>
          <w:rFonts w:ascii="宋体" w:hAnsi="宋体" w:cs="宋体"/>
          <w:noProof/>
          <w:kern w:val="0"/>
          <w:szCs w:val="21"/>
        </w:rPr>
        <w:drawing>
          <wp:inline distT="0" distB="0" distL="0" distR="0" wp14:anchorId="7F716E63" wp14:editId="3434A518">
            <wp:extent cx="2562225" cy="1591844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7965" b="45799"/>
                    <a:stretch/>
                  </pic:blipFill>
                  <pic:spPr bwMode="auto">
                    <a:xfrm>
                      <a:off x="0" y="0"/>
                      <a:ext cx="2576048" cy="1600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542DC">
        <w:rPr>
          <w:rFonts w:ascii="宋体" w:hAnsi="宋体" w:cs="宋体"/>
          <w:noProof/>
          <w:kern w:val="0"/>
          <w:szCs w:val="21"/>
        </w:rPr>
        <w:drawing>
          <wp:inline distT="0" distB="0" distL="0" distR="0" wp14:anchorId="16D4E042" wp14:editId="0C3E1C2B">
            <wp:extent cx="2314575" cy="1632982"/>
            <wp:effectExtent l="0" t="0" r="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6818" b="39282"/>
                    <a:stretch/>
                  </pic:blipFill>
                  <pic:spPr bwMode="auto">
                    <a:xfrm>
                      <a:off x="0" y="0"/>
                      <a:ext cx="2337314" cy="164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8EAB5" w14:textId="2DBF0DDD" w:rsidR="00E24EF3" w:rsidRDefault="003542DC" w:rsidP="003542DC">
      <w:pPr>
        <w:spacing w:line="360" w:lineRule="auto"/>
        <w:rPr>
          <w:rFonts w:ascii="宋体" w:hAnsi="宋体" w:cs="宋体"/>
          <w:kern w:val="0"/>
          <w:szCs w:val="21"/>
        </w:rPr>
      </w:pPr>
      <w:r w:rsidRPr="003542DC">
        <w:rPr>
          <w:rFonts w:ascii="宋体" w:hAnsi="宋体" w:cs="宋体"/>
          <w:noProof/>
          <w:kern w:val="0"/>
          <w:szCs w:val="21"/>
        </w:rPr>
        <w:lastRenderedPageBreak/>
        <w:drawing>
          <wp:inline distT="0" distB="0" distL="0" distR="0" wp14:anchorId="4C0349A9" wp14:editId="193F437C">
            <wp:extent cx="2738369" cy="2118360"/>
            <wp:effectExtent l="0" t="0" r="508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2620" b="41410"/>
                    <a:stretch/>
                  </pic:blipFill>
                  <pic:spPr bwMode="auto">
                    <a:xfrm>
                      <a:off x="0" y="0"/>
                      <a:ext cx="2744305" cy="2122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4EF3" w:rsidRPr="00E24EF3">
        <w:rPr>
          <w:rFonts w:ascii="宋体" w:hAnsi="宋体" w:cs="宋体"/>
          <w:noProof/>
          <w:kern w:val="0"/>
          <w:szCs w:val="21"/>
        </w:rPr>
        <w:drawing>
          <wp:inline distT="0" distB="0" distL="0" distR="0" wp14:anchorId="2AE272C4" wp14:editId="4DACB37E">
            <wp:extent cx="2489807" cy="2143125"/>
            <wp:effectExtent l="0" t="0" r="635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2981" b="40255"/>
                    <a:stretch/>
                  </pic:blipFill>
                  <pic:spPr bwMode="auto">
                    <a:xfrm>
                      <a:off x="0" y="0"/>
                      <a:ext cx="2493360" cy="214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3946E" w14:textId="77777777" w:rsidR="00C743D6" w:rsidRPr="003542DC" w:rsidRDefault="00C743D6" w:rsidP="003542DC">
      <w:pPr>
        <w:spacing w:line="360" w:lineRule="auto"/>
        <w:rPr>
          <w:rFonts w:ascii="宋体" w:hAnsi="宋体" w:cs="宋体"/>
          <w:kern w:val="0"/>
          <w:szCs w:val="21"/>
        </w:rPr>
      </w:pPr>
    </w:p>
    <w:p w14:paraId="7307B261" w14:textId="2B0CB7F3" w:rsidR="00B54AB4" w:rsidRDefault="00B54AB4" w:rsidP="00B54AB4">
      <w:pPr>
        <w:pStyle w:val="a7"/>
        <w:numPr>
          <w:ilvl w:val="3"/>
          <w:numId w:val="1"/>
        </w:numPr>
        <w:spacing w:line="360" w:lineRule="auto"/>
        <w:ind w:firstLineChars="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在二层交换机上划分VLAN</w:t>
      </w:r>
      <w:r>
        <w:rPr>
          <w:rFonts w:ascii="宋体" w:hAnsi="宋体" w:cs="宋体"/>
          <w:kern w:val="0"/>
          <w:szCs w:val="21"/>
        </w:rPr>
        <w:t>2</w:t>
      </w:r>
      <w:r>
        <w:rPr>
          <w:rFonts w:ascii="宋体" w:hAnsi="宋体" w:cs="宋体" w:hint="eastAsia"/>
          <w:kern w:val="0"/>
          <w:szCs w:val="21"/>
        </w:rPr>
        <w:t>、4</w:t>
      </w:r>
      <w:r w:rsidR="00680984">
        <w:rPr>
          <w:rFonts w:ascii="宋体" w:hAnsi="宋体" w:cs="宋体" w:hint="eastAsia"/>
          <w:kern w:val="0"/>
          <w:szCs w:val="21"/>
        </w:rPr>
        <w:t>，并将PC</w:t>
      </w:r>
      <w:r w:rsidR="00680984">
        <w:rPr>
          <w:rFonts w:ascii="宋体" w:hAnsi="宋体" w:cs="宋体"/>
          <w:kern w:val="0"/>
          <w:szCs w:val="21"/>
        </w:rPr>
        <w:t>1</w:t>
      </w:r>
      <w:r w:rsidR="00680984">
        <w:rPr>
          <w:rFonts w:ascii="宋体" w:hAnsi="宋体" w:cs="宋体" w:hint="eastAsia"/>
          <w:kern w:val="0"/>
          <w:szCs w:val="21"/>
        </w:rPr>
        <w:t>、PC</w:t>
      </w:r>
      <w:r w:rsidR="00680984">
        <w:rPr>
          <w:rFonts w:ascii="宋体" w:hAnsi="宋体" w:cs="宋体"/>
          <w:kern w:val="0"/>
          <w:szCs w:val="21"/>
        </w:rPr>
        <w:t>2</w:t>
      </w:r>
      <w:r w:rsidR="00680984">
        <w:rPr>
          <w:rFonts w:ascii="宋体" w:hAnsi="宋体" w:cs="宋体" w:hint="eastAsia"/>
          <w:kern w:val="0"/>
          <w:szCs w:val="21"/>
        </w:rPr>
        <w:t>分别放入VLAN</w:t>
      </w:r>
      <w:r w:rsidR="00680984">
        <w:rPr>
          <w:rFonts w:ascii="宋体" w:hAnsi="宋体" w:cs="宋体"/>
          <w:kern w:val="0"/>
          <w:szCs w:val="21"/>
        </w:rPr>
        <w:t>2</w:t>
      </w:r>
      <w:r w:rsidR="00680984">
        <w:rPr>
          <w:rFonts w:ascii="宋体" w:hAnsi="宋体" w:cs="宋体" w:hint="eastAsia"/>
          <w:kern w:val="0"/>
          <w:szCs w:val="21"/>
        </w:rPr>
        <w:t>、VLAN</w:t>
      </w:r>
      <w:r w:rsidR="00680984">
        <w:rPr>
          <w:rFonts w:ascii="宋体" w:hAnsi="宋体" w:cs="宋体"/>
          <w:kern w:val="0"/>
          <w:szCs w:val="21"/>
        </w:rPr>
        <w:t>4</w:t>
      </w:r>
    </w:p>
    <w:p w14:paraId="54B2A332" w14:textId="77777777" w:rsidR="00EB4FA4" w:rsidRDefault="00EB4FA4" w:rsidP="00EB4FA4">
      <w:r>
        <w:t>在交换机</w:t>
      </w:r>
      <w:r>
        <w:rPr>
          <w:rFonts w:hint="eastAsia"/>
        </w:rPr>
        <w:t>S2</w:t>
      </w:r>
      <w:r>
        <w:t>上建立</w:t>
      </w:r>
      <w:r>
        <w:t>2</w:t>
      </w:r>
      <w:r>
        <w:t>个</w:t>
      </w:r>
      <w:r>
        <w:t>VLAN</w:t>
      </w:r>
      <w:r>
        <w:t>，</w:t>
      </w:r>
      <w:r>
        <w:t xml:space="preserve">VLAN </w:t>
      </w:r>
      <w:r>
        <w:rPr>
          <w:rFonts w:hint="eastAsia"/>
        </w:rPr>
        <w:t>2</w:t>
      </w:r>
      <w:r>
        <w:t xml:space="preserve"> </w:t>
      </w:r>
      <w:r>
        <w:t>和</w:t>
      </w:r>
      <w:r>
        <w:t xml:space="preserve">VLAN </w:t>
      </w:r>
      <w:r>
        <w:rPr>
          <w:rFonts w:hint="eastAsia"/>
        </w:rPr>
        <w:t>4</w:t>
      </w:r>
    </w:p>
    <w:p w14:paraId="642B8749" w14:textId="77777777" w:rsidR="00EB4FA4" w:rsidRDefault="00EB4FA4" w:rsidP="00EB4FA4">
      <w:r>
        <w:rPr>
          <w:noProof/>
        </w:rPr>
        <w:drawing>
          <wp:inline distT="0" distB="0" distL="114300" distR="114300" wp14:anchorId="64373E69" wp14:editId="36622F9E">
            <wp:extent cx="2537460" cy="490220"/>
            <wp:effectExtent l="0" t="0" r="7620" b="12700"/>
            <wp:docPr id="7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rcRect b="49740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D85A" w14:textId="77777777" w:rsidR="00EB4FA4" w:rsidRDefault="00EB4FA4" w:rsidP="00EB4FA4">
      <w:r>
        <w:t>把</w:t>
      </w:r>
      <w:r>
        <w:t>PC</w:t>
      </w:r>
      <w:r>
        <w:rPr>
          <w:rFonts w:hint="eastAsia"/>
        </w:rPr>
        <w:t>2</w:t>
      </w:r>
      <w:r>
        <w:t>和</w:t>
      </w:r>
      <w:r>
        <w:t>PC</w:t>
      </w:r>
      <w:r>
        <w:rPr>
          <w:rFonts w:hint="eastAsia"/>
        </w:rPr>
        <w:t>4</w:t>
      </w:r>
      <w:r>
        <w:t>所在的端口，分别放入</w:t>
      </w:r>
      <w:r>
        <w:t>VLAN</w:t>
      </w:r>
      <w:r>
        <w:rPr>
          <w:rFonts w:hint="eastAsia"/>
        </w:rPr>
        <w:t>2</w:t>
      </w:r>
      <w:r>
        <w:t>和</w:t>
      </w:r>
      <w:r>
        <w:t>VLAN</w:t>
      </w:r>
      <w:r>
        <w:rPr>
          <w:rFonts w:hint="eastAsia"/>
        </w:rPr>
        <w:t>4</w:t>
      </w:r>
    </w:p>
    <w:p w14:paraId="7D05F6EB" w14:textId="77777777" w:rsidR="00EB4FA4" w:rsidRDefault="00EB4FA4" w:rsidP="00EB4FA4">
      <w:r>
        <w:rPr>
          <w:noProof/>
        </w:rPr>
        <w:drawing>
          <wp:inline distT="0" distB="0" distL="114300" distR="114300" wp14:anchorId="6FC98255" wp14:editId="2099F117">
            <wp:extent cx="2537460" cy="476250"/>
            <wp:effectExtent l="0" t="0" r="7620" b="11430"/>
            <wp:docPr id="7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rcRect t="51172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E89E2" w14:textId="77777777" w:rsidR="00EB4FA4" w:rsidRDefault="00EB4FA4" w:rsidP="00EB4FA4">
      <w:r>
        <w:t>在交换机</w:t>
      </w:r>
      <w:r>
        <w:t>S</w:t>
      </w:r>
      <w:r>
        <w:rPr>
          <w:rFonts w:hint="eastAsia"/>
        </w:rPr>
        <w:t>2</w:t>
      </w:r>
      <w:r>
        <w:t>上将与</w:t>
      </w:r>
      <w:r>
        <w:t>S</w:t>
      </w:r>
      <w:r>
        <w:rPr>
          <w:rFonts w:hint="eastAsia"/>
        </w:rPr>
        <w:t>4</w:t>
      </w:r>
      <w:r>
        <w:t>相连的</w:t>
      </w:r>
      <w:r>
        <w:rPr>
          <w:rFonts w:hint="eastAsia"/>
        </w:rPr>
        <w:t>f0/24</w:t>
      </w:r>
      <w:r>
        <w:rPr>
          <w:rFonts w:hint="eastAsia"/>
        </w:rPr>
        <w:t>端口</w:t>
      </w:r>
      <w:r>
        <w:t>定义为</w:t>
      </w:r>
      <w:r>
        <w:t>trunk</w:t>
      </w:r>
      <w:r>
        <w:t>模式</w:t>
      </w:r>
    </w:p>
    <w:p w14:paraId="3C5C8E53" w14:textId="77777777" w:rsidR="00EB4FA4" w:rsidRDefault="00EB4FA4" w:rsidP="00EB4FA4">
      <w:r>
        <w:rPr>
          <w:noProof/>
        </w:rPr>
        <w:drawing>
          <wp:inline distT="0" distB="0" distL="114300" distR="114300" wp14:anchorId="4CC2BCB9" wp14:editId="65CED5FA">
            <wp:extent cx="2522220" cy="281940"/>
            <wp:effectExtent l="0" t="0" r="7620" b="7620"/>
            <wp:docPr id="8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CDD38" w14:textId="77777777" w:rsidR="00EB4FA4" w:rsidRDefault="00EB4FA4" w:rsidP="00EB4FA4">
      <w:r>
        <w:t>显示</w:t>
      </w:r>
      <w:r>
        <w:t>VLAN</w:t>
      </w:r>
      <w:r>
        <w:t>配置</w:t>
      </w:r>
    </w:p>
    <w:p w14:paraId="5F4F89BB" w14:textId="77777777" w:rsidR="00EB4FA4" w:rsidRDefault="00EB4FA4" w:rsidP="00EB4FA4">
      <w:r>
        <w:rPr>
          <w:noProof/>
        </w:rPr>
        <w:drawing>
          <wp:inline distT="0" distB="0" distL="114300" distR="114300" wp14:anchorId="4AF3D0AE" wp14:editId="06997C87">
            <wp:extent cx="5158740" cy="2865120"/>
            <wp:effectExtent l="0" t="0" r="7620" b="0"/>
            <wp:docPr id="13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7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3A35A" w14:textId="77777777" w:rsidR="00EB4FA4" w:rsidRDefault="00EB4FA4" w:rsidP="00EB4FA4">
      <w:r>
        <w:rPr>
          <w:rFonts w:hint="eastAsia"/>
        </w:rPr>
        <w:t>显示</w:t>
      </w:r>
      <w:r>
        <w:t>Trunk</w:t>
      </w:r>
      <w:r>
        <w:t>配置</w:t>
      </w:r>
    </w:p>
    <w:p w14:paraId="21F9BF32" w14:textId="7CA28C64" w:rsidR="00E24EF3" w:rsidRDefault="00B4186E" w:rsidP="00EB4FA4">
      <w:r w:rsidRPr="00B4186E">
        <w:rPr>
          <w:noProof/>
        </w:rPr>
        <w:lastRenderedPageBreak/>
        <w:drawing>
          <wp:inline distT="0" distB="0" distL="0" distR="0" wp14:anchorId="02F0E08D" wp14:editId="6DE33D63">
            <wp:extent cx="4648849" cy="4039164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D2E0" w14:textId="77777777" w:rsidR="00C743D6" w:rsidRPr="00EB4FA4" w:rsidRDefault="00C743D6" w:rsidP="00EB4FA4"/>
    <w:p w14:paraId="5B718AAB" w14:textId="3254B3B7" w:rsidR="00B54AB4" w:rsidRDefault="00B54AB4" w:rsidP="00B54AB4">
      <w:pPr>
        <w:pStyle w:val="a7"/>
        <w:numPr>
          <w:ilvl w:val="3"/>
          <w:numId w:val="1"/>
        </w:numPr>
        <w:spacing w:line="360" w:lineRule="auto"/>
        <w:ind w:firstLineChars="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在三层交换机S</w:t>
      </w:r>
      <w:r>
        <w:rPr>
          <w:rFonts w:ascii="宋体" w:hAnsi="宋体" w:cs="宋体"/>
          <w:kern w:val="0"/>
          <w:szCs w:val="21"/>
        </w:rPr>
        <w:t>3</w:t>
      </w:r>
      <w:r>
        <w:rPr>
          <w:rFonts w:ascii="宋体" w:hAnsi="宋体" w:cs="宋体" w:hint="eastAsia"/>
          <w:kern w:val="0"/>
          <w:szCs w:val="21"/>
        </w:rPr>
        <w:t>划分</w:t>
      </w:r>
      <w:r w:rsidR="00680984">
        <w:rPr>
          <w:rFonts w:ascii="宋体" w:hAnsi="宋体" w:cs="宋体" w:hint="eastAsia"/>
          <w:kern w:val="0"/>
          <w:szCs w:val="21"/>
        </w:rPr>
        <w:t>4个</w:t>
      </w:r>
      <w:r>
        <w:rPr>
          <w:rFonts w:ascii="宋体" w:hAnsi="宋体" w:cs="宋体" w:hint="eastAsia"/>
          <w:kern w:val="0"/>
          <w:szCs w:val="21"/>
        </w:rPr>
        <w:t>VLAN</w:t>
      </w:r>
      <w:r w:rsidR="00680984">
        <w:rPr>
          <w:rFonts w:ascii="宋体" w:hAnsi="宋体" w:cs="宋体" w:hint="eastAsia"/>
          <w:kern w:val="0"/>
          <w:szCs w:val="21"/>
        </w:rPr>
        <w:t>，将PC</w:t>
      </w:r>
      <w:r w:rsidR="003542DC">
        <w:rPr>
          <w:rFonts w:ascii="宋体" w:hAnsi="宋体" w:cs="宋体"/>
          <w:kern w:val="0"/>
          <w:szCs w:val="21"/>
        </w:rPr>
        <w:t>0</w:t>
      </w:r>
      <w:r w:rsidR="00680984">
        <w:rPr>
          <w:rFonts w:ascii="宋体" w:hAnsi="宋体" w:cs="宋体" w:hint="eastAsia"/>
          <w:kern w:val="0"/>
          <w:szCs w:val="21"/>
        </w:rPr>
        <w:t>放入VLAN</w:t>
      </w:r>
      <w:r w:rsidR="00680984">
        <w:rPr>
          <w:rFonts w:ascii="宋体" w:hAnsi="宋体" w:cs="宋体"/>
          <w:kern w:val="0"/>
          <w:szCs w:val="21"/>
        </w:rPr>
        <w:t>3</w:t>
      </w:r>
      <w:r w:rsidR="00680984">
        <w:rPr>
          <w:rFonts w:ascii="宋体" w:hAnsi="宋体" w:cs="宋体" w:hint="eastAsia"/>
          <w:kern w:val="0"/>
          <w:szCs w:val="21"/>
        </w:rPr>
        <w:t>中</w:t>
      </w:r>
    </w:p>
    <w:p w14:paraId="58573762" w14:textId="239626D0" w:rsidR="00EB4FA4" w:rsidRDefault="00C743D6" w:rsidP="00EB4FA4">
      <w:r>
        <w:rPr>
          <w:rFonts w:hint="eastAsia"/>
        </w:rPr>
        <w:t>创建</w:t>
      </w:r>
      <w:r>
        <w:rPr>
          <w:rFonts w:hint="eastAsia"/>
        </w:rPr>
        <w:t>VLAN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 w:rsidR="00B4186E">
        <w:rPr>
          <w:rFonts w:hint="eastAsia"/>
        </w:rPr>
        <w:t>3</w:t>
      </w:r>
      <w:r w:rsidR="00B4186E">
        <w:rPr>
          <w:rFonts w:hint="eastAsia"/>
        </w:rPr>
        <w:t>、</w:t>
      </w:r>
      <w:r>
        <w:rPr>
          <w:rFonts w:hint="eastAsia"/>
        </w:rPr>
        <w:t>4</w:t>
      </w:r>
    </w:p>
    <w:p w14:paraId="24F49574" w14:textId="77777777" w:rsidR="00EB4FA4" w:rsidRDefault="00EB4FA4" w:rsidP="00EB4FA4">
      <w:r>
        <w:rPr>
          <w:noProof/>
        </w:rPr>
        <w:drawing>
          <wp:inline distT="0" distB="0" distL="114300" distR="114300" wp14:anchorId="1ADFEDBD" wp14:editId="1BB01A91">
            <wp:extent cx="2912110" cy="439420"/>
            <wp:effectExtent l="0" t="0" r="13970" b="2540"/>
            <wp:docPr id="10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375D" w14:textId="7230B36C" w:rsidR="00EB4FA4" w:rsidRDefault="00EB4FA4" w:rsidP="00EB4FA4">
      <w:r>
        <w:rPr>
          <w:noProof/>
        </w:rPr>
        <w:drawing>
          <wp:inline distT="0" distB="0" distL="114300" distR="114300" wp14:anchorId="4DF7FB46" wp14:editId="3D6F9B06">
            <wp:extent cx="4464050" cy="3107055"/>
            <wp:effectExtent l="0" t="0" r="1270" b="1905"/>
            <wp:docPr id="8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rcRect t="33501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7E88A" w14:textId="267F56F7" w:rsidR="00C743D6" w:rsidRDefault="00C743D6" w:rsidP="00C743D6">
      <w:r>
        <w:rPr>
          <w:rFonts w:hint="eastAsia"/>
        </w:rPr>
        <w:t>把</w:t>
      </w:r>
      <w:r>
        <w:rPr>
          <w:rFonts w:hint="eastAsia"/>
        </w:rPr>
        <w:t>f0/3</w:t>
      </w:r>
      <w:r>
        <w:rPr>
          <w:rFonts w:hint="eastAsia"/>
        </w:rPr>
        <w:t>端口划分给</w:t>
      </w:r>
      <w:r>
        <w:rPr>
          <w:rFonts w:hint="eastAsia"/>
        </w:rPr>
        <w:t>VLAN3</w:t>
      </w:r>
    </w:p>
    <w:p w14:paraId="51601A90" w14:textId="55305C17" w:rsidR="00C743D6" w:rsidRDefault="00C743D6" w:rsidP="00EB4FA4">
      <w:r>
        <w:rPr>
          <w:noProof/>
        </w:rPr>
        <w:lastRenderedPageBreak/>
        <w:drawing>
          <wp:inline distT="0" distB="0" distL="114300" distR="114300" wp14:anchorId="5947AA66" wp14:editId="2D60EAD1">
            <wp:extent cx="2468880" cy="495300"/>
            <wp:effectExtent l="0" t="0" r="0" b="7620"/>
            <wp:docPr id="8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6DBC7" w14:textId="02C7875A" w:rsidR="00EB4FA4" w:rsidRDefault="00EB4FA4" w:rsidP="00EB4FA4">
      <w:pPr>
        <w:spacing w:line="360" w:lineRule="auto"/>
      </w:pPr>
      <w:r>
        <w:t>把</w:t>
      </w:r>
      <w:r w:rsidR="00C743D6">
        <w:rPr>
          <w:rFonts w:hint="eastAsia"/>
        </w:rPr>
        <w:t>和</w:t>
      </w:r>
      <w:r>
        <w:t>交换机连接的</w:t>
      </w:r>
      <w:r>
        <w:t>0/24</w:t>
      </w:r>
      <w:r>
        <w:t>接口做成</w:t>
      </w:r>
      <w:r>
        <w:t>trunk</w:t>
      </w:r>
      <w:r>
        <w:t>模式。</w:t>
      </w:r>
    </w:p>
    <w:p w14:paraId="0BC60747" w14:textId="77777777" w:rsidR="00C743D6" w:rsidRDefault="00EB4FA4" w:rsidP="00EB4FA4">
      <w:r>
        <w:rPr>
          <w:noProof/>
        </w:rPr>
        <w:drawing>
          <wp:inline distT="0" distB="0" distL="114300" distR="114300" wp14:anchorId="7D9B12E9" wp14:editId="41317DC3">
            <wp:extent cx="3230880" cy="388620"/>
            <wp:effectExtent l="0" t="0" r="0" b="7620"/>
            <wp:docPr id="118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          </w:t>
      </w:r>
    </w:p>
    <w:p w14:paraId="783A37D5" w14:textId="3BA032B4" w:rsidR="00EB4FA4" w:rsidRDefault="00EB4FA4" w:rsidP="00EB4FA4">
      <w:r>
        <w:rPr>
          <w:rFonts w:hint="eastAsia"/>
        </w:rPr>
        <w:t>显示</w:t>
      </w:r>
      <w:r>
        <w:rPr>
          <w:rFonts w:hint="eastAsia"/>
        </w:rPr>
        <w:t>VLAN</w:t>
      </w:r>
      <w:r>
        <w:rPr>
          <w:rFonts w:hint="eastAsia"/>
        </w:rPr>
        <w:t>配置和</w:t>
      </w:r>
      <w:r>
        <w:rPr>
          <w:rFonts w:hint="eastAsia"/>
        </w:rPr>
        <w:t>Trunk</w:t>
      </w:r>
      <w:r>
        <w:rPr>
          <w:rFonts w:hint="eastAsia"/>
        </w:rPr>
        <w:t>配置</w:t>
      </w:r>
    </w:p>
    <w:p w14:paraId="6C7CDEB6" w14:textId="77777777" w:rsidR="00EB4FA4" w:rsidRDefault="00EB4FA4" w:rsidP="00EB4FA4">
      <w:r>
        <w:rPr>
          <w:noProof/>
        </w:rPr>
        <w:drawing>
          <wp:inline distT="0" distB="0" distL="114300" distR="114300" wp14:anchorId="22B28B44" wp14:editId="369578FC">
            <wp:extent cx="4632960" cy="3792855"/>
            <wp:effectExtent l="0" t="0" r="0" b="1905"/>
            <wp:docPr id="8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8E189" w14:textId="77777777" w:rsidR="00EB4FA4" w:rsidRDefault="00EB4FA4" w:rsidP="00EB4FA4">
      <w:r>
        <w:rPr>
          <w:noProof/>
        </w:rPr>
        <w:drawing>
          <wp:inline distT="0" distB="0" distL="114300" distR="114300" wp14:anchorId="1F4F27C0" wp14:editId="3AB4C02D">
            <wp:extent cx="3543300" cy="968375"/>
            <wp:effectExtent l="0" t="0" r="7620" b="6985"/>
            <wp:docPr id="8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rcRect b="6959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0EA28" w14:textId="77777777" w:rsidR="00EB4FA4" w:rsidRDefault="00EB4FA4" w:rsidP="00EB4FA4">
      <w:r>
        <w:rPr>
          <w:rFonts w:hint="eastAsia"/>
        </w:rPr>
        <w:t xml:space="preserve">show int </w:t>
      </w:r>
      <w:proofErr w:type="spellStart"/>
      <w:r>
        <w:rPr>
          <w:rFonts w:hint="eastAsia"/>
        </w:rPr>
        <w:t>vlan</w:t>
      </w:r>
      <w:proofErr w:type="spellEnd"/>
    </w:p>
    <w:p w14:paraId="13D3F2E0" w14:textId="77777777" w:rsidR="00EB4FA4" w:rsidRDefault="00EB4FA4" w:rsidP="00EB4FA4">
      <w:r>
        <w:rPr>
          <w:noProof/>
        </w:rPr>
        <w:drawing>
          <wp:inline distT="0" distB="0" distL="114300" distR="114300" wp14:anchorId="433D4681" wp14:editId="20C699A2">
            <wp:extent cx="4747260" cy="731520"/>
            <wp:effectExtent l="0" t="0" r="7620" b="0"/>
            <wp:docPr id="10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9360B" w14:textId="77777777" w:rsidR="00EB4FA4" w:rsidRDefault="00EB4FA4" w:rsidP="00EB4FA4">
      <w:r>
        <w:rPr>
          <w:noProof/>
        </w:rPr>
        <w:drawing>
          <wp:inline distT="0" distB="0" distL="114300" distR="114300" wp14:anchorId="7E009C5D" wp14:editId="787B84AF">
            <wp:extent cx="4617720" cy="617220"/>
            <wp:effectExtent l="0" t="0" r="0" b="7620"/>
            <wp:docPr id="8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2673" w14:textId="77777777" w:rsidR="00EB4FA4" w:rsidRDefault="00EB4FA4" w:rsidP="00EB4FA4">
      <w:r>
        <w:rPr>
          <w:noProof/>
        </w:rPr>
        <w:lastRenderedPageBreak/>
        <w:drawing>
          <wp:inline distT="0" distB="0" distL="114300" distR="114300" wp14:anchorId="359E12CE" wp14:editId="0C442B9A">
            <wp:extent cx="4701540" cy="495300"/>
            <wp:effectExtent l="0" t="0" r="7620" b="7620"/>
            <wp:docPr id="9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EFD8B" w14:textId="77777777" w:rsidR="00EB4FA4" w:rsidRDefault="00EB4FA4" w:rsidP="00EB4FA4">
      <w:r>
        <w:rPr>
          <w:noProof/>
        </w:rPr>
        <w:drawing>
          <wp:inline distT="0" distB="0" distL="114300" distR="114300" wp14:anchorId="2E49605A" wp14:editId="50023962">
            <wp:extent cx="4671060" cy="502920"/>
            <wp:effectExtent l="0" t="0" r="7620" b="0"/>
            <wp:docPr id="9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C3FAE" w14:textId="77777777" w:rsidR="00EB4FA4" w:rsidRPr="00EB4FA4" w:rsidRDefault="00EB4FA4" w:rsidP="00EB4FA4">
      <w:pPr>
        <w:spacing w:line="360" w:lineRule="auto"/>
        <w:rPr>
          <w:rFonts w:ascii="宋体" w:hAnsi="宋体" w:cs="宋体"/>
          <w:kern w:val="0"/>
          <w:szCs w:val="21"/>
        </w:rPr>
      </w:pPr>
    </w:p>
    <w:p w14:paraId="69A6FC4B" w14:textId="01D4380B" w:rsidR="00680984" w:rsidRDefault="00680984" w:rsidP="00B54AB4">
      <w:pPr>
        <w:pStyle w:val="a7"/>
        <w:numPr>
          <w:ilvl w:val="3"/>
          <w:numId w:val="1"/>
        </w:numPr>
        <w:spacing w:line="360" w:lineRule="auto"/>
        <w:ind w:firstLineChars="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配置S</w:t>
      </w:r>
      <w:r>
        <w:rPr>
          <w:rFonts w:ascii="宋体" w:hAnsi="宋体" w:cs="宋体"/>
          <w:kern w:val="0"/>
          <w:szCs w:val="21"/>
        </w:rPr>
        <w:t>3</w:t>
      </w:r>
      <w:r>
        <w:rPr>
          <w:rFonts w:ascii="宋体" w:hAnsi="宋体" w:cs="宋体" w:hint="eastAsia"/>
          <w:kern w:val="0"/>
          <w:szCs w:val="21"/>
        </w:rPr>
        <w:t>的动态路由</w:t>
      </w:r>
    </w:p>
    <w:p w14:paraId="5A86B3F6" w14:textId="77777777" w:rsidR="00860847" w:rsidRDefault="00860847" w:rsidP="00860847">
      <w:r>
        <w:rPr>
          <w:rFonts w:hint="eastAsia"/>
        </w:rPr>
        <w:t>启用</w:t>
      </w:r>
      <w:r>
        <w:rPr>
          <w:rFonts w:hint="eastAsia"/>
        </w:rPr>
        <w:t>S3</w:t>
      </w:r>
      <w:r>
        <w:rPr>
          <w:rFonts w:hint="eastAsia"/>
        </w:rPr>
        <w:t>的路由功能，更改</w:t>
      </w:r>
      <w:r>
        <w:rPr>
          <w:rFonts w:hint="eastAsia"/>
        </w:rPr>
        <w:t>f0/1</w:t>
      </w:r>
      <w:r>
        <w:rPr>
          <w:rFonts w:hint="eastAsia"/>
        </w:rPr>
        <w:t>为路由接口并配置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14:paraId="7CB2D967" w14:textId="77777777" w:rsidR="00860847" w:rsidRDefault="00860847" w:rsidP="00860847">
      <w:r>
        <w:rPr>
          <w:noProof/>
        </w:rPr>
        <w:drawing>
          <wp:inline distT="0" distB="0" distL="114300" distR="114300" wp14:anchorId="592BF42F" wp14:editId="064397AE">
            <wp:extent cx="1821180" cy="381000"/>
            <wp:effectExtent l="0" t="0" r="7620" b="0"/>
            <wp:docPr id="11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4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B39FA" w14:textId="77777777" w:rsidR="00860847" w:rsidRDefault="00860847" w:rsidP="00860847">
      <w:r>
        <w:rPr>
          <w:rFonts w:hint="eastAsia"/>
        </w:rPr>
        <w:t>给</w:t>
      </w:r>
      <w:r>
        <w:rPr>
          <w:rFonts w:hint="eastAsia"/>
        </w:rPr>
        <w:t>S3</w:t>
      </w:r>
      <w:r>
        <w:rPr>
          <w:rFonts w:hint="eastAsia"/>
        </w:rPr>
        <w:t>配置</w:t>
      </w:r>
      <w:r>
        <w:rPr>
          <w:rFonts w:hint="eastAsia"/>
        </w:rPr>
        <w:t>RIP</w:t>
      </w:r>
      <w:r>
        <w:rPr>
          <w:rFonts w:hint="eastAsia"/>
        </w:rPr>
        <w:t>动态路由协议</w:t>
      </w:r>
    </w:p>
    <w:p w14:paraId="04FC2BE0" w14:textId="77777777" w:rsidR="00860847" w:rsidRDefault="00860847" w:rsidP="00860847">
      <w:r>
        <w:rPr>
          <w:noProof/>
        </w:rPr>
        <w:drawing>
          <wp:inline distT="0" distB="0" distL="114300" distR="114300" wp14:anchorId="6A1E9133" wp14:editId="31B54B10">
            <wp:extent cx="2880360" cy="1219200"/>
            <wp:effectExtent l="0" t="0" r="0" b="0"/>
            <wp:docPr id="119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5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6B8E4" w14:textId="77777777" w:rsidR="00C743D6" w:rsidRPr="00C743D6" w:rsidRDefault="00C743D6" w:rsidP="00C743D6">
      <w:pPr>
        <w:spacing w:line="360" w:lineRule="auto"/>
        <w:rPr>
          <w:rFonts w:ascii="宋体" w:hAnsi="宋体" w:cs="宋体"/>
          <w:kern w:val="0"/>
          <w:szCs w:val="21"/>
        </w:rPr>
      </w:pPr>
    </w:p>
    <w:p w14:paraId="7C612BD2" w14:textId="45BDCD4B" w:rsidR="00680984" w:rsidRDefault="00680984" w:rsidP="00B54AB4">
      <w:pPr>
        <w:pStyle w:val="a7"/>
        <w:numPr>
          <w:ilvl w:val="3"/>
          <w:numId w:val="1"/>
        </w:numPr>
        <w:spacing w:line="360" w:lineRule="auto"/>
        <w:ind w:firstLineChars="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配置路由器RA</w:t>
      </w:r>
      <w:r w:rsidR="00B4186E">
        <w:rPr>
          <w:rFonts w:ascii="宋体" w:hAnsi="宋体" w:cs="宋体"/>
          <w:kern w:val="0"/>
          <w:szCs w:val="21"/>
        </w:rPr>
        <w:t xml:space="preserve"> </w:t>
      </w:r>
    </w:p>
    <w:p w14:paraId="403BCE20" w14:textId="21505BB7" w:rsidR="00C743D6" w:rsidRDefault="00860847" w:rsidP="00C743D6">
      <w:r w:rsidRPr="00860847">
        <w:rPr>
          <w:noProof/>
        </w:rPr>
        <w:drawing>
          <wp:inline distT="0" distB="0" distL="0" distR="0" wp14:anchorId="0997DF65" wp14:editId="2261E9BA">
            <wp:extent cx="4839375" cy="1095528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8B59" w14:textId="77777777" w:rsidR="00C743D6" w:rsidRDefault="00C743D6" w:rsidP="00C743D6">
      <w:pPr>
        <w:spacing w:line="360" w:lineRule="auto"/>
      </w:pPr>
      <w:r>
        <w:t>显示路由器</w:t>
      </w:r>
      <w:r>
        <w:t>RA</w:t>
      </w:r>
      <w:r>
        <w:t>的接口配置信息</w:t>
      </w:r>
    </w:p>
    <w:p w14:paraId="5971BA7C" w14:textId="6A572AAE" w:rsidR="00C743D6" w:rsidRDefault="00860847" w:rsidP="00C743D6">
      <w:r w:rsidRPr="00860847">
        <w:rPr>
          <w:noProof/>
        </w:rPr>
        <w:drawing>
          <wp:inline distT="0" distB="0" distL="0" distR="0" wp14:anchorId="2D0D441B" wp14:editId="1CB819BE">
            <wp:extent cx="5278755" cy="1788795"/>
            <wp:effectExtent l="0" t="0" r="0" b="190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D81F" w14:textId="5DC05488" w:rsidR="00C743D6" w:rsidRPr="00860847" w:rsidRDefault="00C743D6" w:rsidP="00C743D6">
      <w:r>
        <w:rPr>
          <w:noProof/>
        </w:rPr>
        <w:drawing>
          <wp:inline distT="0" distB="0" distL="114300" distR="114300" wp14:anchorId="336E9AA5" wp14:editId="352F78D2">
            <wp:extent cx="3703320" cy="624840"/>
            <wp:effectExtent l="0" t="0" r="0" b="0"/>
            <wp:docPr id="12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6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542FE" w14:textId="77777777" w:rsidR="00C743D6" w:rsidRPr="00C743D6" w:rsidRDefault="00C743D6" w:rsidP="00C743D6">
      <w:pPr>
        <w:spacing w:line="360" w:lineRule="auto"/>
        <w:rPr>
          <w:rFonts w:ascii="宋体" w:hAnsi="宋体" w:cs="宋体"/>
          <w:kern w:val="0"/>
          <w:szCs w:val="21"/>
        </w:rPr>
      </w:pPr>
    </w:p>
    <w:p w14:paraId="5ED559A1" w14:textId="1D79976E" w:rsidR="003542DC" w:rsidRDefault="003542DC" w:rsidP="003542DC">
      <w:pPr>
        <w:pStyle w:val="a7"/>
        <w:numPr>
          <w:ilvl w:val="3"/>
          <w:numId w:val="1"/>
        </w:numPr>
        <w:spacing w:line="360" w:lineRule="auto"/>
        <w:ind w:firstLineChars="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配置RA的动态路由</w:t>
      </w:r>
    </w:p>
    <w:p w14:paraId="5CB320FD" w14:textId="2896B3C2" w:rsidR="00B4186E" w:rsidRDefault="00B4186E" w:rsidP="00B4186E">
      <w:pPr>
        <w:spacing w:line="360" w:lineRule="auto"/>
        <w:rPr>
          <w:rFonts w:ascii="宋体" w:hAnsi="宋体" w:cs="宋体"/>
          <w:kern w:val="0"/>
          <w:szCs w:val="21"/>
        </w:rPr>
      </w:pPr>
      <w:r>
        <w:rPr>
          <w:noProof/>
        </w:rPr>
        <w:drawing>
          <wp:inline distT="0" distB="0" distL="114300" distR="114300" wp14:anchorId="5BEE2EF5" wp14:editId="5B8C5AC6">
            <wp:extent cx="2438400" cy="708660"/>
            <wp:effectExtent l="0" t="0" r="0" b="7620"/>
            <wp:docPr id="128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6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AD558" w14:textId="77777777" w:rsidR="00B4186E" w:rsidRPr="00B4186E" w:rsidRDefault="00B4186E" w:rsidP="00B4186E">
      <w:pPr>
        <w:spacing w:line="360" w:lineRule="auto"/>
        <w:rPr>
          <w:rFonts w:ascii="宋体" w:hAnsi="宋体" w:cs="宋体"/>
          <w:kern w:val="0"/>
          <w:szCs w:val="21"/>
        </w:rPr>
      </w:pPr>
    </w:p>
    <w:p w14:paraId="578225EC" w14:textId="3677BC53" w:rsidR="00680984" w:rsidRDefault="00680984" w:rsidP="00B54AB4">
      <w:pPr>
        <w:pStyle w:val="a7"/>
        <w:numPr>
          <w:ilvl w:val="3"/>
          <w:numId w:val="1"/>
        </w:numPr>
        <w:spacing w:line="360" w:lineRule="auto"/>
        <w:ind w:firstLineChars="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配置路由器RB的接口和串行口的IP地址</w:t>
      </w:r>
    </w:p>
    <w:p w14:paraId="2A808A9B" w14:textId="7873549D" w:rsidR="00860847" w:rsidRDefault="00860847" w:rsidP="00860847">
      <w:pPr>
        <w:spacing w:line="360" w:lineRule="auto"/>
        <w:rPr>
          <w:rFonts w:ascii="宋体" w:hAnsi="宋体" w:cs="宋体"/>
          <w:kern w:val="0"/>
          <w:szCs w:val="21"/>
        </w:rPr>
      </w:pPr>
      <w:r>
        <w:rPr>
          <w:noProof/>
        </w:rPr>
        <w:drawing>
          <wp:inline distT="0" distB="0" distL="114300" distR="114300" wp14:anchorId="00E032EA" wp14:editId="340DFE25">
            <wp:extent cx="3436620" cy="480060"/>
            <wp:effectExtent l="0" t="0" r="7620" b="7620"/>
            <wp:docPr id="9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20970" w14:textId="11D5FD86" w:rsidR="00860847" w:rsidRDefault="00860847" w:rsidP="00860847">
      <w:pPr>
        <w:spacing w:line="360" w:lineRule="auto"/>
        <w:rPr>
          <w:rFonts w:ascii="宋体" w:hAnsi="宋体" w:cs="宋体"/>
          <w:kern w:val="0"/>
          <w:szCs w:val="21"/>
        </w:rPr>
      </w:pPr>
      <w:r>
        <w:rPr>
          <w:noProof/>
        </w:rPr>
        <w:drawing>
          <wp:inline distT="0" distB="0" distL="114300" distR="114300" wp14:anchorId="15CE0A4C" wp14:editId="1C6DC7C6">
            <wp:extent cx="2918460" cy="396240"/>
            <wp:effectExtent l="0" t="0" r="7620" b="0"/>
            <wp:docPr id="125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6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49247" w14:textId="77777777" w:rsidR="00860847" w:rsidRDefault="00860847" w:rsidP="00860847">
      <w:pPr>
        <w:spacing w:line="360" w:lineRule="auto"/>
      </w:pPr>
      <w:r>
        <w:t>显示路由器</w:t>
      </w:r>
      <w:r>
        <w:t>RB</w:t>
      </w:r>
      <w:r>
        <w:t>的接口配置信息</w:t>
      </w:r>
    </w:p>
    <w:p w14:paraId="75CC914B" w14:textId="77777777" w:rsidR="00860847" w:rsidRDefault="00860847" w:rsidP="00860847">
      <w:r>
        <w:rPr>
          <w:noProof/>
        </w:rPr>
        <w:drawing>
          <wp:inline distT="0" distB="0" distL="114300" distR="114300" wp14:anchorId="43EEF2D7" wp14:editId="40E7010A">
            <wp:extent cx="5250180" cy="1630680"/>
            <wp:effectExtent l="0" t="0" r="7620" b="0"/>
            <wp:docPr id="12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6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BAB3C" w14:textId="77777777" w:rsidR="00860847" w:rsidRPr="00860847" w:rsidRDefault="00860847" w:rsidP="00860847">
      <w:pPr>
        <w:spacing w:line="360" w:lineRule="auto"/>
        <w:rPr>
          <w:rFonts w:ascii="宋体" w:hAnsi="宋体" w:cs="宋体"/>
          <w:kern w:val="0"/>
          <w:szCs w:val="21"/>
        </w:rPr>
      </w:pPr>
    </w:p>
    <w:p w14:paraId="1B4CFD56" w14:textId="05AC133D" w:rsidR="003542DC" w:rsidRDefault="003542DC" w:rsidP="00B54AB4">
      <w:pPr>
        <w:pStyle w:val="a7"/>
        <w:numPr>
          <w:ilvl w:val="3"/>
          <w:numId w:val="1"/>
        </w:numPr>
        <w:spacing w:line="360" w:lineRule="auto"/>
        <w:ind w:firstLineChars="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配置RB的动态路由</w:t>
      </w:r>
    </w:p>
    <w:p w14:paraId="356ABD10" w14:textId="12A37537" w:rsidR="00B4186E" w:rsidRDefault="00B4186E" w:rsidP="00B4186E">
      <w:pPr>
        <w:spacing w:line="360" w:lineRule="auto"/>
        <w:rPr>
          <w:rFonts w:ascii="宋体" w:hAnsi="宋体" w:cs="宋体"/>
          <w:kern w:val="0"/>
          <w:szCs w:val="21"/>
        </w:rPr>
      </w:pPr>
      <w:r>
        <w:rPr>
          <w:noProof/>
        </w:rPr>
        <w:drawing>
          <wp:inline distT="0" distB="0" distL="114300" distR="114300" wp14:anchorId="74093E97" wp14:editId="21B32E8E">
            <wp:extent cx="2560320" cy="601980"/>
            <wp:effectExtent l="0" t="0" r="0" b="7620"/>
            <wp:docPr id="127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6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46BCA" w14:textId="77777777" w:rsidR="00B4186E" w:rsidRPr="00B4186E" w:rsidRDefault="00B4186E" w:rsidP="00B4186E">
      <w:pPr>
        <w:spacing w:line="360" w:lineRule="auto"/>
        <w:rPr>
          <w:rFonts w:ascii="宋体" w:hAnsi="宋体" w:cs="宋体"/>
          <w:kern w:val="0"/>
          <w:szCs w:val="21"/>
        </w:rPr>
      </w:pPr>
    </w:p>
    <w:p w14:paraId="3DFCE7B0" w14:textId="6FD00CF0" w:rsidR="003542DC" w:rsidRDefault="003542DC" w:rsidP="00B54AB4">
      <w:pPr>
        <w:pStyle w:val="a7"/>
        <w:numPr>
          <w:ilvl w:val="3"/>
          <w:numId w:val="1"/>
        </w:numPr>
        <w:spacing w:line="360" w:lineRule="auto"/>
        <w:ind w:firstLineChars="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显示</w:t>
      </w:r>
      <w:r>
        <w:rPr>
          <w:rFonts w:ascii="宋体" w:hAnsi="宋体" w:cs="宋体"/>
          <w:kern w:val="0"/>
          <w:szCs w:val="21"/>
        </w:rPr>
        <w:t>S3</w:t>
      </w:r>
      <w:r>
        <w:rPr>
          <w:rFonts w:ascii="宋体" w:hAnsi="宋体" w:cs="宋体" w:hint="eastAsia"/>
          <w:kern w:val="0"/>
          <w:szCs w:val="21"/>
        </w:rPr>
        <w:t>、RA、RB的动态路由</w:t>
      </w:r>
    </w:p>
    <w:p w14:paraId="43FBFEBF" w14:textId="207E3767" w:rsidR="008C393C" w:rsidRDefault="008C393C" w:rsidP="008C393C">
      <w:r>
        <w:rPr>
          <w:rFonts w:hint="eastAsia"/>
        </w:rPr>
        <w:t>S3</w:t>
      </w:r>
      <w:r>
        <w:rPr>
          <w:rFonts w:hint="eastAsia"/>
        </w:rPr>
        <w:t>：</w:t>
      </w:r>
    </w:p>
    <w:p w14:paraId="3568C54C" w14:textId="77777777" w:rsidR="008C393C" w:rsidRDefault="008C393C" w:rsidP="008C393C">
      <w:r>
        <w:rPr>
          <w:noProof/>
        </w:rPr>
        <w:lastRenderedPageBreak/>
        <w:drawing>
          <wp:inline distT="0" distB="0" distL="114300" distR="114300" wp14:anchorId="578AC11F" wp14:editId="011FA180">
            <wp:extent cx="5082540" cy="2194560"/>
            <wp:effectExtent l="0" t="0" r="7620" b="0"/>
            <wp:docPr id="134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7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5BB45" w14:textId="0D4043E6" w:rsidR="008C393C" w:rsidRDefault="008C393C" w:rsidP="008C393C">
      <w:r>
        <w:rPr>
          <w:rFonts w:hint="eastAsia"/>
        </w:rPr>
        <w:t>RA</w:t>
      </w:r>
      <w:r>
        <w:rPr>
          <w:rFonts w:hint="eastAsia"/>
        </w:rPr>
        <w:t>：</w:t>
      </w:r>
    </w:p>
    <w:p w14:paraId="4CCE048E" w14:textId="77777777" w:rsidR="008C393C" w:rsidRDefault="008C393C" w:rsidP="008C393C">
      <w:r>
        <w:rPr>
          <w:noProof/>
        </w:rPr>
        <w:drawing>
          <wp:inline distT="0" distB="0" distL="114300" distR="114300" wp14:anchorId="358359CF" wp14:editId="0B19176C">
            <wp:extent cx="5036820" cy="2186940"/>
            <wp:effectExtent l="0" t="0" r="7620" b="7620"/>
            <wp:docPr id="130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6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1A829" w14:textId="31566B93" w:rsidR="008C393C" w:rsidRDefault="008C393C" w:rsidP="008C393C">
      <w:r>
        <w:rPr>
          <w:rFonts w:hint="eastAsia"/>
        </w:rPr>
        <w:t>RB</w:t>
      </w:r>
      <w:r>
        <w:rPr>
          <w:rFonts w:hint="eastAsia"/>
        </w:rPr>
        <w:t>：</w:t>
      </w:r>
    </w:p>
    <w:p w14:paraId="6CECE7F0" w14:textId="77777777" w:rsidR="008C393C" w:rsidRDefault="008C393C" w:rsidP="008C393C">
      <w:r>
        <w:rPr>
          <w:noProof/>
        </w:rPr>
        <w:drawing>
          <wp:inline distT="0" distB="0" distL="114300" distR="114300" wp14:anchorId="5CA4322B" wp14:editId="222594B5">
            <wp:extent cx="5021580" cy="2217420"/>
            <wp:effectExtent l="0" t="0" r="7620" b="7620"/>
            <wp:docPr id="129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6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DC205" w14:textId="77777777" w:rsidR="008C393C" w:rsidRPr="008C393C" w:rsidRDefault="008C393C" w:rsidP="008C393C">
      <w:pPr>
        <w:spacing w:line="360" w:lineRule="auto"/>
        <w:rPr>
          <w:rFonts w:ascii="宋体" w:hAnsi="宋体" w:cs="宋体"/>
          <w:kern w:val="0"/>
          <w:szCs w:val="21"/>
        </w:rPr>
      </w:pPr>
    </w:p>
    <w:p w14:paraId="118A40D4" w14:textId="196927D4" w:rsidR="008C393C" w:rsidRDefault="008C393C" w:rsidP="00B54AB4">
      <w:pPr>
        <w:pStyle w:val="a7"/>
        <w:numPr>
          <w:ilvl w:val="3"/>
          <w:numId w:val="1"/>
        </w:numPr>
        <w:spacing w:line="360" w:lineRule="auto"/>
        <w:ind w:firstLineChars="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配置路由器RA的访问控制列表</w:t>
      </w:r>
    </w:p>
    <w:p w14:paraId="7229BFF6" w14:textId="1D7919DC" w:rsidR="008C393C" w:rsidRDefault="008C393C" w:rsidP="008C393C">
      <w:pPr>
        <w:spacing w:line="360" w:lineRule="auto"/>
        <w:rPr>
          <w:rFonts w:ascii="宋体" w:hAnsi="宋体" w:cs="宋体"/>
          <w:kern w:val="0"/>
          <w:szCs w:val="21"/>
        </w:rPr>
      </w:pPr>
      <w:r>
        <w:rPr>
          <w:noProof/>
        </w:rPr>
        <w:drawing>
          <wp:inline distT="0" distB="0" distL="114300" distR="114300" wp14:anchorId="3BACBD51" wp14:editId="6CE7A5F6">
            <wp:extent cx="3314700" cy="495300"/>
            <wp:effectExtent l="0" t="0" r="7620" b="7620"/>
            <wp:docPr id="143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8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1DE85" w14:textId="77777777" w:rsidR="008C393C" w:rsidRPr="008C393C" w:rsidRDefault="008C393C" w:rsidP="008C393C">
      <w:pPr>
        <w:spacing w:line="360" w:lineRule="auto"/>
        <w:rPr>
          <w:rFonts w:ascii="宋体" w:hAnsi="宋体" w:cs="宋体"/>
          <w:kern w:val="0"/>
          <w:szCs w:val="21"/>
        </w:rPr>
      </w:pPr>
    </w:p>
    <w:p w14:paraId="428CCA38" w14:textId="77777777" w:rsidR="008C393C" w:rsidRDefault="008C393C" w:rsidP="008C393C">
      <w:pPr>
        <w:pStyle w:val="a7"/>
        <w:numPr>
          <w:ilvl w:val="3"/>
          <w:numId w:val="1"/>
        </w:numPr>
        <w:spacing w:line="360" w:lineRule="auto"/>
        <w:ind w:firstLineChars="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测试网络连通性</w:t>
      </w:r>
    </w:p>
    <w:p w14:paraId="2E290D07" w14:textId="6D82114B" w:rsidR="008C393C" w:rsidRDefault="008C393C" w:rsidP="008C393C">
      <w:r>
        <w:t>PC</w:t>
      </w:r>
      <w:r w:rsidR="00687B87">
        <w:t>2</w:t>
      </w:r>
      <w:r>
        <w:t>-&gt;PC</w:t>
      </w:r>
      <w:r w:rsidR="00687B87">
        <w:t>1</w:t>
      </w:r>
    </w:p>
    <w:p w14:paraId="77E594E4" w14:textId="074266A9" w:rsidR="008C393C" w:rsidRDefault="008C393C" w:rsidP="008C393C">
      <w:r>
        <w:rPr>
          <w:rFonts w:hint="eastAsia"/>
          <w:noProof/>
        </w:rPr>
        <w:drawing>
          <wp:inline distT="0" distB="0" distL="0" distR="0" wp14:anchorId="2AE91725" wp14:editId="70AB15C9">
            <wp:extent cx="3686175" cy="1457325"/>
            <wp:effectExtent l="0" t="0" r="9525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46"/>
                    <a:stretch/>
                  </pic:blipFill>
                  <pic:spPr bwMode="auto">
                    <a:xfrm>
                      <a:off x="0" y="0"/>
                      <a:ext cx="36861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DD661" w14:textId="073BB946" w:rsidR="008C393C" w:rsidRDefault="008C393C" w:rsidP="008C393C">
      <w:r>
        <w:t>PC</w:t>
      </w:r>
      <w:r w:rsidR="00687B87">
        <w:t>1</w:t>
      </w:r>
      <w:r>
        <w:t>-&gt;PC</w:t>
      </w:r>
      <w:r w:rsidR="00687B87">
        <w:t>2</w:t>
      </w:r>
    </w:p>
    <w:p w14:paraId="05662248" w14:textId="016702D8" w:rsidR="008C393C" w:rsidRDefault="008C393C" w:rsidP="008C393C">
      <w:r>
        <w:rPr>
          <w:rFonts w:hint="eastAsia"/>
          <w:noProof/>
        </w:rPr>
        <w:drawing>
          <wp:inline distT="0" distB="0" distL="0" distR="0" wp14:anchorId="4B29A3F5" wp14:editId="75A977D4">
            <wp:extent cx="3790950" cy="16287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DCBDE" w14:textId="3D16CA17" w:rsidR="008C393C" w:rsidRDefault="008C393C" w:rsidP="008C393C">
      <w:r>
        <w:t>PC</w:t>
      </w:r>
      <w:r w:rsidR="00687B87">
        <w:t>0</w:t>
      </w:r>
      <w:r>
        <w:t>-&gt;PC</w:t>
      </w:r>
      <w:r w:rsidR="00687B87">
        <w:t>1</w:t>
      </w:r>
    </w:p>
    <w:p w14:paraId="1691D1EF" w14:textId="49804438" w:rsidR="008C393C" w:rsidRDefault="008C393C" w:rsidP="008C393C">
      <w:r>
        <w:rPr>
          <w:rFonts w:hint="eastAsia"/>
          <w:noProof/>
        </w:rPr>
        <w:drawing>
          <wp:inline distT="0" distB="0" distL="0" distR="0" wp14:anchorId="1783CCB7" wp14:editId="38D039E5">
            <wp:extent cx="3533775" cy="16287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F7305" w14:textId="5AE70A7E" w:rsidR="008C393C" w:rsidRDefault="008C393C" w:rsidP="008C393C">
      <w:r>
        <w:t>FTP Server-&gt;PC</w:t>
      </w:r>
      <w:r w:rsidR="00687B87">
        <w:t>1</w:t>
      </w:r>
    </w:p>
    <w:p w14:paraId="7E5C85AB" w14:textId="3BA9C225" w:rsidR="008C393C" w:rsidRDefault="008C393C" w:rsidP="008C393C">
      <w:r>
        <w:rPr>
          <w:rFonts w:hint="eastAsia"/>
          <w:noProof/>
        </w:rPr>
        <w:drawing>
          <wp:inline distT="0" distB="0" distL="0" distR="0" wp14:anchorId="68DFD05C" wp14:editId="0AAA2067">
            <wp:extent cx="3590925" cy="1657350"/>
            <wp:effectExtent l="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0DEE4" w14:textId="12616B48" w:rsidR="008C393C" w:rsidRDefault="008C393C" w:rsidP="008C393C">
      <w:r>
        <w:t>FTP Server-&gt;PC</w:t>
      </w:r>
      <w:r w:rsidR="00687B87">
        <w:t>0</w:t>
      </w:r>
    </w:p>
    <w:p w14:paraId="70F3AEB6" w14:textId="3D54DB0D" w:rsidR="008C393C" w:rsidRDefault="008C393C" w:rsidP="008C393C">
      <w:r>
        <w:rPr>
          <w:rFonts w:hint="eastAsia"/>
          <w:noProof/>
        </w:rPr>
        <w:lastRenderedPageBreak/>
        <w:drawing>
          <wp:inline distT="0" distB="0" distL="0" distR="0" wp14:anchorId="6D493FFF" wp14:editId="5D666C47">
            <wp:extent cx="3590925" cy="1619250"/>
            <wp:effectExtent l="0" t="0" r="952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011C3" w14:textId="1E5B88AA" w:rsidR="00547839" w:rsidRDefault="00547839" w:rsidP="00547839">
      <w:r>
        <w:rPr>
          <w:rFonts w:hint="eastAsia"/>
        </w:rPr>
        <w:t>PC</w:t>
      </w:r>
      <w:r w:rsidR="00687B87">
        <w:t>2</w:t>
      </w:r>
      <w:r>
        <w:rPr>
          <w:rFonts w:hint="eastAsia"/>
        </w:rPr>
        <w:t>-&gt;FTP Server</w:t>
      </w:r>
    </w:p>
    <w:p w14:paraId="46B6326B" w14:textId="77777777" w:rsidR="00547839" w:rsidRDefault="00547839" w:rsidP="00547839">
      <w:pPr>
        <w:spacing w:line="360" w:lineRule="auto"/>
      </w:pPr>
      <w:r>
        <w:rPr>
          <w:noProof/>
        </w:rPr>
        <w:drawing>
          <wp:inline distT="0" distB="0" distL="114300" distR="114300" wp14:anchorId="1212CBD9" wp14:editId="7622F61B">
            <wp:extent cx="3649980" cy="1417320"/>
            <wp:effectExtent l="0" t="0" r="7620" b="0"/>
            <wp:docPr id="145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8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8FEC6" w14:textId="76A5B5AB" w:rsidR="00547839" w:rsidRDefault="00687B87" w:rsidP="00547839">
      <w:r>
        <w:rPr>
          <w:rFonts w:hint="eastAsia"/>
        </w:rPr>
        <w:t>PC</w:t>
      </w:r>
      <w:r>
        <w:t>0</w:t>
      </w:r>
      <w:r>
        <w:rPr>
          <w:rFonts w:hint="eastAsia"/>
        </w:rPr>
        <w:t>、</w:t>
      </w:r>
      <w:r>
        <w:rPr>
          <w:rFonts w:hint="eastAsia"/>
        </w:rPr>
        <w:t>PC1</w:t>
      </w:r>
      <w:r>
        <w:rPr>
          <w:rFonts w:hint="eastAsia"/>
        </w:rPr>
        <w:t>、</w:t>
      </w:r>
      <w:r w:rsidR="00547839">
        <w:rPr>
          <w:rFonts w:hint="eastAsia"/>
        </w:rPr>
        <w:t>PC</w:t>
      </w:r>
      <w:r>
        <w:t>2</w:t>
      </w:r>
      <w:r>
        <w:rPr>
          <w:rFonts w:hint="eastAsia"/>
        </w:rPr>
        <w:t>相互连通，</w:t>
      </w:r>
      <w:r>
        <w:rPr>
          <w:rFonts w:hint="eastAsia"/>
        </w:rPr>
        <w:t>PC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PC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FTP</w:t>
      </w:r>
      <w:r>
        <w:rPr>
          <w:rFonts w:hint="eastAsia"/>
        </w:rPr>
        <w:t>相互连通</w:t>
      </w:r>
      <w:r w:rsidR="005A6E1F">
        <w:rPr>
          <w:rFonts w:hint="eastAsia"/>
        </w:rPr>
        <w:t>。</w:t>
      </w:r>
      <w:r>
        <w:rPr>
          <w:rFonts w:hint="eastAsia"/>
        </w:rPr>
        <w:t>PC</w:t>
      </w:r>
      <w:r>
        <w:t>2</w:t>
      </w:r>
      <w:r w:rsidR="00547839">
        <w:rPr>
          <w:rFonts w:hint="eastAsia"/>
        </w:rPr>
        <w:t>不能</w:t>
      </w:r>
      <w:r w:rsidR="00547839">
        <w:rPr>
          <w:rFonts w:hint="eastAsia"/>
        </w:rPr>
        <w:t>ping</w:t>
      </w:r>
      <w:r w:rsidR="00547839">
        <w:rPr>
          <w:rFonts w:hint="eastAsia"/>
        </w:rPr>
        <w:t>通</w:t>
      </w:r>
      <w:r w:rsidR="00547839">
        <w:rPr>
          <w:rFonts w:hint="eastAsia"/>
        </w:rPr>
        <w:t>FTP</w:t>
      </w:r>
      <w:r w:rsidR="00547839">
        <w:rPr>
          <w:rFonts w:hint="eastAsia"/>
        </w:rPr>
        <w:t>服务器，从</w:t>
      </w:r>
      <w:r w:rsidR="00547839">
        <w:rPr>
          <w:rFonts w:hint="eastAsia"/>
        </w:rPr>
        <w:t>PC</w:t>
      </w:r>
      <w:r>
        <w:t>2</w:t>
      </w:r>
      <w:r w:rsidR="00547839">
        <w:rPr>
          <w:rFonts w:hint="eastAsia"/>
        </w:rPr>
        <w:t>发往</w:t>
      </w:r>
      <w:r w:rsidR="00547839">
        <w:rPr>
          <w:rFonts w:hint="eastAsia"/>
        </w:rPr>
        <w:t>FTP Server</w:t>
      </w:r>
      <w:r w:rsidR="00547839">
        <w:rPr>
          <w:rFonts w:hint="eastAsia"/>
        </w:rPr>
        <w:t>的数据包被</w:t>
      </w:r>
      <w:r w:rsidR="00547839">
        <w:rPr>
          <w:rFonts w:hint="eastAsia"/>
        </w:rPr>
        <w:t>RA</w:t>
      </w:r>
      <w:r w:rsidR="00547839">
        <w:rPr>
          <w:rFonts w:hint="eastAsia"/>
        </w:rPr>
        <w:t>过滤掉。</w:t>
      </w:r>
    </w:p>
    <w:p w14:paraId="37A16894" w14:textId="2BDDCF56" w:rsidR="00E64248" w:rsidRDefault="00E64248" w:rsidP="00E64248">
      <w:pPr>
        <w:ind w:firstLine="420"/>
        <w:rPr>
          <w:szCs w:val="21"/>
        </w:rPr>
      </w:pPr>
    </w:p>
    <w:p w14:paraId="1F3A039F" w14:textId="77777777" w:rsidR="0071786A" w:rsidRDefault="0071786A" w:rsidP="0071786A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思考与总结</w:t>
      </w:r>
    </w:p>
    <w:p w14:paraId="16DBED1B" w14:textId="16E0AB47" w:rsidR="005A6E1F" w:rsidRDefault="005A6E1F" w:rsidP="00ED4CF9">
      <w:pPr>
        <w:numPr>
          <w:ilvl w:val="0"/>
          <w:numId w:val="18"/>
        </w:numPr>
        <w:spacing w:line="360" w:lineRule="auto"/>
        <w:rPr>
          <w:color w:val="0000FF"/>
          <w:szCs w:val="21"/>
        </w:rPr>
      </w:pPr>
      <w:r>
        <w:rPr>
          <w:rFonts w:hint="eastAsia"/>
          <w:color w:val="0000FF"/>
          <w:szCs w:val="21"/>
        </w:rPr>
        <w:t>如果需要在</w:t>
      </w:r>
      <w:r>
        <w:rPr>
          <w:rFonts w:hint="eastAsia"/>
          <w:color w:val="0000FF"/>
          <w:szCs w:val="21"/>
        </w:rPr>
        <w:t>VLAN3</w:t>
      </w:r>
      <w:r>
        <w:rPr>
          <w:rFonts w:hint="eastAsia"/>
          <w:color w:val="0000FF"/>
          <w:szCs w:val="21"/>
        </w:rPr>
        <w:t>的主机上运行</w:t>
      </w:r>
      <w:proofErr w:type="spellStart"/>
      <w:r>
        <w:rPr>
          <w:rFonts w:hint="eastAsia"/>
          <w:color w:val="0000FF"/>
          <w:szCs w:val="21"/>
        </w:rPr>
        <w:t>WireShark</w:t>
      </w:r>
      <w:proofErr w:type="spellEnd"/>
      <w:r>
        <w:rPr>
          <w:rFonts w:hint="eastAsia"/>
          <w:color w:val="0000FF"/>
          <w:szCs w:val="21"/>
        </w:rPr>
        <w:t>监听其他主机，如何实现？</w:t>
      </w:r>
      <w:r>
        <w:rPr>
          <w:rFonts w:hint="eastAsia"/>
          <w:color w:val="0000FF"/>
          <w:szCs w:val="21"/>
        </w:rPr>
        <w:t>(</w:t>
      </w:r>
      <w:r>
        <w:rPr>
          <w:rFonts w:hint="eastAsia"/>
          <w:color w:val="0000FF"/>
          <w:szCs w:val="21"/>
        </w:rPr>
        <w:t>需要端口镜像</w:t>
      </w:r>
      <w:r>
        <w:rPr>
          <w:rFonts w:hint="eastAsia"/>
          <w:color w:val="0000FF"/>
          <w:szCs w:val="21"/>
        </w:rPr>
        <w:t>) 5</w:t>
      </w:r>
      <w:r>
        <w:rPr>
          <w:rFonts w:hint="eastAsia"/>
          <w:color w:val="0000FF"/>
          <w:szCs w:val="21"/>
        </w:rPr>
        <w:t>分</w:t>
      </w:r>
    </w:p>
    <w:p w14:paraId="7CD76641" w14:textId="13A12844" w:rsidR="005A6E1F" w:rsidRDefault="005A6E1F" w:rsidP="00ED4CF9">
      <w:pPr>
        <w:spacing w:line="360" w:lineRule="auto"/>
        <w:rPr>
          <w:szCs w:val="21"/>
        </w:rPr>
      </w:pPr>
      <w:r>
        <w:rPr>
          <w:rFonts w:hint="eastAsia"/>
          <w:szCs w:val="21"/>
        </w:rPr>
        <w:t>答：</w:t>
      </w:r>
      <w:r w:rsidRPr="00A13A44">
        <w:rPr>
          <w:rFonts w:hint="eastAsia"/>
          <w:szCs w:val="21"/>
        </w:rPr>
        <w:t>在交换机上</w:t>
      </w:r>
      <w:r>
        <w:rPr>
          <w:rFonts w:hint="eastAsia"/>
          <w:szCs w:val="21"/>
        </w:rPr>
        <w:t>用命令</w:t>
      </w:r>
      <w:r w:rsidRPr="00377BD4">
        <w:rPr>
          <w:szCs w:val="21"/>
        </w:rPr>
        <w:t>port monitor</w:t>
      </w:r>
      <w:r w:rsidRPr="00A13A44">
        <w:rPr>
          <w:rFonts w:hint="eastAsia"/>
          <w:szCs w:val="21"/>
        </w:rPr>
        <w:t>配置</w:t>
      </w:r>
      <w:r>
        <w:rPr>
          <w:rFonts w:hint="eastAsia"/>
          <w:szCs w:val="21"/>
        </w:rPr>
        <w:t>端口监听</w:t>
      </w:r>
      <w:r w:rsidRPr="00A13A44">
        <w:rPr>
          <w:rFonts w:hint="eastAsia"/>
          <w:szCs w:val="21"/>
        </w:rPr>
        <w:t>，启用一个镜像口，将交换机其他接口所有接收和发送的数据包都</w:t>
      </w:r>
      <w:r>
        <w:rPr>
          <w:rFonts w:hint="eastAsia"/>
          <w:szCs w:val="21"/>
        </w:rPr>
        <w:t>复制</w:t>
      </w:r>
      <w:r w:rsidRPr="00A13A44">
        <w:rPr>
          <w:rFonts w:hint="eastAsia"/>
          <w:szCs w:val="21"/>
        </w:rPr>
        <w:t>一份并发往</w:t>
      </w:r>
      <w:r w:rsidRPr="002F02A6">
        <w:rPr>
          <w:szCs w:val="21"/>
        </w:rPr>
        <w:t>VLAN3</w:t>
      </w:r>
      <w:r w:rsidRPr="002F02A6">
        <w:rPr>
          <w:rFonts w:hint="eastAsia"/>
          <w:szCs w:val="21"/>
        </w:rPr>
        <w:t>的主机</w:t>
      </w:r>
      <w:r w:rsidRPr="00A13A44">
        <w:rPr>
          <w:rFonts w:hint="eastAsia"/>
          <w:szCs w:val="21"/>
        </w:rPr>
        <w:t>接镜像口，这时</w:t>
      </w:r>
      <w:proofErr w:type="spellStart"/>
      <w:r w:rsidRPr="00A13A44">
        <w:rPr>
          <w:rFonts w:hint="eastAsia"/>
          <w:szCs w:val="21"/>
        </w:rPr>
        <w:t>wireshark</w:t>
      </w:r>
      <w:proofErr w:type="spellEnd"/>
      <w:r w:rsidRPr="00A13A44">
        <w:rPr>
          <w:rFonts w:hint="eastAsia"/>
          <w:szCs w:val="21"/>
        </w:rPr>
        <w:t>就可以监听到局域网</w:t>
      </w:r>
      <w:r>
        <w:rPr>
          <w:rFonts w:hint="eastAsia"/>
          <w:szCs w:val="21"/>
        </w:rPr>
        <w:t>。</w:t>
      </w:r>
    </w:p>
    <w:p w14:paraId="4D7146D5" w14:textId="77777777" w:rsidR="00A935BF" w:rsidRDefault="00A935BF" w:rsidP="00ED4CF9">
      <w:pPr>
        <w:numPr>
          <w:ilvl w:val="0"/>
          <w:numId w:val="18"/>
        </w:numPr>
        <w:spacing w:line="360" w:lineRule="auto"/>
        <w:rPr>
          <w:rFonts w:hint="eastAsia"/>
          <w:color w:val="0000FF"/>
          <w:szCs w:val="21"/>
        </w:rPr>
      </w:pPr>
      <w:r>
        <w:rPr>
          <w:rFonts w:hint="eastAsia"/>
          <w:color w:val="0000FF"/>
          <w:szCs w:val="21"/>
        </w:rPr>
        <w:t>S2126</w:t>
      </w:r>
      <w:r>
        <w:rPr>
          <w:rFonts w:hint="eastAsia"/>
          <w:color w:val="0000FF"/>
          <w:szCs w:val="21"/>
        </w:rPr>
        <w:t>和</w:t>
      </w:r>
      <w:r>
        <w:rPr>
          <w:rFonts w:hint="eastAsia"/>
          <w:color w:val="0000FF"/>
          <w:szCs w:val="21"/>
        </w:rPr>
        <w:t>S3550</w:t>
      </w:r>
      <w:r>
        <w:rPr>
          <w:rFonts w:hint="eastAsia"/>
          <w:color w:val="0000FF"/>
          <w:szCs w:val="21"/>
        </w:rPr>
        <w:t>之间的双线是用来做端口聚合的，可以起到交换机之间的连接冗余和增加带宽作用，如何实现？</w:t>
      </w:r>
      <w:r>
        <w:rPr>
          <w:rFonts w:hint="eastAsia"/>
          <w:color w:val="0000FF"/>
          <w:szCs w:val="21"/>
        </w:rPr>
        <w:t>5</w:t>
      </w:r>
      <w:r>
        <w:rPr>
          <w:rFonts w:hint="eastAsia"/>
          <w:color w:val="0000FF"/>
          <w:szCs w:val="21"/>
        </w:rPr>
        <w:t>分</w:t>
      </w:r>
    </w:p>
    <w:p w14:paraId="0DB7316C" w14:textId="77777777" w:rsidR="00A935BF" w:rsidRDefault="00A935BF" w:rsidP="00ED4CF9">
      <w:pPr>
        <w:spacing w:line="360" w:lineRule="auto"/>
        <w:rPr>
          <w:rFonts w:ascii="宋体" w:hAnsi="宋体" w:cs="宋体"/>
          <w:szCs w:val="21"/>
        </w:rPr>
      </w:pPr>
      <w:proofErr w:type="spellStart"/>
      <w:r>
        <w:rPr>
          <w:rFonts w:ascii="宋体" w:hAnsi="宋体" w:cs="宋体" w:hint="eastAsia"/>
          <w:szCs w:val="21"/>
        </w:rPr>
        <w:t>SwitchA</w:t>
      </w:r>
      <w:proofErr w:type="spellEnd"/>
      <w:r>
        <w:rPr>
          <w:rFonts w:ascii="宋体" w:hAnsi="宋体" w:cs="宋体" w:hint="eastAsia"/>
          <w:szCs w:val="21"/>
        </w:rPr>
        <w:t xml:space="preserve">(config)#interface </w:t>
      </w:r>
      <w:proofErr w:type="spellStart"/>
      <w:r>
        <w:rPr>
          <w:rFonts w:ascii="宋体" w:hAnsi="宋体" w:cs="宋体" w:hint="eastAsia"/>
          <w:szCs w:val="21"/>
        </w:rPr>
        <w:t>aggregateport</w:t>
      </w:r>
      <w:proofErr w:type="spellEnd"/>
      <w:r>
        <w:rPr>
          <w:rFonts w:ascii="宋体" w:hAnsi="宋体" w:cs="宋体" w:hint="eastAsia"/>
          <w:szCs w:val="21"/>
        </w:rPr>
        <w:t xml:space="preserve"> 1   ！创建聚合端口AG1</w:t>
      </w:r>
    </w:p>
    <w:p w14:paraId="47EFC01F" w14:textId="77777777" w:rsidR="00A935BF" w:rsidRDefault="00A935BF" w:rsidP="00ED4CF9">
      <w:pPr>
        <w:spacing w:line="360" w:lineRule="auto"/>
        <w:rPr>
          <w:rFonts w:ascii="宋体" w:hAnsi="宋体" w:cs="宋体"/>
          <w:szCs w:val="21"/>
        </w:rPr>
      </w:pPr>
      <w:proofErr w:type="spellStart"/>
      <w:r>
        <w:rPr>
          <w:rFonts w:ascii="宋体" w:hAnsi="宋体" w:cs="宋体" w:hint="eastAsia"/>
          <w:szCs w:val="21"/>
        </w:rPr>
        <w:t>SwitchA</w:t>
      </w:r>
      <w:proofErr w:type="spellEnd"/>
      <w:r>
        <w:rPr>
          <w:rFonts w:ascii="宋体" w:hAnsi="宋体" w:cs="宋体" w:hint="eastAsia"/>
          <w:szCs w:val="21"/>
        </w:rPr>
        <w:t>(config)#switchport mode trunk       ！配置AG模式为trunk</w:t>
      </w:r>
    </w:p>
    <w:p w14:paraId="53AA2E77" w14:textId="77777777" w:rsidR="00A935BF" w:rsidRDefault="00A935BF" w:rsidP="00ED4CF9">
      <w:pPr>
        <w:spacing w:line="360" w:lineRule="auto"/>
        <w:rPr>
          <w:rFonts w:ascii="宋体" w:hAnsi="宋体" w:cs="宋体"/>
          <w:szCs w:val="21"/>
        </w:rPr>
      </w:pPr>
      <w:proofErr w:type="spellStart"/>
      <w:r>
        <w:rPr>
          <w:rFonts w:ascii="宋体" w:hAnsi="宋体" w:cs="宋体" w:hint="eastAsia"/>
          <w:szCs w:val="21"/>
        </w:rPr>
        <w:t>SwitchA</w:t>
      </w:r>
      <w:proofErr w:type="spellEnd"/>
      <w:r>
        <w:rPr>
          <w:rFonts w:ascii="宋体" w:hAnsi="宋体" w:cs="宋体" w:hint="eastAsia"/>
          <w:szCs w:val="21"/>
        </w:rPr>
        <w:t xml:space="preserve">(config)#interface range </w:t>
      </w:r>
      <w:proofErr w:type="spellStart"/>
      <w:r>
        <w:rPr>
          <w:rFonts w:ascii="宋体" w:hAnsi="宋体" w:cs="宋体" w:hint="eastAsia"/>
          <w:szCs w:val="21"/>
        </w:rPr>
        <w:t>fastethernet</w:t>
      </w:r>
      <w:proofErr w:type="spellEnd"/>
      <w:r>
        <w:rPr>
          <w:rFonts w:ascii="宋体" w:hAnsi="宋体" w:cs="宋体" w:hint="eastAsia"/>
          <w:szCs w:val="21"/>
        </w:rPr>
        <w:t xml:space="preserve"> 0/1-2   ！进入端口0/1、0/2</w:t>
      </w:r>
    </w:p>
    <w:p w14:paraId="42C576D4" w14:textId="77777777" w:rsidR="00A935BF" w:rsidRDefault="00A935BF" w:rsidP="00ED4CF9">
      <w:pPr>
        <w:spacing w:line="360" w:lineRule="auto"/>
        <w:rPr>
          <w:rFonts w:ascii="宋体" w:hAnsi="宋体" w:cs="宋体" w:hint="eastAsia"/>
          <w:szCs w:val="21"/>
        </w:rPr>
      </w:pPr>
      <w:proofErr w:type="spellStart"/>
      <w:r>
        <w:rPr>
          <w:rFonts w:ascii="宋体" w:hAnsi="宋体" w:cs="宋体" w:hint="eastAsia"/>
          <w:szCs w:val="21"/>
        </w:rPr>
        <w:t>SwitchA</w:t>
      </w:r>
      <w:proofErr w:type="spellEnd"/>
      <w:r>
        <w:rPr>
          <w:rFonts w:ascii="宋体" w:hAnsi="宋体" w:cs="宋体" w:hint="eastAsia"/>
          <w:szCs w:val="21"/>
        </w:rPr>
        <w:t>(config-if-range)#port-group 1       ！配置端口0/1、0/2属于AG1</w:t>
      </w:r>
    </w:p>
    <w:p w14:paraId="2C6C7690" w14:textId="77777777" w:rsidR="00A935BF" w:rsidRDefault="00A935BF" w:rsidP="00ED4CF9">
      <w:pPr>
        <w:spacing w:line="360" w:lineRule="auto"/>
        <w:rPr>
          <w:rFonts w:ascii="宋体" w:hAnsi="宋体" w:cs="宋体" w:hint="eastAsia"/>
          <w:szCs w:val="21"/>
        </w:rPr>
      </w:pPr>
      <w:proofErr w:type="spellStart"/>
      <w:r>
        <w:rPr>
          <w:rFonts w:ascii="宋体" w:hAnsi="宋体" w:cs="宋体" w:hint="eastAsia"/>
          <w:szCs w:val="21"/>
        </w:rPr>
        <w:t>SwitchA#show</w:t>
      </w:r>
      <w:proofErr w:type="spellEnd"/>
      <w:r>
        <w:rPr>
          <w:rFonts w:ascii="宋体" w:hAnsi="宋体" w:cs="宋体" w:hint="eastAsia"/>
          <w:szCs w:val="21"/>
        </w:rPr>
        <w:t xml:space="preserve"> </w:t>
      </w:r>
      <w:proofErr w:type="spellStart"/>
      <w:r>
        <w:rPr>
          <w:rFonts w:ascii="宋体" w:hAnsi="宋体" w:cs="宋体" w:hint="eastAsia"/>
          <w:szCs w:val="21"/>
        </w:rPr>
        <w:t>aggregateport</w:t>
      </w:r>
      <w:proofErr w:type="spellEnd"/>
      <w:r>
        <w:rPr>
          <w:rFonts w:ascii="宋体" w:hAnsi="宋体" w:cs="宋体" w:hint="eastAsia"/>
          <w:szCs w:val="21"/>
        </w:rPr>
        <w:t xml:space="preserve"> 1 summary  </w:t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cs="宋体" w:hint="eastAsia"/>
          <w:szCs w:val="21"/>
        </w:rPr>
        <w:tab/>
        <w:t>！显示聚合端口信息</w:t>
      </w:r>
    </w:p>
    <w:p w14:paraId="580D3A18" w14:textId="77777777" w:rsidR="00A935BF" w:rsidRDefault="00A935BF" w:rsidP="00ED4CF9">
      <w:pPr>
        <w:numPr>
          <w:ilvl w:val="0"/>
          <w:numId w:val="18"/>
        </w:numPr>
        <w:spacing w:line="360" w:lineRule="auto"/>
        <w:rPr>
          <w:color w:val="0000FF"/>
          <w:szCs w:val="21"/>
        </w:rPr>
      </w:pPr>
      <w:r>
        <w:rPr>
          <w:rFonts w:hint="eastAsia"/>
          <w:color w:val="0000FF"/>
          <w:szCs w:val="21"/>
        </w:rPr>
        <w:t>学生网内的主机不能访问</w:t>
      </w:r>
      <w:r>
        <w:rPr>
          <w:rFonts w:hint="eastAsia"/>
          <w:color w:val="0000FF"/>
          <w:szCs w:val="21"/>
        </w:rPr>
        <w:t>FTP</w:t>
      </w:r>
      <w:r>
        <w:rPr>
          <w:rFonts w:hint="eastAsia"/>
          <w:color w:val="0000FF"/>
          <w:szCs w:val="21"/>
        </w:rPr>
        <w:t>服务器，能否</w:t>
      </w:r>
      <w:r>
        <w:rPr>
          <w:rFonts w:hint="eastAsia"/>
          <w:color w:val="0000FF"/>
          <w:szCs w:val="21"/>
        </w:rPr>
        <w:t>ping</w:t>
      </w:r>
      <w:r>
        <w:rPr>
          <w:rFonts w:hint="eastAsia"/>
          <w:color w:val="0000FF"/>
          <w:szCs w:val="21"/>
        </w:rPr>
        <w:t>通呢？为什么？如何设置</w:t>
      </w:r>
      <w:proofErr w:type="spellStart"/>
      <w:r>
        <w:rPr>
          <w:rFonts w:hint="eastAsia"/>
          <w:color w:val="0000FF"/>
          <w:szCs w:val="21"/>
        </w:rPr>
        <w:t>wireshark</w:t>
      </w:r>
      <w:proofErr w:type="spellEnd"/>
      <w:r>
        <w:rPr>
          <w:rFonts w:hint="eastAsia"/>
          <w:color w:val="0000FF"/>
          <w:szCs w:val="21"/>
        </w:rPr>
        <w:t>显示过滤器才能监听访问是否成功？</w:t>
      </w:r>
      <w:r>
        <w:rPr>
          <w:rFonts w:hint="eastAsia"/>
          <w:color w:val="0000FF"/>
          <w:szCs w:val="21"/>
        </w:rPr>
        <w:t>5</w:t>
      </w:r>
      <w:r>
        <w:rPr>
          <w:rFonts w:hint="eastAsia"/>
          <w:color w:val="0000FF"/>
          <w:szCs w:val="21"/>
        </w:rPr>
        <w:t>分</w:t>
      </w:r>
    </w:p>
    <w:p w14:paraId="0E7A8503" w14:textId="77777777" w:rsidR="00A935BF" w:rsidRPr="00A935BF" w:rsidRDefault="00A935BF" w:rsidP="00ED4CF9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答：不能</w:t>
      </w:r>
      <w:r>
        <w:rPr>
          <w:rFonts w:hint="eastAsia"/>
          <w:szCs w:val="21"/>
        </w:rPr>
        <w:t>p</w:t>
      </w:r>
      <w:r>
        <w:rPr>
          <w:szCs w:val="21"/>
        </w:rPr>
        <w:t>ing</w:t>
      </w:r>
      <w:r>
        <w:rPr>
          <w:rFonts w:hint="eastAsia"/>
          <w:szCs w:val="21"/>
        </w:rPr>
        <w:t>通，因为设置了</w:t>
      </w:r>
      <w:r>
        <w:rPr>
          <w:rFonts w:hint="eastAsia"/>
          <w:szCs w:val="21"/>
        </w:rPr>
        <w:t>A</w:t>
      </w:r>
      <w:r>
        <w:rPr>
          <w:szCs w:val="21"/>
        </w:rPr>
        <w:t>CL</w:t>
      </w:r>
      <w:r>
        <w:rPr>
          <w:rFonts w:hint="eastAsia"/>
          <w:szCs w:val="21"/>
        </w:rPr>
        <w:t>访问控制表。</w:t>
      </w:r>
      <w:r w:rsidRPr="009F2BEC">
        <w:rPr>
          <w:rFonts w:hint="eastAsia"/>
          <w:szCs w:val="21"/>
        </w:rPr>
        <w:t>设置</w:t>
      </w:r>
      <w:proofErr w:type="spellStart"/>
      <w:r w:rsidRPr="009F2BEC">
        <w:rPr>
          <w:szCs w:val="21"/>
        </w:rPr>
        <w:t>wireshark</w:t>
      </w:r>
      <w:proofErr w:type="spellEnd"/>
      <w:r w:rsidRPr="009F2BEC">
        <w:rPr>
          <w:rFonts w:hint="eastAsia"/>
          <w:szCs w:val="21"/>
        </w:rPr>
        <w:t>显示过滤器</w:t>
      </w:r>
      <w:r>
        <w:rPr>
          <w:rFonts w:hint="eastAsia"/>
          <w:szCs w:val="21"/>
        </w:rPr>
        <w:t>为</w:t>
      </w:r>
      <w:proofErr w:type="spellStart"/>
      <w:r w:rsidRPr="009F2BEC">
        <w:rPr>
          <w:rFonts w:hint="eastAsia"/>
          <w:szCs w:val="21"/>
        </w:rPr>
        <w:t>i</w:t>
      </w:r>
      <w:r w:rsidRPr="009F2BEC">
        <w:rPr>
          <w:szCs w:val="21"/>
        </w:rPr>
        <w:t>p.dst</w:t>
      </w:r>
      <w:proofErr w:type="spellEnd"/>
      <w:r w:rsidRPr="009F2BEC">
        <w:rPr>
          <w:szCs w:val="21"/>
        </w:rPr>
        <w:t>==</w:t>
      </w:r>
      <w:r>
        <w:rPr>
          <w:rFonts w:hint="eastAsia"/>
          <w:szCs w:val="21"/>
        </w:rPr>
        <w:t>“</w:t>
      </w:r>
      <w:r w:rsidRPr="009F2BEC">
        <w:rPr>
          <w:szCs w:val="21"/>
        </w:rPr>
        <w:t>FTP</w:t>
      </w:r>
      <w:r w:rsidRPr="009F2BEC">
        <w:rPr>
          <w:rFonts w:hint="eastAsia"/>
          <w:szCs w:val="21"/>
        </w:rPr>
        <w:t>服务器的</w:t>
      </w:r>
      <w:proofErr w:type="spellStart"/>
      <w:r w:rsidRPr="009F2BEC">
        <w:rPr>
          <w:rFonts w:hint="eastAsia"/>
          <w:szCs w:val="21"/>
        </w:rPr>
        <w:t>i</w:t>
      </w:r>
      <w:r w:rsidRPr="009F2BEC">
        <w:rPr>
          <w:szCs w:val="21"/>
        </w:rPr>
        <w:t>p</w:t>
      </w:r>
      <w:proofErr w:type="spellEnd"/>
      <w:r w:rsidRPr="009F2BEC">
        <w:rPr>
          <w:rFonts w:hint="eastAsia"/>
          <w:szCs w:val="21"/>
        </w:rPr>
        <w:t>地址</w:t>
      </w:r>
      <w:r>
        <w:rPr>
          <w:rFonts w:hint="eastAsia"/>
          <w:szCs w:val="21"/>
        </w:rPr>
        <w:t>”，如果检测到三次握手就表示</w:t>
      </w:r>
      <w:r w:rsidRPr="009F2BEC">
        <w:rPr>
          <w:rFonts w:hint="eastAsia"/>
          <w:szCs w:val="21"/>
        </w:rPr>
        <w:t>监听访问成功</w:t>
      </w:r>
    </w:p>
    <w:p w14:paraId="0D4D72D9" w14:textId="29E4EF1B" w:rsidR="00A935BF" w:rsidRDefault="00A935BF" w:rsidP="00ED4CF9">
      <w:pPr>
        <w:numPr>
          <w:ilvl w:val="0"/>
          <w:numId w:val="18"/>
        </w:numPr>
        <w:spacing w:line="360" w:lineRule="auto"/>
        <w:rPr>
          <w:color w:val="0000FF"/>
          <w:szCs w:val="21"/>
        </w:rPr>
      </w:pPr>
      <w:r>
        <w:rPr>
          <w:rFonts w:hint="eastAsia"/>
          <w:color w:val="0000FF"/>
          <w:szCs w:val="21"/>
        </w:rPr>
        <w:t>总结，把出现的问题和解决方法写出来，把收获和启发写出来，把不足和建议写出来。</w:t>
      </w:r>
      <w:r>
        <w:rPr>
          <w:rFonts w:hint="eastAsia"/>
          <w:color w:val="0000FF"/>
          <w:szCs w:val="21"/>
        </w:rPr>
        <w:t>10</w:t>
      </w:r>
      <w:r>
        <w:rPr>
          <w:rFonts w:hint="eastAsia"/>
          <w:color w:val="0000FF"/>
          <w:szCs w:val="21"/>
        </w:rPr>
        <w:t>分。</w:t>
      </w:r>
    </w:p>
    <w:p w14:paraId="71C4270E" w14:textId="66E7415B" w:rsidR="00355238" w:rsidRDefault="00355238" w:rsidP="00ED4CF9">
      <w:pPr>
        <w:spacing w:line="360" w:lineRule="auto"/>
        <w:ind w:firstLineChars="200" w:firstLine="420"/>
      </w:pPr>
      <w:r>
        <w:rPr>
          <w:rFonts w:hint="eastAsia"/>
        </w:rPr>
        <w:t>本次实验</w:t>
      </w:r>
      <w:r w:rsidR="00A935BF">
        <w:rPr>
          <w:rFonts w:hint="eastAsia"/>
        </w:rPr>
        <w:t>遇到了一些问题：输入</w:t>
      </w:r>
      <w:r w:rsidR="00A935BF">
        <w:rPr>
          <w:rFonts w:hint="eastAsia"/>
        </w:rPr>
        <w:t xml:space="preserve"> S3(config-if)#swicthport mode trunk </w:t>
      </w:r>
      <w:r w:rsidR="00A935BF">
        <w:rPr>
          <w:rFonts w:hint="eastAsia"/>
        </w:rPr>
        <w:t>想将三层交换机接口做成</w:t>
      </w:r>
      <w:r w:rsidR="00A935BF">
        <w:rPr>
          <w:rFonts w:hint="eastAsia"/>
        </w:rPr>
        <w:t>trunk</w:t>
      </w:r>
      <w:r w:rsidR="00A935BF">
        <w:rPr>
          <w:rFonts w:hint="eastAsia"/>
        </w:rPr>
        <w:t>模式时报错：</w:t>
      </w:r>
      <w:r w:rsidR="00A935BF">
        <w:rPr>
          <w:rFonts w:hint="eastAsia"/>
        </w:rPr>
        <w:t xml:space="preserve">Command rejected: An interface whose trunk encapsulation is "Auto" </w:t>
      </w:r>
      <w:proofErr w:type="spellStart"/>
      <w:r w:rsidR="00A935BF">
        <w:rPr>
          <w:rFonts w:hint="eastAsia"/>
        </w:rPr>
        <w:t>can not</w:t>
      </w:r>
      <w:proofErr w:type="spellEnd"/>
      <w:r w:rsidR="00A935BF">
        <w:rPr>
          <w:rFonts w:hint="eastAsia"/>
        </w:rPr>
        <w:t xml:space="preserve"> be configured to "trunk" mode.</w:t>
      </w:r>
      <w:r w:rsidR="00A935BF">
        <w:rPr>
          <w:rFonts w:hint="eastAsia"/>
        </w:rPr>
        <w:t>查阅资料发现</w:t>
      </w:r>
      <w:r w:rsidR="00A935BF">
        <w:t>思科</w:t>
      </w:r>
      <w:r w:rsidR="00A935BF">
        <w:rPr>
          <w:rFonts w:hint="eastAsia"/>
        </w:rPr>
        <w:t>模拟器的</w:t>
      </w:r>
      <w:r w:rsidR="00A935BF">
        <w:t>三层交换机端口默认</w:t>
      </w:r>
      <w:r w:rsidR="00A935BF">
        <w:t>TRUNK</w:t>
      </w:r>
      <w:r w:rsidR="00A935BF">
        <w:t>封装为</w:t>
      </w:r>
      <w:r w:rsidR="00A935BF">
        <w:t>“auto”</w:t>
      </w:r>
      <w:r w:rsidR="00A935BF">
        <w:t>模式</w:t>
      </w:r>
      <w:r w:rsidR="00A935BF">
        <w:rPr>
          <w:rFonts w:hint="eastAsia"/>
        </w:rPr>
        <w:t>，</w:t>
      </w:r>
      <w:r w:rsidR="00A935BF">
        <w:t>只有重新使用命令</w:t>
      </w:r>
      <w:r w:rsidR="00A935BF">
        <w:t>“switchport trunk encapsulation dot1q”</w:t>
      </w:r>
      <w:r w:rsidR="00A935BF">
        <w:t>封装为</w:t>
      </w:r>
      <w:r w:rsidR="00A935BF">
        <w:t>dot1q</w:t>
      </w:r>
      <w:r w:rsidR="00A935BF">
        <w:t>（</w:t>
      </w:r>
      <w:proofErr w:type="spellStart"/>
      <w:r w:rsidR="00A935BF">
        <w:t>vlan</w:t>
      </w:r>
      <w:proofErr w:type="spellEnd"/>
      <w:r w:rsidR="00A935BF">
        <w:t>协议）才能使用命令</w:t>
      </w:r>
      <w:r w:rsidR="00A935BF">
        <w:t>“switchport mode trunk”</w:t>
      </w:r>
      <w:r w:rsidR="00A935BF">
        <w:t>更改端口为</w:t>
      </w:r>
      <w:r w:rsidR="00A935BF">
        <w:t>trunk</w:t>
      </w:r>
      <w:r w:rsidR="00A935BF">
        <w:t>模式。</w:t>
      </w:r>
    </w:p>
    <w:p w14:paraId="0C0799D1" w14:textId="075A6E82" w:rsidR="00A935BF" w:rsidRDefault="00355238" w:rsidP="00ED4CF9">
      <w:pPr>
        <w:spacing w:line="360" w:lineRule="auto"/>
        <w:ind w:firstLine="420"/>
        <w:rPr>
          <w:szCs w:val="21"/>
        </w:rPr>
      </w:pPr>
      <w:r>
        <w:rPr>
          <w:rFonts w:hint="eastAsia"/>
        </w:rPr>
        <w:t>本次实验集合了前面几次实验的内容，包含了</w:t>
      </w:r>
      <w:r w:rsidR="00ED4CF9">
        <w:rPr>
          <w:rFonts w:hint="eastAsia"/>
        </w:rPr>
        <w:t>交换机</w:t>
      </w:r>
      <w:r w:rsidR="00ED4CF9">
        <w:rPr>
          <w:rFonts w:hint="eastAsia"/>
        </w:rPr>
        <w:t>配置、</w:t>
      </w:r>
      <w:r>
        <w:rPr>
          <w:rFonts w:hint="eastAsia"/>
        </w:rPr>
        <w:t>划分</w:t>
      </w:r>
      <w:r>
        <w:rPr>
          <w:rFonts w:hint="eastAsia"/>
        </w:rPr>
        <w:t>VLAN</w:t>
      </w:r>
      <w:r>
        <w:rPr>
          <w:rFonts w:hint="eastAsia"/>
        </w:rPr>
        <w:t>、</w:t>
      </w:r>
      <w:r>
        <w:rPr>
          <w:rFonts w:hint="eastAsia"/>
        </w:rPr>
        <w:t>实现</w:t>
      </w:r>
      <w:r>
        <w:rPr>
          <w:rFonts w:hint="eastAsia"/>
        </w:rPr>
        <w:t>跨</w:t>
      </w:r>
      <w:r>
        <w:rPr>
          <w:rFonts w:hint="eastAsia"/>
        </w:rPr>
        <w:t>VLAN</w:t>
      </w:r>
      <w:r>
        <w:rPr>
          <w:rFonts w:hint="eastAsia"/>
        </w:rPr>
        <w:t>通信、访问控制列表和路由协议配置</w:t>
      </w:r>
      <w:r>
        <w:rPr>
          <w:rFonts w:hint="eastAsia"/>
        </w:rPr>
        <w:t>、实现路由转发等</w:t>
      </w:r>
      <w:r>
        <w:rPr>
          <w:rFonts w:hint="eastAsia"/>
        </w:rPr>
        <w:t>内容。</w:t>
      </w:r>
      <w:r w:rsidR="00A935BF">
        <w:rPr>
          <w:rFonts w:hint="eastAsia"/>
        </w:rPr>
        <w:t>通过本次实验，更熟练</w:t>
      </w:r>
      <w:r w:rsidR="00ED4CF9">
        <w:rPr>
          <w:rFonts w:hint="eastAsia"/>
        </w:rPr>
        <w:t>的</w:t>
      </w:r>
      <w:r w:rsidR="00A935BF">
        <w:rPr>
          <w:rFonts w:hint="eastAsia"/>
        </w:rPr>
        <w:t>掌握划分</w:t>
      </w:r>
      <w:r w:rsidR="00A935BF">
        <w:rPr>
          <w:rFonts w:hint="eastAsia"/>
        </w:rPr>
        <w:t>VLAN</w:t>
      </w:r>
      <w:r w:rsidR="00A935BF">
        <w:rPr>
          <w:rFonts w:hint="eastAsia"/>
        </w:rPr>
        <w:t>、跨</w:t>
      </w:r>
      <w:r w:rsidR="00A935BF">
        <w:rPr>
          <w:rFonts w:hint="eastAsia"/>
        </w:rPr>
        <w:t>VLAN</w:t>
      </w:r>
      <w:r w:rsidR="00A935BF">
        <w:rPr>
          <w:rFonts w:hint="eastAsia"/>
        </w:rPr>
        <w:t>通信、路由协议配置，同时也掌握了访问控制列表的创建和使用，</w:t>
      </w:r>
      <w:r w:rsidR="00ED4CF9">
        <w:rPr>
          <w:rFonts w:hint="eastAsia"/>
          <w:szCs w:val="21"/>
        </w:rPr>
        <w:t>进一步巩固了已学知识，加深了对网络协议和原理的理解，</w:t>
      </w:r>
      <w:r w:rsidR="00A935BF">
        <w:rPr>
          <w:rFonts w:hint="eastAsia"/>
        </w:rPr>
        <w:t>进一步理解网络通信中的原理，并且能</w:t>
      </w:r>
      <w:r w:rsidR="00A935BF">
        <w:rPr>
          <w:rFonts w:hint="eastAsia"/>
          <w:szCs w:val="21"/>
        </w:rPr>
        <w:t>用</w:t>
      </w:r>
      <w:r w:rsidR="00A935BF">
        <w:rPr>
          <w:rFonts w:hint="eastAsia"/>
          <w:szCs w:val="21"/>
        </w:rPr>
        <w:t xml:space="preserve">ping </w:t>
      </w:r>
      <w:r w:rsidR="00A935BF">
        <w:rPr>
          <w:rFonts w:hint="eastAsia"/>
          <w:szCs w:val="21"/>
        </w:rPr>
        <w:t>检测网络中的故障点排查错误。学会了使用思科模拟器和华为模拟器来搭建网络进行通信。虽然在实验过程中遇到一些问题，但通过自己检查错误、网上查阅资料和跟同学交流，最后都顺利解决了。</w:t>
      </w:r>
    </w:p>
    <w:p w14:paraId="730297F9" w14:textId="334E1EC9" w:rsidR="00A935BF" w:rsidRDefault="00A935BF" w:rsidP="00ED4CF9">
      <w:pPr>
        <w:spacing w:line="360" w:lineRule="auto"/>
        <w:ind w:firstLine="420"/>
        <w:rPr>
          <w:rFonts w:ascii="宋体" w:hAnsi="宋体"/>
        </w:rPr>
      </w:pPr>
    </w:p>
    <w:p w14:paraId="44957888" w14:textId="6F3BAF7E" w:rsidR="0071786A" w:rsidRDefault="0071786A" w:rsidP="00A935BF">
      <w:pPr>
        <w:rPr>
          <w:b/>
          <w:sz w:val="28"/>
          <w:szCs w:val="28"/>
        </w:rPr>
      </w:pPr>
    </w:p>
    <w:p w14:paraId="353DCE3A" w14:textId="77777777" w:rsidR="0071786A" w:rsidRDefault="0071786A" w:rsidP="0071786A">
      <w:pPr>
        <w:widowControl/>
        <w:jc w:val="left"/>
        <w:rPr>
          <w:b/>
          <w:kern w:val="0"/>
          <w:sz w:val="28"/>
          <w:szCs w:val="28"/>
        </w:rPr>
        <w:sectPr w:rsidR="0071786A">
          <w:pgSz w:w="11907" w:h="16840"/>
          <w:pgMar w:top="1440" w:right="1797" w:bottom="1440" w:left="1797" w:header="851" w:footer="992" w:gutter="0"/>
          <w:cols w:space="720"/>
          <w:docGrid w:type="lines" w:linePitch="312"/>
        </w:sectPr>
      </w:pPr>
    </w:p>
    <w:p w14:paraId="1F1D523A" w14:textId="77777777" w:rsidR="0071786A" w:rsidRDefault="0071786A" w:rsidP="0071786A">
      <w:pPr>
        <w:jc w:val="center"/>
        <w:rPr>
          <w:rFonts w:eastAsia="楷体_GB2312"/>
          <w:sz w:val="32"/>
          <w:szCs w:val="32"/>
        </w:rPr>
      </w:pPr>
      <w:r>
        <w:rPr>
          <w:rFonts w:eastAsia="楷体_GB2312" w:hint="eastAsia"/>
          <w:b/>
          <w:sz w:val="44"/>
          <w:szCs w:val="44"/>
        </w:rPr>
        <w:lastRenderedPageBreak/>
        <w:t>暨南大学本科实验报告专用纸</w:t>
      </w:r>
      <w:r>
        <w:rPr>
          <w:rFonts w:eastAsia="楷体_GB2312"/>
          <w:b/>
          <w:sz w:val="32"/>
          <w:szCs w:val="32"/>
        </w:rPr>
        <w:t>(</w:t>
      </w:r>
      <w:r>
        <w:rPr>
          <w:rFonts w:eastAsia="楷体_GB2312" w:hint="eastAsia"/>
          <w:b/>
          <w:sz w:val="32"/>
          <w:szCs w:val="32"/>
        </w:rPr>
        <w:t>附页</w:t>
      </w:r>
      <w:r>
        <w:rPr>
          <w:rFonts w:eastAsia="楷体_GB2312"/>
          <w:b/>
          <w:sz w:val="32"/>
          <w:szCs w:val="32"/>
        </w:rPr>
        <w:t>)</w:t>
      </w:r>
    </w:p>
    <w:p w14:paraId="42E835AA" w14:textId="77777777" w:rsidR="0071786A" w:rsidRDefault="0071786A" w:rsidP="0071786A">
      <w:pPr>
        <w:rPr>
          <w:rFonts w:eastAsia="楷体_GB2312"/>
          <w:szCs w:val="21"/>
          <w:u w:val="single"/>
        </w:rPr>
      </w:pPr>
      <w:r>
        <w:rPr>
          <w:rFonts w:eastAsia="楷体_GB2312"/>
          <w:sz w:val="32"/>
          <w:szCs w:val="32"/>
          <w:u w:val="single"/>
        </w:rPr>
        <w:t xml:space="preserve">                   </w:t>
      </w:r>
      <w:r>
        <w:rPr>
          <w:rFonts w:eastAsia="楷体_GB2312"/>
          <w:szCs w:val="21"/>
          <w:u w:val="single"/>
        </w:rPr>
        <w:t xml:space="preserve">                                                 </w:t>
      </w:r>
    </w:p>
    <w:p w14:paraId="615F963E" w14:textId="77777777" w:rsidR="0071786A" w:rsidRDefault="0071786A" w:rsidP="0071786A"/>
    <w:p w14:paraId="2B13C069" w14:textId="77777777" w:rsidR="0071786A" w:rsidRDefault="0071786A" w:rsidP="0071786A"/>
    <w:p w14:paraId="0F38CE18" w14:textId="77777777" w:rsidR="00710FD4" w:rsidRPr="0071786A" w:rsidRDefault="00713263"/>
    <w:sectPr w:rsidR="00710FD4" w:rsidRPr="007178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FC654D" w14:textId="77777777" w:rsidR="00713263" w:rsidRDefault="00713263" w:rsidP="0071786A">
      <w:r>
        <w:separator/>
      </w:r>
    </w:p>
  </w:endnote>
  <w:endnote w:type="continuationSeparator" w:id="0">
    <w:p w14:paraId="336A6ABC" w14:textId="77777777" w:rsidR="00713263" w:rsidRDefault="00713263" w:rsidP="007178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roma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65F3F" w14:textId="77777777" w:rsidR="00713263" w:rsidRDefault="00713263" w:rsidP="0071786A">
      <w:r>
        <w:separator/>
      </w:r>
    </w:p>
  </w:footnote>
  <w:footnote w:type="continuationSeparator" w:id="0">
    <w:p w14:paraId="3EF90702" w14:textId="77777777" w:rsidR="00713263" w:rsidRDefault="00713263" w:rsidP="007178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5E569880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785"/>
        </w:tabs>
        <w:ind w:left="785" w:hanging="360"/>
      </w:p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3"/>
    <w:multiLevelType w:val="multilevel"/>
    <w:tmpl w:val="00000003"/>
    <w:lvl w:ilvl="0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000000E"/>
    <w:multiLevelType w:val="multilevel"/>
    <w:tmpl w:val="0000000E"/>
    <w:lvl w:ilvl="0">
      <w:start w:val="1"/>
      <w:numFmt w:val="decimal"/>
      <w:lvlText w:val="%1、"/>
      <w:lvlJc w:val="left"/>
      <w:pPr>
        <w:ind w:left="643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23" w:hanging="420"/>
      </w:pPr>
    </w:lvl>
    <w:lvl w:ilvl="2">
      <w:start w:val="1"/>
      <w:numFmt w:val="lowerRoman"/>
      <w:lvlText w:val="%3."/>
      <w:lvlJc w:val="right"/>
      <w:pPr>
        <w:ind w:left="1543" w:hanging="420"/>
      </w:pPr>
    </w:lvl>
    <w:lvl w:ilvl="3">
      <w:start w:val="1"/>
      <w:numFmt w:val="decimal"/>
      <w:lvlText w:val="%4."/>
      <w:lvlJc w:val="left"/>
      <w:pPr>
        <w:ind w:left="1963" w:hanging="420"/>
      </w:pPr>
    </w:lvl>
    <w:lvl w:ilvl="4">
      <w:start w:val="1"/>
      <w:numFmt w:val="lowerLetter"/>
      <w:lvlText w:val="%5)"/>
      <w:lvlJc w:val="left"/>
      <w:pPr>
        <w:ind w:left="2383" w:hanging="420"/>
      </w:pPr>
    </w:lvl>
    <w:lvl w:ilvl="5">
      <w:start w:val="1"/>
      <w:numFmt w:val="lowerRoman"/>
      <w:lvlText w:val="%6."/>
      <w:lvlJc w:val="right"/>
      <w:pPr>
        <w:ind w:left="2803" w:hanging="420"/>
      </w:pPr>
    </w:lvl>
    <w:lvl w:ilvl="6">
      <w:start w:val="1"/>
      <w:numFmt w:val="decimal"/>
      <w:lvlText w:val="%7."/>
      <w:lvlJc w:val="left"/>
      <w:pPr>
        <w:ind w:left="3223" w:hanging="420"/>
      </w:pPr>
    </w:lvl>
    <w:lvl w:ilvl="7">
      <w:start w:val="1"/>
      <w:numFmt w:val="lowerLetter"/>
      <w:lvlText w:val="%8)"/>
      <w:lvlJc w:val="left"/>
      <w:pPr>
        <w:ind w:left="3643" w:hanging="420"/>
      </w:pPr>
    </w:lvl>
    <w:lvl w:ilvl="8">
      <w:start w:val="1"/>
      <w:numFmt w:val="lowerRoman"/>
      <w:lvlText w:val="%9."/>
      <w:lvlJc w:val="right"/>
      <w:pPr>
        <w:ind w:left="4063" w:hanging="420"/>
      </w:pPr>
    </w:lvl>
  </w:abstractNum>
  <w:abstractNum w:abstractNumId="3" w15:restartNumberingAfterBreak="0">
    <w:nsid w:val="00000013"/>
    <w:multiLevelType w:val="multilevel"/>
    <w:tmpl w:val="00000013"/>
    <w:lvl w:ilvl="0">
      <w:start w:val="1"/>
      <w:numFmt w:val="decimal"/>
      <w:lvlText w:val="%1、"/>
      <w:lvlJc w:val="left"/>
      <w:pPr>
        <w:tabs>
          <w:tab w:val="num" w:pos="502"/>
        </w:tabs>
        <w:ind w:left="502" w:hanging="360"/>
      </w:pPr>
      <w:rPr>
        <w:rFonts w:ascii="宋体" w:hAnsi="宋体" w:cs="宋体" w:hint="default"/>
        <w:b w:val="0"/>
        <w:sz w:val="24"/>
      </w:rPr>
    </w:lvl>
    <w:lvl w:ilvl="1">
      <w:start w:val="1"/>
      <w:numFmt w:val="lowerLetter"/>
      <w:lvlText w:val="%2)"/>
      <w:lvlJc w:val="left"/>
      <w:pPr>
        <w:tabs>
          <w:tab w:val="num" w:pos="982"/>
        </w:tabs>
        <w:ind w:left="982" w:hanging="420"/>
      </w:pPr>
    </w:lvl>
    <w:lvl w:ilvl="2">
      <w:start w:val="1"/>
      <w:numFmt w:val="lowerRoman"/>
      <w:lvlText w:val="%3."/>
      <w:lvlJc w:val="right"/>
      <w:pPr>
        <w:tabs>
          <w:tab w:val="num" w:pos="1402"/>
        </w:tabs>
        <w:ind w:left="1402" w:hanging="420"/>
      </w:pPr>
    </w:lvl>
    <w:lvl w:ilvl="3">
      <w:start w:val="1"/>
      <w:numFmt w:val="decimal"/>
      <w:lvlText w:val="%4."/>
      <w:lvlJc w:val="left"/>
      <w:pPr>
        <w:tabs>
          <w:tab w:val="num" w:pos="1822"/>
        </w:tabs>
        <w:ind w:left="1822" w:hanging="420"/>
      </w:pPr>
    </w:lvl>
    <w:lvl w:ilvl="4">
      <w:start w:val="1"/>
      <w:numFmt w:val="lowerLetter"/>
      <w:lvlText w:val="%5)"/>
      <w:lvlJc w:val="left"/>
      <w:pPr>
        <w:tabs>
          <w:tab w:val="num" w:pos="2242"/>
        </w:tabs>
        <w:ind w:left="2242" w:hanging="420"/>
      </w:pPr>
    </w:lvl>
    <w:lvl w:ilvl="5">
      <w:start w:val="1"/>
      <w:numFmt w:val="lowerRoman"/>
      <w:lvlText w:val="%6."/>
      <w:lvlJc w:val="right"/>
      <w:pPr>
        <w:tabs>
          <w:tab w:val="num" w:pos="2662"/>
        </w:tabs>
        <w:ind w:left="2662" w:hanging="420"/>
      </w:pPr>
    </w:lvl>
    <w:lvl w:ilvl="6">
      <w:start w:val="1"/>
      <w:numFmt w:val="decimal"/>
      <w:lvlText w:val="%7."/>
      <w:lvlJc w:val="left"/>
      <w:pPr>
        <w:tabs>
          <w:tab w:val="num" w:pos="3082"/>
        </w:tabs>
        <w:ind w:left="3082" w:hanging="420"/>
      </w:pPr>
    </w:lvl>
    <w:lvl w:ilvl="7">
      <w:start w:val="1"/>
      <w:numFmt w:val="lowerLetter"/>
      <w:lvlText w:val="%8)"/>
      <w:lvlJc w:val="left"/>
      <w:pPr>
        <w:tabs>
          <w:tab w:val="num" w:pos="3502"/>
        </w:tabs>
        <w:ind w:left="3502" w:hanging="420"/>
      </w:pPr>
    </w:lvl>
    <w:lvl w:ilvl="8">
      <w:start w:val="1"/>
      <w:numFmt w:val="lowerRoman"/>
      <w:lvlText w:val="%9."/>
      <w:lvlJc w:val="right"/>
      <w:pPr>
        <w:tabs>
          <w:tab w:val="num" w:pos="3922"/>
        </w:tabs>
        <w:ind w:left="3922" w:hanging="420"/>
      </w:pPr>
    </w:lvl>
  </w:abstractNum>
  <w:abstractNum w:abstractNumId="4" w15:restartNumberingAfterBreak="0">
    <w:nsid w:val="00000014"/>
    <w:multiLevelType w:val="singleLevel"/>
    <w:tmpl w:val="00000014"/>
    <w:lvl w:ilvl="0">
      <w:start w:val="1"/>
      <w:numFmt w:val="decimal"/>
      <w:suff w:val="nothing"/>
      <w:lvlText w:val="%1．"/>
      <w:lvlJc w:val="left"/>
      <w:pPr>
        <w:ind w:left="0" w:firstLine="400"/>
      </w:pPr>
    </w:lvl>
  </w:abstractNum>
  <w:abstractNum w:abstractNumId="5" w15:restartNumberingAfterBreak="0">
    <w:nsid w:val="0000001E"/>
    <w:multiLevelType w:val="singleLevel"/>
    <w:tmpl w:val="0000001E"/>
    <w:lvl w:ilvl="0">
      <w:start w:val="5"/>
      <w:numFmt w:val="decimal"/>
      <w:suff w:val="nothing"/>
      <w:lvlText w:val="%1、"/>
      <w:lvlJc w:val="left"/>
    </w:lvl>
  </w:abstractNum>
  <w:abstractNum w:abstractNumId="6" w15:restartNumberingAfterBreak="0">
    <w:nsid w:val="00000020"/>
    <w:multiLevelType w:val="singleLevel"/>
    <w:tmpl w:val="00000020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00000022"/>
    <w:multiLevelType w:val="multilevel"/>
    <w:tmpl w:val="00000022"/>
    <w:lvl w:ilvl="0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0FFF4EF0"/>
    <w:multiLevelType w:val="hybridMultilevel"/>
    <w:tmpl w:val="4622DF4E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9" w15:restartNumberingAfterBreak="0">
    <w:nsid w:val="26A36EE6"/>
    <w:multiLevelType w:val="hybridMultilevel"/>
    <w:tmpl w:val="9402BD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FCF56F8"/>
    <w:multiLevelType w:val="hybridMultilevel"/>
    <w:tmpl w:val="728CDDD4"/>
    <w:lvl w:ilvl="0" w:tplc="FAA29E24">
      <w:start w:val="1"/>
      <w:numFmt w:val="japaneseCounting"/>
      <w:lvlText w:val="（%1）"/>
      <w:lvlJc w:val="left"/>
      <w:pPr>
        <w:tabs>
          <w:tab w:val="num" w:pos="855"/>
        </w:tabs>
        <w:ind w:left="855" w:hanging="855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420"/>
        </w:tabs>
        <w:ind w:left="42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307B217E"/>
    <w:multiLevelType w:val="hybridMultilevel"/>
    <w:tmpl w:val="274E2630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2" w15:restartNumberingAfterBreak="0">
    <w:nsid w:val="4FFB1A8B"/>
    <w:multiLevelType w:val="hybridMultilevel"/>
    <w:tmpl w:val="F190E096"/>
    <w:lvl w:ilvl="0" w:tplc="FFFFFFFF">
      <w:start w:val="1"/>
      <w:numFmt w:val="japaneseCounting"/>
      <w:lvlText w:val="（%1）"/>
      <w:lvlJc w:val="left"/>
      <w:pPr>
        <w:tabs>
          <w:tab w:val="num" w:pos="855"/>
        </w:tabs>
        <w:ind w:left="855" w:hanging="855"/>
      </w:pPr>
    </w:lvl>
    <w:lvl w:ilvl="1" w:tplc="0409000F">
      <w:start w:val="1"/>
      <w:numFmt w:val="decimal"/>
      <w:lvlText w:val="%2."/>
      <w:lvlJc w:val="left"/>
      <w:pPr>
        <w:tabs>
          <w:tab w:val="num" w:pos="845"/>
        </w:tabs>
        <w:ind w:left="845" w:hanging="420"/>
      </w:pPr>
    </w:lvl>
    <w:lvl w:ilvl="2" w:tplc="FFFFFFFF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58FC0186"/>
    <w:multiLevelType w:val="multilevel"/>
    <w:tmpl w:val="1B4E00EA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14" w15:restartNumberingAfterBreak="0">
    <w:nsid w:val="5B8A7464"/>
    <w:multiLevelType w:val="multilevel"/>
    <w:tmpl w:val="5B8A7464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u w:val="none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  <w:u w:val="none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  <w:u w:val="none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  <w:u w:val="none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  <w:u w:val="none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  <w:u w:val="none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  <w:u w:val="none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  <w:u w:val="none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  <w:u w:val="none"/>
      </w:rPr>
    </w:lvl>
  </w:abstractNum>
  <w:abstractNum w:abstractNumId="15" w15:restartNumberingAfterBreak="0">
    <w:nsid w:val="5BCE3639"/>
    <w:multiLevelType w:val="hybridMultilevel"/>
    <w:tmpl w:val="C75A5F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5C72068"/>
    <w:multiLevelType w:val="hybridMultilevel"/>
    <w:tmpl w:val="C052AE86"/>
    <w:lvl w:ilvl="0" w:tplc="05B5A8AD">
      <w:start w:val="1"/>
      <w:numFmt w:val="decimalEnclosedCircleChinese"/>
      <w:lvlText w:val="%1　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</w:num>
  <w:num w:numId="5">
    <w:abstractNumId w:val="2"/>
  </w:num>
  <w:num w:numId="6">
    <w:abstractNumId w:val="10"/>
  </w:num>
  <w:num w:numId="7">
    <w:abstractNumId w:val="13"/>
  </w:num>
  <w:num w:numId="8">
    <w:abstractNumId w:val="11"/>
  </w:num>
  <w:num w:numId="9">
    <w:abstractNumId w:val="3"/>
  </w:num>
  <w:num w:numId="10">
    <w:abstractNumId w:val="7"/>
  </w:num>
  <w:num w:numId="11">
    <w:abstractNumId w:val="1"/>
  </w:num>
  <w:num w:numId="12">
    <w:abstractNumId w:val="5"/>
  </w:num>
  <w:num w:numId="13">
    <w:abstractNumId w:val="16"/>
  </w:num>
  <w:num w:numId="14">
    <w:abstractNumId w:val="9"/>
  </w:num>
  <w:num w:numId="15">
    <w:abstractNumId w:val="8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5"/>
  </w:num>
  <w:num w:numId="18">
    <w:abstractNumId w:val="6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3BF"/>
    <w:rsid w:val="00020B9F"/>
    <w:rsid w:val="000211F6"/>
    <w:rsid w:val="00031EB7"/>
    <w:rsid w:val="00107684"/>
    <w:rsid w:val="002865EA"/>
    <w:rsid w:val="002B1A8B"/>
    <w:rsid w:val="002B35D6"/>
    <w:rsid w:val="002B5040"/>
    <w:rsid w:val="002C68AC"/>
    <w:rsid w:val="002E4BF1"/>
    <w:rsid w:val="002F39D5"/>
    <w:rsid w:val="00312C08"/>
    <w:rsid w:val="00316714"/>
    <w:rsid w:val="0035232F"/>
    <w:rsid w:val="003542DC"/>
    <w:rsid w:val="00355238"/>
    <w:rsid w:val="00373BF1"/>
    <w:rsid w:val="003C3175"/>
    <w:rsid w:val="004252DB"/>
    <w:rsid w:val="00453E8A"/>
    <w:rsid w:val="004773BF"/>
    <w:rsid w:val="00487856"/>
    <w:rsid w:val="00491605"/>
    <w:rsid w:val="00513EA2"/>
    <w:rsid w:val="0051519C"/>
    <w:rsid w:val="0054494A"/>
    <w:rsid w:val="00547839"/>
    <w:rsid w:val="005679A6"/>
    <w:rsid w:val="005719DB"/>
    <w:rsid w:val="005762B2"/>
    <w:rsid w:val="00592F86"/>
    <w:rsid w:val="005A1036"/>
    <w:rsid w:val="005A6E1F"/>
    <w:rsid w:val="005B2BC9"/>
    <w:rsid w:val="005B5EA4"/>
    <w:rsid w:val="005B75DE"/>
    <w:rsid w:val="005D3DF0"/>
    <w:rsid w:val="005D6E59"/>
    <w:rsid w:val="005F3DEC"/>
    <w:rsid w:val="00647A15"/>
    <w:rsid w:val="00666F9C"/>
    <w:rsid w:val="00680984"/>
    <w:rsid w:val="00687B87"/>
    <w:rsid w:val="00713263"/>
    <w:rsid w:val="0071786A"/>
    <w:rsid w:val="00827672"/>
    <w:rsid w:val="00834140"/>
    <w:rsid w:val="00842B0F"/>
    <w:rsid w:val="00853AD7"/>
    <w:rsid w:val="00860847"/>
    <w:rsid w:val="008950F3"/>
    <w:rsid w:val="008B50DD"/>
    <w:rsid w:val="008C393C"/>
    <w:rsid w:val="0091476A"/>
    <w:rsid w:val="00923220"/>
    <w:rsid w:val="00927EDF"/>
    <w:rsid w:val="00932C34"/>
    <w:rsid w:val="00951287"/>
    <w:rsid w:val="0097312A"/>
    <w:rsid w:val="00A155EF"/>
    <w:rsid w:val="00A935BF"/>
    <w:rsid w:val="00AB3424"/>
    <w:rsid w:val="00AF7C54"/>
    <w:rsid w:val="00B01710"/>
    <w:rsid w:val="00B25BF7"/>
    <w:rsid w:val="00B4186E"/>
    <w:rsid w:val="00B54AB4"/>
    <w:rsid w:val="00B67CC1"/>
    <w:rsid w:val="00BF103B"/>
    <w:rsid w:val="00BF6895"/>
    <w:rsid w:val="00C046D5"/>
    <w:rsid w:val="00C14DD8"/>
    <w:rsid w:val="00C55996"/>
    <w:rsid w:val="00C633D4"/>
    <w:rsid w:val="00C743D6"/>
    <w:rsid w:val="00CA61C8"/>
    <w:rsid w:val="00CC4737"/>
    <w:rsid w:val="00CF09AB"/>
    <w:rsid w:val="00CF6885"/>
    <w:rsid w:val="00D31631"/>
    <w:rsid w:val="00D539DB"/>
    <w:rsid w:val="00D76EB5"/>
    <w:rsid w:val="00D97CCD"/>
    <w:rsid w:val="00DA6145"/>
    <w:rsid w:val="00E1359A"/>
    <w:rsid w:val="00E24EF3"/>
    <w:rsid w:val="00E37365"/>
    <w:rsid w:val="00E409E5"/>
    <w:rsid w:val="00E44852"/>
    <w:rsid w:val="00E623A3"/>
    <w:rsid w:val="00E64248"/>
    <w:rsid w:val="00E86E38"/>
    <w:rsid w:val="00EA494C"/>
    <w:rsid w:val="00EA74B0"/>
    <w:rsid w:val="00EB4FA4"/>
    <w:rsid w:val="00ED4CF9"/>
    <w:rsid w:val="00EF3324"/>
    <w:rsid w:val="00F32933"/>
    <w:rsid w:val="00F72B1A"/>
    <w:rsid w:val="00F80DE2"/>
    <w:rsid w:val="00F9215D"/>
    <w:rsid w:val="00F92EEC"/>
    <w:rsid w:val="00FB1806"/>
    <w:rsid w:val="00FB73B0"/>
    <w:rsid w:val="00FC051E"/>
    <w:rsid w:val="00FD3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82B831"/>
  <w15:chartTrackingRefBased/>
  <w15:docId w15:val="{B697E9E6-FB0D-4209-A15E-92B8B86B3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786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78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1786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178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1786A"/>
    <w:rPr>
      <w:sz w:val="18"/>
      <w:szCs w:val="18"/>
    </w:rPr>
  </w:style>
  <w:style w:type="paragraph" w:styleId="a7">
    <w:name w:val="List Paragraph"/>
    <w:basedOn w:val="a"/>
    <w:uiPriority w:val="34"/>
    <w:qFormat/>
    <w:rsid w:val="0071786A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853AD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53A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gi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g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gif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gi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gi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2460</TotalTime>
  <Pages>12</Pages>
  <Words>419</Words>
  <Characters>2393</Characters>
  <Application>Microsoft Office Word</Application>
  <DocSecurity>0</DocSecurity>
  <Lines>19</Lines>
  <Paragraphs>5</Paragraphs>
  <ScaleCrop>false</ScaleCrop>
  <Company/>
  <LinksUpToDate>false</LinksUpToDate>
  <CharactersWithSpaces>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诗宇</dc:creator>
  <cp:keywords/>
  <dc:description/>
  <cp:lastModifiedBy>张 诗宇</cp:lastModifiedBy>
  <cp:revision>7</cp:revision>
  <dcterms:created xsi:type="dcterms:W3CDTF">2021-11-15T12:05:00Z</dcterms:created>
  <dcterms:modified xsi:type="dcterms:W3CDTF">2021-12-20T16:01:00Z</dcterms:modified>
</cp:coreProperties>
</file>
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E8F6B" w14:textId="77777777" w:rsidR="007B01F2" w:rsidRDefault="007B01F2" w:rsidP="007B01F2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1D00B2A5" w14:textId="77777777" w:rsidR="007B01F2" w:rsidRDefault="007B01F2" w:rsidP="007B01F2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计算机网络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14:paraId="3ED23550" w14:textId="009D29CC" w:rsidR="007B01F2" w:rsidRDefault="007B01F2" w:rsidP="007B01F2">
      <w:pPr>
        <w:spacing w:line="420" w:lineRule="exact"/>
        <w:rPr>
          <w:rFonts w:eastAsia="楷体_GB2312"/>
          <w:b/>
          <w:bCs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Pr="00E53CE5">
        <w:rPr>
          <w:rFonts w:eastAsia="楷体_GB2312"/>
          <w:b/>
          <w:bCs/>
          <w:sz w:val="28"/>
          <w:szCs w:val="28"/>
          <w:u w:val="single"/>
        </w:rPr>
        <w:t xml:space="preserve"> 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交换机基本配置与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VLAN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的划分</w:t>
      </w:r>
      <w:r w:rsidR="00E53CE5">
        <w:rPr>
          <w:rFonts w:eastAsia="楷体_GB2312" w:hint="eastAsia"/>
          <w:b/>
          <w:bCs/>
          <w:sz w:val="28"/>
          <w:szCs w:val="28"/>
          <w:u w:val="single"/>
        </w:rPr>
        <w:t>+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跨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VLAN</w:t>
      </w:r>
      <w:r w:rsidR="00E53CE5" w:rsidRPr="00E53CE5">
        <w:rPr>
          <w:rFonts w:eastAsia="楷体_GB2312" w:hint="eastAsia"/>
          <w:b/>
          <w:bCs/>
          <w:sz w:val="28"/>
          <w:szCs w:val="28"/>
          <w:u w:val="single"/>
        </w:rPr>
        <w:t>通信的实现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</w:p>
    <w:p w14:paraId="215421F2" w14:textId="77777777" w:rsidR="007B01F2" w:rsidRDefault="007B01F2" w:rsidP="007B01F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计算机网络实验教室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  </w:t>
      </w:r>
      <w:proofErr w:type="gramStart"/>
      <w:r>
        <w:rPr>
          <w:rFonts w:eastAsia="楷体_GB2312" w:hint="eastAsia"/>
          <w:sz w:val="28"/>
          <w:szCs w:val="28"/>
          <w:u w:val="single"/>
        </w:rPr>
        <w:t>智科院</w:t>
      </w:r>
      <w:proofErr w:type="gramEnd"/>
      <w:r>
        <w:rPr>
          <w:rFonts w:eastAsia="楷体_GB2312"/>
          <w:sz w:val="28"/>
          <w:szCs w:val="28"/>
          <w:u w:val="single"/>
        </w:rPr>
        <w:t>19</w:t>
      </w:r>
      <w:r>
        <w:rPr>
          <w:rFonts w:eastAsia="楷体_GB2312" w:hint="eastAsia"/>
          <w:sz w:val="28"/>
          <w:szCs w:val="28"/>
          <w:u w:val="single"/>
        </w:rPr>
        <w:t>级信息安全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</w:t>
      </w:r>
    </w:p>
    <w:p w14:paraId="33A6F943" w14:textId="77777777" w:rsidR="007B01F2" w:rsidRDefault="007B01F2" w:rsidP="007B01F2">
      <w:pPr>
        <w:spacing w:line="420" w:lineRule="exact"/>
        <w:ind w:left="280" w:hangingChars="100" w:hanging="280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李媛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2019050385        </w:t>
      </w:r>
    </w:p>
    <w:p w14:paraId="27B54998" w14:textId="5F2089E2" w:rsidR="007B01F2" w:rsidRDefault="007B01F2" w:rsidP="007B01F2">
      <w:pPr>
        <w:spacing w:line="420" w:lineRule="exact"/>
        <w:ind w:left="280" w:hangingChars="100" w:hanging="280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2021 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E53CE5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E53CE5">
        <w:rPr>
          <w:rFonts w:eastAsia="楷体_GB2312"/>
          <w:sz w:val="28"/>
          <w:szCs w:val="28"/>
          <w:u w:val="single"/>
        </w:rPr>
        <w:t>25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</w:p>
    <w:p w14:paraId="527A6B6F" w14:textId="7E568435" w:rsidR="003F513B" w:rsidRDefault="003F513B"/>
    <w:p w14:paraId="581ACEAD" w14:textId="64D687DF" w:rsidR="00E53CE5" w:rsidRDefault="00E53CE5">
      <w:pPr>
        <w:rPr>
          <w:rFonts w:ascii="微软雅黑" w:eastAsia="微软雅黑" w:hAnsi="微软雅黑"/>
          <w:b/>
          <w:bCs/>
          <w:sz w:val="24"/>
        </w:rPr>
      </w:pPr>
      <w:r w:rsidRPr="00E53CE5">
        <w:rPr>
          <w:rFonts w:ascii="微软雅黑" w:eastAsia="微软雅黑" w:hAnsi="微软雅黑" w:hint="eastAsia"/>
          <w:b/>
          <w:bCs/>
          <w:sz w:val="24"/>
        </w:rPr>
        <w:t>实验五  交换机基本配置与VLAN的划分</w:t>
      </w:r>
    </w:p>
    <w:p w14:paraId="5AAC2F3B" w14:textId="59F40EB9" w:rsidR="00E53CE5" w:rsidRDefault="00E53CE5" w:rsidP="00E53CE5">
      <w:pPr>
        <w:rPr>
          <w:rFonts w:ascii="宋体" w:hAnsi="宋体"/>
          <w:b/>
          <w:bCs/>
          <w:szCs w:val="21"/>
        </w:rPr>
      </w:pPr>
      <w:bookmarkStart w:id="0" w:name="_Toc161223626"/>
      <w:r>
        <w:rPr>
          <w:rFonts w:ascii="宋体" w:hAnsi="宋体" w:hint="eastAsia"/>
          <w:b/>
          <w:bCs/>
          <w:szCs w:val="21"/>
        </w:rPr>
        <w:t>1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实验目的</w:t>
      </w:r>
      <w:r>
        <w:rPr>
          <w:rFonts w:ascii="宋体" w:hAnsi="宋体"/>
          <w:b/>
          <w:bCs/>
          <w:szCs w:val="21"/>
        </w:rPr>
        <w:t>】</w:t>
      </w:r>
      <w:bookmarkEnd w:id="0"/>
    </w:p>
    <w:p w14:paraId="1A9CCF97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了解交换机的配置方式</w:t>
      </w:r>
    </w:p>
    <w:p w14:paraId="0CD48F94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掌握交换机命令行各种操作模式的区别以及模式之间的切换。</w:t>
      </w:r>
    </w:p>
    <w:p w14:paraId="5194CB53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查询交换机系统和配置信息，掌握当前交换机的工作转状态。</w:t>
      </w:r>
    </w:p>
    <w:p w14:paraId="54490F96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理解基于交换机端口的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划分。</w:t>
      </w:r>
    </w:p>
    <w:p w14:paraId="11E7BE91" w14:textId="40173D15" w:rsidR="00E53CE5" w:rsidRDefault="00E53CE5" w:rsidP="00E53CE5">
      <w:pPr>
        <w:rPr>
          <w:rFonts w:ascii="宋体" w:hAnsi="宋体" w:hint="eastAsia"/>
          <w:b/>
          <w:bCs/>
          <w:szCs w:val="21"/>
        </w:rPr>
      </w:pPr>
      <w:bookmarkStart w:id="1" w:name="_Toc161223627"/>
      <w:r>
        <w:rPr>
          <w:rFonts w:ascii="宋体" w:hAnsi="宋体" w:hint="eastAsia"/>
          <w:b/>
          <w:bCs/>
          <w:szCs w:val="21"/>
        </w:rPr>
        <w:t>2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实验内容</w:t>
      </w:r>
      <w:r>
        <w:rPr>
          <w:rFonts w:ascii="宋体" w:hAnsi="宋体"/>
          <w:b/>
          <w:bCs/>
          <w:szCs w:val="21"/>
        </w:rPr>
        <w:t>】</w:t>
      </w:r>
      <w:bookmarkEnd w:id="1"/>
    </w:p>
    <w:p w14:paraId="028688B0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命令行下交换机各种模式切换。</w:t>
      </w:r>
    </w:p>
    <w:p w14:paraId="7E366A67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查看并熟悉交换机的配置信息。</w:t>
      </w:r>
    </w:p>
    <w:p w14:paraId="089CE08B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用命令行方式在（同一台和不同交换机两种环境）交换机上配置（不同的）</w:t>
      </w:r>
      <w:r>
        <w:rPr>
          <w:szCs w:val="21"/>
        </w:rPr>
        <w:t>VLAN</w:t>
      </w:r>
      <w:r>
        <w:rPr>
          <w:rFonts w:hint="eastAsia"/>
          <w:szCs w:val="21"/>
        </w:rPr>
        <w:t>。</w:t>
      </w:r>
    </w:p>
    <w:p w14:paraId="055EE6ED" w14:textId="77777777" w:rsid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在两个交换机上配置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。</w:t>
      </w:r>
    </w:p>
    <w:p w14:paraId="0688B9EA" w14:textId="6C0BC120" w:rsidR="00E53CE5" w:rsidRPr="00E53CE5" w:rsidRDefault="00E53CE5" w:rsidP="00E53CE5">
      <w:pPr>
        <w:numPr>
          <w:ilvl w:val="1"/>
          <w:numId w:val="1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测试同一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的用户可以通信，而不同的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的用户不能直接通信。</w:t>
      </w:r>
    </w:p>
    <w:p w14:paraId="67C66A27" w14:textId="48D28E69" w:rsidR="00E53CE5" w:rsidRDefault="00E53CE5" w:rsidP="00E53CE5">
      <w:pPr>
        <w:rPr>
          <w:rFonts w:ascii="宋体" w:hAnsi="宋体" w:hint="eastAsia"/>
          <w:b/>
          <w:bCs/>
          <w:szCs w:val="21"/>
        </w:rPr>
      </w:pPr>
      <w:r w:rsidRPr="00E53CE5">
        <w:rPr>
          <w:rFonts w:hint="eastAsia"/>
          <w:b/>
          <w:bCs/>
          <w:szCs w:val="21"/>
        </w:rPr>
        <w:t>3</w:t>
      </w:r>
      <w:r w:rsidRPr="00E53CE5">
        <w:rPr>
          <w:b/>
          <w:bCs/>
          <w:szCs w:val="21"/>
        </w:rPr>
        <w:t>.</w:t>
      </w:r>
      <w:bookmarkStart w:id="2" w:name="_Toc161223634"/>
      <w:r w:rsidRPr="00E53CE5">
        <w:rPr>
          <w:rFonts w:ascii="宋体" w:hAnsi="宋体"/>
          <w:b/>
          <w:bCs/>
          <w:szCs w:val="21"/>
        </w:rPr>
        <w:t xml:space="preserve"> </w:t>
      </w: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实验步骤</w:t>
      </w:r>
      <w:r>
        <w:rPr>
          <w:rFonts w:ascii="宋体" w:hAnsi="宋体"/>
          <w:b/>
          <w:bCs/>
          <w:szCs w:val="21"/>
        </w:rPr>
        <w:t>】</w:t>
      </w:r>
      <w:bookmarkEnd w:id="2"/>
    </w:p>
    <w:p w14:paraId="312B333C" w14:textId="77777777" w:rsidR="008F42D5" w:rsidRDefault="008F42D5" w:rsidP="008F42D5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登录到交换机</w:t>
      </w:r>
    </w:p>
    <w:p w14:paraId="61596228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3D177ECF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第二步：在交换机A（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）上建立2个VLAN 10 ，VLAN 20。</w:t>
      </w:r>
    </w:p>
    <w:p w14:paraId="4968A2B7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(config)#vlan 10       ！创建VLAN 10</w:t>
      </w:r>
    </w:p>
    <w:p w14:paraId="4E372650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>)#exit     ！返回到全局模式</w:t>
      </w:r>
    </w:p>
    <w:p w14:paraId="34C5B11E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(config)#vlan 20       ！创建VLAN 20</w:t>
      </w:r>
    </w:p>
    <w:p w14:paraId="1F288E83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spellStart"/>
      <w:proofErr w:type="gram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>)#</w:t>
      </w:r>
      <w:proofErr w:type="gramEnd"/>
      <w:r>
        <w:rPr>
          <w:rFonts w:ascii="宋体" w:hAnsi="宋体" w:hint="eastAsia"/>
          <w:szCs w:val="21"/>
        </w:rPr>
        <w:t>end      !返回到特权模式</w:t>
      </w:r>
    </w:p>
    <w:p w14:paraId="71EFFD6C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SwitchA#show</w:t>
      </w:r>
      <w:proofErr w:type="spellEnd"/>
      <w:r>
        <w:rPr>
          <w:rFonts w:ascii="宋体" w:hAnsi="宋体" w:hint="eastAsia"/>
          <w:szCs w:val="21"/>
        </w:rPr>
        <w:t xml:space="preserve">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           </w:t>
      </w:r>
      <w:proofErr w:type="gramStart"/>
      <w:r>
        <w:rPr>
          <w:rFonts w:ascii="宋体" w:hAnsi="宋体" w:hint="eastAsia"/>
          <w:szCs w:val="21"/>
        </w:rPr>
        <w:t xml:space="preserve">  !显示</w:t>
      </w:r>
      <w:proofErr w:type="gramEnd"/>
      <w:r>
        <w:rPr>
          <w:rFonts w:ascii="宋体" w:hAnsi="宋体" w:hint="eastAsia"/>
          <w:szCs w:val="21"/>
        </w:rPr>
        <w:t>VLAN的配置</w:t>
      </w:r>
    </w:p>
    <w:p w14:paraId="1ED9FD2A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2BD20183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第三步：将端口0/5、0/15C1分别放入VLAN10和VLAN20。</w:t>
      </w:r>
    </w:p>
    <w:p w14:paraId="3290BC7B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0/5  ！进入接口F0/5配置模式</w:t>
      </w:r>
    </w:p>
    <w:p w14:paraId="759B95DE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(config-if)#switchport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10       ！将F0/5分配给VLAN 10</w:t>
      </w:r>
    </w:p>
    <w:p w14:paraId="6CD16805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>exit</w:t>
      </w:r>
    </w:p>
    <w:p w14:paraId="38908A1E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0/15 ！进入接口F0/15配置模式</w:t>
      </w:r>
    </w:p>
    <w:p w14:paraId="1C0F75F2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(config-if)#switchport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20       ！将 F0/15分配给VLAN 20</w:t>
      </w:r>
    </w:p>
    <w:p w14:paraId="182C7E9D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>exit</w:t>
      </w:r>
    </w:p>
    <w:p w14:paraId="7E01FB43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2D113C51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第四步：把交换机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与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连接的0/24接口做成trunk模式。(Tag VLAN)</w:t>
      </w:r>
    </w:p>
    <w:p w14:paraId="0943B663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！进入接口0/24配置</w:t>
      </w:r>
    </w:p>
    <w:p w14:paraId="05B8A7F8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(config-if)#switchport mode trunk       ！配置Trunk</w:t>
      </w:r>
    </w:p>
    <w:p w14:paraId="18108AD2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(config-if)#end   ！ 退出到特权模式</w:t>
      </w:r>
    </w:p>
    <w:p w14:paraId="4DAA56D5" w14:textId="77777777" w:rsidR="008F42D5" w:rsidRDefault="008F42D5" w:rsidP="008F42D5">
      <w:pPr>
        <w:ind w:firstLine="435"/>
        <w:rPr>
          <w:rFonts w:hint="eastAsia"/>
          <w:szCs w:val="21"/>
        </w:rPr>
      </w:pPr>
    </w:p>
    <w:p w14:paraId="1AD1FA3B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第五步：显示VLAN配置和trunk配置。</w:t>
      </w:r>
    </w:p>
    <w:p w14:paraId="04795C8A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3EDFC8F7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switchport</w:t>
      </w:r>
    </w:p>
    <w:p w14:paraId="2A2D735D" w14:textId="77777777" w:rsidR="008F42D5" w:rsidRDefault="008F42D5" w:rsidP="008F42D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或 </w:t>
      </w:r>
    </w:p>
    <w:p w14:paraId="2CAF8323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trunk</w:t>
      </w:r>
    </w:p>
    <w:p w14:paraId="6446B313" w14:textId="77777777" w:rsidR="008F42D5" w:rsidRDefault="008F42D5" w:rsidP="008F42D5">
      <w:pPr>
        <w:ind w:firstLine="435"/>
        <w:rPr>
          <w:rFonts w:hint="eastAsia"/>
          <w:szCs w:val="21"/>
        </w:rPr>
      </w:pPr>
    </w:p>
    <w:p w14:paraId="0750C62F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第六步：返回到</w:t>
      </w:r>
      <w:r>
        <w:rPr>
          <w:rFonts w:hint="eastAsia"/>
          <w:b/>
          <w:bCs/>
          <w:szCs w:val="21"/>
        </w:rPr>
        <w:t>RCMS</w:t>
      </w:r>
      <w:r>
        <w:rPr>
          <w:rFonts w:hint="eastAsia"/>
          <w:b/>
          <w:bCs/>
          <w:szCs w:val="21"/>
        </w:rPr>
        <w:t>，选</w:t>
      </w:r>
      <w:r>
        <w:rPr>
          <w:rFonts w:hint="eastAsia"/>
          <w:b/>
          <w:bCs/>
          <w:szCs w:val="21"/>
        </w:rPr>
        <w:t>S2</w:t>
      </w:r>
      <w:r>
        <w:rPr>
          <w:rFonts w:hint="eastAsia"/>
          <w:b/>
          <w:bCs/>
          <w:szCs w:val="21"/>
        </w:rPr>
        <w:t>，并</w:t>
      </w:r>
      <w:r>
        <w:rPr>
          <w:rFonts w:ascii="宋体" w:hAnsi="宋体" w:hint="eastAsia"/>
          <w:b/>
          <w:szCs w:val="21"/>
        </w:rPr>
        <w:t>登录到交换机B</w:t>
      </w:r>
    </w:p>
    <w:p w14:paraId="40CFAA3A" w14:textId="77777777" w:rsidR="008F42D5" w:rsidRDefault="008F42D5" w:rsidP="008F42D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操作方式同第一步。注意，交换机改名为</w:t>
      </w: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。</w:t>
      </w:r>
    </w:p>
    <w:p w14:paraId="79C252E7" w14:textId="77777777" w:rsidR="008F42D5" w:rsidRDefault="008F42D5" w:rsidP="008F42D5">
      <w:pPr>
        <w:rPr>
          <w:rFonts w:ascii="宋体" w:hAnsi="宋体" w:hint="eastAsia"/>
          <w:b/>
          <w:szCs w:val="21"/>
        </w:rPr>
      </w:pPr>
    </w:p>
    <w:p w14:paraId="2EF34DF9" w14:textId="77777777" w:rsidR="008F42D5" w:rsidRDefault="008F42D5" w:rsidP="008F42D5">
      <w:pPr>
        <w:rPr>
          <w:rFonts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第七步：在交换机Switch B上建立VLAN 10</w:t>
      </w:r>
    </w:p>
    <w:p w14:paraId="47030C38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(config)#vlan 10</w:t>
      </w:r>
    </w:p>
    <w:p w14:paraId="5AF8941D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(config-</w:t>
      </w:r>
      <w:proofErr w:type="spellStart"/>
      <w:proofErr w:type="gram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>)#</w:t>
      </w:r>
      <w:proofErr w:type="gramEnd"/>
      <w:r>
        <w:rPr>
          <w:rFonts w:ascii="宋体" w:hAnsi="宋体" w:hint="eastAsia"/>
          <w:szCs w:val="21"/>
        </w:rPr>
        <w:t>exit</w:t>
      </w:r>
    </w:p>
    <w:p w14:paraId="0D56F93A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5CA3CDA2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第八步：把端口0/5 放入VLAN 10中</w:t>
      </w:r>
    </w:p>
    <w:p w14:paraId="13149619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0/5     ！进入接口F0/5配置模式</w:t>
      </w:r>
    </w:p>
    <w:p w14:paraId="17CEF32F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(config-if)#switch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10          ！将F 0/5分配给VLAN 10</w:t>
      </w:r>
    </w:p>
    <w:p w14:paraId="79540B17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>exit</w:t>
      </w:r>
    </w:p>
    <w:p w14:paraId="283A7A53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66739D7D" w14:textId="77777777" w:rsidR="008F42D5" w:rsidRDefault="008F42D5" w:rsidP="008F42D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b/>
          <w:szCs w:val="21"/>
        </w:rPr>
        <w:t>第九步：把交换机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与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连接的0/24接口做成trunk模式。</w:t>
      </w:r>
    </w:p>
    <w:p w14:paraId="7C6DAE5B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</w:t>
      </w:r>
    </w:p>
    <w:p w14:paraId="16C6D31F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(config-if)#switchport mode trunk         ！配置Trunk</w:t>
      </w:r>
    </w:p>
    <w:p w14:paraId="649DFBB0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(config-if)#end   ！ 退出到特权模式</w:t>
      </w:r>
    </w:p>
    <w:p w14:paraId="1BCD8E51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37D98B2C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第十步：显示VLAN配置和trunk配置</w:t>
      </w:r>
    </w:p>
    <w:p w14:paraId="2FBCF758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 #show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！ 显示VLAN配置信息</w:t>
      </w:r>
    </w:p>
    <w:p w14:paraId="7F69B512" w14:textId="77777777" w:rsidR="008F42D5" w:rsidRDefault="008F42D5" w:rsidP="008F42D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switchport</w:t>
      </w:r>
    </w:p>
    <w:p w14:paraId="15546608" w14:textId="77777777" w:rsidR="008F42D5" w:rsidRDefault="008F42D5" w:rsidP="008F42D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或 </w:t>
      </w: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trunk</w:t>
      </w:r>
    </w:p>
    <w:p w14:paraId="61DB095C" w14:textId="77777777" w:rsidR="008F42D5" w:rsidRDefault="008F42D5" w:rsidP="008F42D5">
      <w:pPr>
        <w:rPr>
          <w:rFonts w:ascii="宋体" w:hAnsi="宋体" w:hint="eastAsia"/>
          <w:szCs w:val="21"/>
        </w:rPr>
      </w:pPr>
    </w:p>
    <w:p w14:paraId="2B030110" w14:textId="77777777" w:rsidR="008F42D5" w:rsidRDefault="008F42D5" w:rsidP="008F42D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第十一步：检测与实验结果分析</w:t>
      </w:r>
    </w:p>
    <w:p w14:paraId="2D4C9935" w14:textId="77777777" w:rsidR="008F42D5" w:rsidRDefault="008F42D5" w:rsidP="008F42D5">
      <w:pPr>
        <w:ind w:firstLine="435"/>
        <w:rPr>
          <w:rFonts w:hint="eastAsia"/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测试配置结果。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属于同一个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，可以直接通信。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不能直接通信。</w:t>
      </w:r>
    </w:p>
    <w:p w14:paraId="33F08D65" w14:textId="4637B600" w:rsidR="008F42D5" w:rsidRDefault="008F42D5" w:rsidP="00E53CE5">
      <w:pPr>
        <w:tabs>
          <w:tab w:val="left" w:pos="1440"/>
        </w:tabs>
        <w:rPr>
          <w:rFonts w:ascii="宋体" w:hAnsi="宋体"/>
          <w:szCs w:val="21"/>
        </w:rPr>
      </w:pPr>
    </w:p>
    <w:p w14:paraId="624DF5D0" w14:textId="6C1F559C" w:rsidR="008F42D5" w:rsidRDefault="008F42D5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  <w:r w:rsidRPr="008F42D5">
        <w:rPr>
          <w:rFonts w:ascii="宋体" w:hAnsi="宋体" w:hint="eastAsia"/>
          <w:b/>
          <w:bCs/>
          <w:szCs w:val="21"/>
        </w:rPr>
        <w:t>4</w:t>
      </w:r>
      <w:r w:rsidRPr="008F42D5">
        <w:rPr>
          <w:rFonts w:ascii="宋体" w:hAnsi="宋体"/>
          <w:b/>
          <w:bCs/>
          <w:szCs w:val="21"/>
        </w:rPr>
        <w:t>.</w:t>
      </w:r>
      <w:r w:rsidRPr="008F42D5">
        <w:rPr>
          <w:rFonts w:ascii="宋体" w:hAnsi="宋体" w:hint="eastAsia"/>
          <w:b/>
          <w:bCs/>
          <w:szCs w:val="21"/>
        </w:rPr>
        <w:t>【实验结果</w:t>
      </w:r>
      <w:r>
        <w:rPr>
          <w:rFonts w:ascii="宋体" w:hAnsi="宋体" w:hint="eastAsia"/>
          <w:b/>
          <w:bCs/>
          <w:szCs w:val="21"/>
        </w:rPr>
        <w:t>展示</w:t>
      </w:r>
      <w:r w:rsidRPr="008F42D5">
        <w:rPr>
          <w:rFonts w:ascii="宋体" w:hAnsi="宋体" w:hint="eastAsia"/>
          <w:b/>
          <w:bCs/>
          <w:szCs w:val="21"/>
        </w:rPr>
        <w:t>】</w:t>
      </w:r>
    </w:p>
    <w:p w14:paraId="092424CE" w14:textId="786C9C81" w:rsidR="008F42D5" w:rsidRDefault="00045B1F" w:rsidP="00045B1F">
      <w:pPr>
        <w:tabs>
          <w:tab w:val="left" w:pos="1440"/>
        </w:tabs>
        <w:ind w:firstLineChars="100" w:firstLine="211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1</w:t>
      </w:r>
      <w:r>
        <w:rPr>
          <w:rFonts w:ascii="宋体" w:hAnsi="宋体"/>
          <w:b/>
          <w:bCs/>
          <w:szCs w:val="21"/>
        </w:rPr>
        <w:t>.</w:t>
      </w:r>
      <w:r w:rsidR="008F42D5">
        <w:rPr>
          <w:rFonts w:ascii="宋体" w:hAnsi="宋体" w:hint="eastAsia"/>
          <w:b/>
          <w:bCs/>
          <w:szCs w:val="21"/>
        </w:rPr>
        <w:t>配置交换机</w:t>
      </w:r>
      <w:proofErr w:type="spellStart"/>
      <w:r w:rsidR="008F42D5">
        <w:rPr>
          <w:rFonts w:ascii="宋体" w:hAnsi="宋体" w:hint="eastAsia"/>
          <w:b/>
          <w:bCs/>
          <w:szCs w:val="21"/>
        </w:rPr>
        <w:t>Switch</w:t>
      </w:r>
      <w:r w:rsidR="008F42D5">
        <w:rPr>
          <w:rFonts w:ascii="宋体" w:hAnsi="宋体"/>
          <w:b/>
          <w:bCs/>
          <w:szCs w:val="21"/>
        </w:rPr>
        <w:t>A</w:t>
      </w:r>
      <w:proofErr w:type="spellEnd"/>
      <w:r w:rsidR="008F42D5">
        <w:rPr>
          <w:rFonts w:ascii="宋体" w:hAnsi="宋体" w:hint="eastAsia"/>
          <w:b/>
          <w:bCs/>
          <w:szCs w:val="21"/>
        </w:rPr>
        <w:t>，分成两个V</w:t>
      </w:r>
      <w:r w:rsidR="008F42D5">
        <w:rPr>
          <w:rFonts w:ascii="宋体" w:hAnsi="宋体"/>
          <w:b/>
          <w:bCs/>
          <w:szCs w:val="21"/>
        </w:rPr>
        <w:t>LAN10</w:t>
      </w:r>
      <w:r w:rsidR="008F42D5">
        <w:rPr>
          <w:rFonts w:ascii="宋体" w:hAnsi="宋体" w:hint="eastAsia"/>
          <w:b/>
          <w:bCs/>
          <w:szCs w:val="21"/>
        </w:rPr>
        <w:t>以及V</w:t>
      </w:r>
      <w:r w:rsidR="008F42D5">
        <w:rPr>
          <w:rFonts w:ascii="宋体" w:hAnsi="宋体"/>
          <w:b/>
          <w:bCs/>
          <w:szCs w:val="21"/>
        </w:rPr>
        <w:t>LAN20</w:t>
      </w:r>
      <w:r w:rsidR="00AA371C">
        <w:rPr>
          <w:rFonts w:ascii="宋体" w:hAnsi="宋体"/>
          <w:b/>
          <w:bCs/>
          <w:szCs w:val="21"/>
        </w:rPr>
        <w:t>:</w:t>
      </w:r>
    </w:p>
    <w:p w14:paraId="701FC8BC" w14:textId="0E64D1F4" w:rsidR="00AA371C" w:rsidRDefault="00AA371C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CD748A5" wp14:editId="74C285AC">
            <wp:extent cx="4865580" cy="342732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918" t="3035" r="13314" b="44659"/>
                    <a:stretch/>
                  </pic:blipFill>
                  <pic:spPr bwMode="auto">
                    <a:xfrm>
                      <a:off x="0" y="0"/>
                      <a:ext cx="4885773" cy="34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8453F" w14:textId="790CA77B" w:rsidR="008F42D5" w:rsidRDefault="008F42D5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49B08F7" wp14:editId="5E6ED80A">
            <wp:extent cx="3970556" cy="506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-933" r="58230" b="6121"/>
                    <a:stretch/>
                  </pic:blipFill>
                  <pic:spPr bwMode="auto">
                    <a:xfrm>
                      <a:off x="0" y="0"/>
                      <a:ext cx="3981362" cy="508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10D1" w14:textId="19CC1AF0" w:rsidR="00E64A2B" w:rsidRDefault="00E64A2B" w:rsidP="00E53CE5">
      <w:p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6322A26" wp14:editId="38AA3009">
            <wp:extent cx="5140036" cy="6625307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547" b="7301"/>
                    <a:stretch/>
                  </pic:blipFill>
                  <pic:spPr bwMode="auto">
                    <a:xfrm>
                      <a:off x="0" y="0"/>
                      <a:ext cx="5152762" cy="66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D18E" w14:textId="3237299F" w:rsidR="00E64A2B" w:rsidRPr="00045B1F" w:rsidRDefault="00045B1F" w:rsidP="00E53CE5">
      <w:pPr>
        <w:tabs>
          <w:tab w:val="left" w:pos="1440"/>
        </w:tabs>
        <w:rPr>
          <w:rFonts w:ascii="宋体" w:hAnsi="宋体"/>
          <w:b/>
          <w:bCs/>
          <w:color w:val="FF0000"/>
          <w:szCs w:val="21"/>
        </w:rPr>
      </w:pPr>
      <w:r w:rsidRPr="00045B1F">
        <w:rPr>
          <w:rFonts w:ascii="宋体" w:hAnsi="宋体" w:hint="eastAsia"/>
          <w:b/>
          <w:bCs/>
          <w:color w:val="FF0000"/>
          <w:szCs w:val="21"/>
        </w:rPr>
        <w:t>可以看到，</w:t>
      </w:r>
      <w:r w:rsidR="002B610E">
        <w:rPr>
          <w:rFonts w:ascii="宋体" w:hAnsi="宋体" w:hint="eastAsia"/>
          <w:b/>
          <w:bCs/>
          <w:color w:val="FF0000"/>
          <w:szCs w:val="21"/>
        </w:rPr>
        <w:t>在显示交换机配置信息里面，</w:t>
      </w:r>
      <w:r w:rsidRPr="00045B1F">
        <w:rPr>
          <w:rFonts w:ascii="宋体" w:hAnsi="宋体" w:hint="eastAsia"/>
          <w:b/>
          <w:bCs/>
          <w:color w:val="FF0000"/>
          <w:szCs w:val="21"/>
        </w:rPr>
        <w:t>成功</w:t>
      </w:r>
      <w:r w:rsidRPr="00045B1F">
        <w:rPr>
          <w:rFonts w:ascii="宋体" w:hAnsi="宋体" w:hint="eastAsia"/>
          <w:b/>
          <w:color w:val="FF0000"/>
          <w:szCs w:val="21"/>
        </w:rPr>
        <w:t>建立</w:t>
      </w:r>
      <w:r w:rsidR="002B610E">
        <w:rPr>
          <w:rFonts w:ascii="宋体" w:hAnsi="宋体" w:hint="eastAsia"/>
          <w:b/>
          <w:color w:val="FF0000"/>
          <w:szCs w:val="21"/>
        </w:rPr>
        <w:t>了</w:t>
      </w:r>
      <w:r w:rsidRPr="00045B1F">
        <w:rPr>
          <w:rFonts w:ascii="宋体" w:hAnsi="宋体" w:hint="eastAsia"/>
          <w:b/>
          <w:color w:val="FF0000"/>
          <w:szCs w:val="21"/>
        </w:rPr>
        <w:t>2个VLAN 10 ，VLAN 20</w:t>
      </w:r>
      <w:r w:rsidRPr="00045B1F">
        <w:rPr>
          <w:rFonts w:ascii="宋体" w:hAnsi="宋体" w:hint="eastAsia"/>
          <w:b/>
          <w:color w:val="FF0000"/>
          <w:szCs w:val="21"/>
        </w:rPr>
        <w:t>，并且成功将</w:t>
      </w:r>
      <w:r w:rsidRPr="00045B1F">
        <w:rPr>
          <w:rFonts w:ascii="宋体" w:hAnsi="宋体" w:hint="eastAsia"/>
          <w:b/>
          <w:color w:val="FF0000"/>
          <w:szCs w:val="21"/>
        </w:rPr>
        <w:t>端口0/5、0/15C1分别放入VLAN10和VLAN20</w:t>
      </w:r>
      <w:r w:rsidRPr="00045B1F">
        <w:rPr>
          <w:rFonts w:ascii="宋体" w:hAnsi="宋体" w:hint="eastAsia"/>
          <w:b/>
          <w:color w:val="FF0000"/>
          <w:szCs w:val="21"/>
        </w:rPr>
        <w:t>，并且</w:t>
      </w:r>
      <w:r w:rsidRPr="00045B1F">
        <w:rPr>
          <w:rFonts w:ascii="宋体" w:hAnsi="宋体" w:hint="eastAsia"/>
          <w:b/>
          <w:color w:val="FF0000"/>
          <w:szCs w:val="21"/>
        </w:rPr>
        <w:t>把交换机</w:t>
      </w:r>
      <w:proofErr w:type="spellStart"/>
      <w:r w:rsidRPr="00045B1F">
        <w:rPr>
          <w:rFonts w:ascii="宋体" w:hAnsi="宋体" w:hint="eastAsia"/>
          <w:b/>
          <w:color w:val="FF0000"/>
          <w:szCs w:val="21"/>
        </w:rPr>
        <w:t>SwitchA</w:t>
      </w:r>
      <w:proofErr w:type="spellEnd"/>
      <w:r w:rsidRPr="00045B1F">
        <w:rPr>
          <w:rFonts w:ascii="宋体" w:hAnsi="宋体" w:hint="eastAsia"/>
          <w:b/>
          <w:color w:val="FF0000"/>
          <w:szCs w:val="21"/>
        </w:rPr>
        <w:t>与</w:t>
      </w:r>
      <w:proofErr w:type="spellStart"/>
      <w:r w:rsidRPr="00045B1F">
        <w:rPr>
          <w:rFonts w:ascii="宋体" w:hAnsi="宋体" w:hint="eastAsia"/>
          <w:b/>
          <w:color w:val="FF0000"/>
          <w:szCs w:val="21"/>
        </w:rPr>
        <w:t>SwitchB</w:t>
      </w:r>
      <w:proofErr w:type="spellEnd"/>
      <w:r w:rsidRPr="00045B1F">
        <w:rPr>
          <w:rFonts w:ascii="宋体" w:hAnsi="宋体" w:hint="eastAsia"/>
          <w:b/>
          <w:color w:val="FF0000"/>
          <w:szCs w:val="21"/>
        </w:rPr>
        <w:t>连接的0/24接口做成trunk模式</w:t>
      </w:r>
    </w:p>
    <w:p w14:paraId="63CE09CE" w14:textId="04843281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color w:val="FF0000"/>
          <w:szCs w:val="21"/>
        </w:rPr>
      </w:pPr>
    </w:p>
    <w:p w14:paraId="5E92320A" w14:textId="299685CC" w:rsidR="00045B1F" w:rsidRDefault="00045B1F" w:rsidP="00E53CE5">
      <w:pPr>
        <w:tabs>
          <w:tab w:val="left" w:pos="1440"/>
        </w:tabs>
        <w:rPr>
          <w:rFonts w:ascii="宋体" w:hAnsi="宋体"/>
          <w:b/>
          <w:bCs/>
          <w:color w:val="FF0000"/>
          <w:szCs w:val="21"/>
        </w:rPr>
      </w:pPr>
    </w:p>
    <w:p w14:paraId="0E97A6A0" w14:textId="77777777" w:rsidR="00045B1F" w:rsidRDefault="00045B1F" w:rsidP="00E53CE5">
      <w:pPr>
        <w:tabs>
          <w:tab w:val="left" w:pos="1440"/>
        </w:tabs>
        <w:rPr>
          <w:rFonts w:ascii="宋体" w:hAnsi="宋体" w:hint="eastAsia"/>
          <w:b/>
          <w:bCs/>
          <w:szCs w:val="21"/>
        </w:rPr>
      </w:pPr>
    </w:p>
    <w:p w14:paraId="2B016225" w14:textId="77777777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</w:p>
    <w:p w14:paraId="12E3C274" w14:textId="77777777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</w:p>
    <w:p w14:paraId="253D7212" w14:textId="77777777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</w:p>
    <w:p w14:paraId="66E079AF" w14:textId="77777777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</w:p>
    <w:p w14:paraId="0F57F248" w14:textId="77777777" w:rsidR="00E64A2B" w:rsidRDefault="00E64A2B" w:rsidP="00E53CE5">
      <w:pPr>
        <w:tabs>
          <w:tab w:val="left" w:pos="1440"/>
        </w:tabs>
        <w:rPr>
          <w:rFonts w:ascii="宋体" w:hAnsi="宋体"/>
          <w:b/>
          <w:bCs/>
          <w:szCs w:val="21"/>
        </w:rPr>
      </w:pPr>
    </w:p>
    <w:p w14:paraId="00B5602D" w14:textId="47200A68" w:rsidR="008F42D5" w:rsidRPr="008F42D5" w:rsidRDefault="00045B1F" w:rsidP="00045B1F">
      <w:pPr>
        <w:tabs>
          <w:tab w:val="left" w:pos="581"/>
        </w:tabs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ab/>
        <w:t>2.</w:t>
      </w:r>
      <w:r w:rsidR="008F42D5">
        <w:rPr>
          <w:rFonts w:ascii="宋体" w:hAnsi="宋体" w:hint="eastAsia"/>
          <w:b/>
          <w:bCs/>
          <w:szCs w:val="21"/>
        </w:rPr>
        <w:t>配置交换机B，开放2</w:t>
      </w:r>
      <w:r w:rsidR="008F42D5">
        <w:rPr>
          <w:rFonts w:ascii="宋体" w:hAnsi="宋体"/>
          <w:b/>
          <w:bCs/>
          <w:szCs w:val="21"/>
        </w:rPr>
        <w:t>4</w:t>
      </w:r>
      <w:r w:rsidR="008F42D5">
        <w:rPr>
          <w:rFonts w:ascii="宋体" w:hAnsi="宋体" w:hint="eastAsia"/>
          <w:b/>
          <w:bCs/>
          <w:szCs w:val="21"/>
        </w:rPr>
        <w:t>号</w:t>
      </w:r>
      <w:r w:rsidR="00AA371C">
        <w:rPr>
          <w:rFonts w:ascii="宋体" w:hAnsi="宋体" w:hint="eastAsia"/>
          <w:b/>
          <w:bCs/>
          <w:szCs w:val="21"/>
        </w:rPr>
        <w:t>端口</w:t>
      </w:r>
      <w:r w:rsidR="008F42D5">
        <w:rPr>
          <w:rFonts w:ascii="宋体" w:hAnsi="宋体" w:hint="eastAsia"/>
          <w:b/>
          <w:bCs/>
          <w:szCs w:val="21"/>
        </w:rPr>
        <w:t>以及</w:t>
      </w:r>
      <w:r w:rsidR="00AA371C">
        <w:rPr>
          <w:rFonts w:ascii="宋体" w:hAnsi="宋体" w:hint="eastAsia"/>
          <w:b/>
          <w:bCs/>
          <w:szCs w:val="21"/>
        </w:rPr>
        <w:t>将</w:t>
      </w:r>
      <w:r w:rsidR="008F42D5">
        <w:rPr>
          <w:rFonts w:ascii="宋体" w:hAnsi="宋体" w:hint="eastAsia"/>
          <w:b/>
          <w:bCs/>
          <w:szCs w:val="21"/>
        </w:rPr>
        <w:t>5号端口</w:t>
      </w:r>
      <w:r w:rsidR="00AA371C">
        <w:rPr>
          <w:rFonts w:ascii="宋体" w:hAnsi="宋体" w:hint="eastAsia"/>
          <w:b/>
          <w:bCs/>
          <w:szCs w:val="21"/>
        </w:rPr>
        <w:t>放入V</w:t>
      </w:r>
      <w:r w:rsidR="00AA371C">
        <w:rPr>
          <w:rFonts w:ascii="宋体" w:hAnsi="宋体"/>
          <w:b/>
          <w:bCs/>
          <w:szCs w:val="21"/>
        </w:rPr>
        <w:t>LAN10</w:t>
      </w:r>
    </w:p>
    <w:p w14:paraId="15275C97" w14:textId="2FB4EDB8" w:rsidR="00E53CE5" w:rsidRDefault="00AA371C">
      <w:pPr>
        <w:rPr>
          <w:rFonts w:ascii="微软雅黑" w:eastAsia="微软雅黑" w:hAnsi="微软雅黑"/>
          <w:b/>
          <w:bCs/>
          <w:sz w:val="24"/>
        </w:rPr>
      </w:pPr>
      <w:r w:rsidRPr="00D52311">
        <w:rPr>
          <w:noProof/>
        </w:rPr>
        <w:drawing>
          <wp:inline distT="0" distB="0" distL="0" distR="0" wp14:anchorId="44A4A17B" wp14:editId="4441E9D8">
            <wp:extent cx="5274310" cy="6703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750C" w14:textId="21F9F2AE" w:rsidR="00AA371C" w:rsidRDefault="00AA371C">
      <w:pPr>
        <w:rPr>
          <w:rFonts w:ascii="微软雅黑" w:eastAsia="微软雅黑" w:hAnsi="微软雅黑"/>
          <w:b/>
          <w:bCs/>
          <w:sz w:val="24"/>
        </w:rPr>
      </w:pPr>
      <w:r w:rsidRPr="00D52311">
        <w:rPr>
          <w:noProof/>
        </w:rPr>
        <w:lastRenderedPageBreak/>
        <w:drawing>
          <wp:inline distT="0" distB="0" distL="0" distR="0" wp14:anchorId="25104CB8" wp14:editId="5B09CC92">
            <wp:extent cx="5274310" cy="6612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A2D7" w14:textId="06D7E861" w:rsidR="00045B1F" w:rsidRPr="00045B1F" w:rsidRDefault="00045B1F" w:rsidP="00045B1F">
      <w:pPr>
        <w:rPr>
          <w:rFonts w:ascii="宋体" w:hAnsi="宋体" w:hint="eastAsia"/>
          <w:b/>
          <w:color w:val="FF0000"/>
          <w:szCs w:val="21"/>
        </w:rPr>
      </w:pPr>
      <w:r w:rsidRPr="00045B1F">
        <w:rPr>
          <w:rFonts w:ascii="宋体" w:hAnsi="宋体" w:hint="eastAsia"/>
          <w:b/>
          <w:bCs/>
          <w:color w:val="FF0000"/>
          <w:szCs w:val="21"/>
        </w:rPr>
        <w:t>可以看到，</w:t>
      </w:r>
      <w:r w:rsidRPr="00045B1F">
        <w:rPr>
          <w:rFonts w:ascii="宋体" w:hAnsi="宋体" w:hint="eastAsia"/>
          <w:b/>
          <w:bCs/>
          <w:color w:val="FF0000"/>
          <w:szCs w:val="21"/>
        </w:rPr>
        <w:t>在交换机Switch B上</w:t>
      </w:r>
      <w:r w:rsidRPr="00045B1F">
        <w:rPr>
          <w:rFonts w:ascii="宋体" w:hAnsi="宋体" w:hint="eastAsia"/>
          <w:b/>
          <w:bCs/>
          <w:color w:val="FF0000"/>
          <w:szCs w:val="21"/>
        </w:rPr>
        <w:t>成功</w:t>
      </w:r>
      <w:r w:rsidRPr="00045B1F">
        <w:rPr>
          <w:rFonts w:ascii="宋体" w:hAnsi="宋体" w:hint="eastAsia"/>
          <w:b/>
          <w:bCs/>
          <w:color w:val="FF0000"/>
          <w:szCs w:val="21"/>
        </w:rPr>
        <w:t>建立</w:t>
      </w:r>
      <w:r w:rsidRPr="00045B1F">
        <w:rPr>
          <w:rFonts w:ascii="宋体" w:hAnsi="宋体" w:hint="eastAsia"/>
          <w:b/>
          <w:bCs/>
          <w:color w:val="FF0000"/>
          <w:szCs w:val="21"/>
        </w:rPr>
        <w:t>了</w:t>
      </w:r>
      <w:r w:rsidRPr="00045B1F">
        <w:rPr>
          <w:rFonts w:ascii="宋体" w:hAnsi="宋体" w:hint="eastAsia"/>
          <w:b/>
          <w:bCs/>
          <w:color w:val="FF0000"/>
          <w:szCs w:val="21"/>
        </w:rPr>
        <w:t>VLAN 10</w:t>
      </w:r>
      <w:r w:rsidRPr="00045B1F">
        <w:rPr>
          <w:rFonts w:ascii="宋体" w:hAnsi="宋体" w:hint="eastAsia"/>
          <w:b/>
          <w:bCs/>
          <w:color w:val="FF0000"/>
          <w:szCs w:val="21"/>
        </w:rPr>
        <w:t>，并且成功</w:t>
      </w:r>
      <w:r w:rsidRPr="00045B1F">
        <w:rPr>
          <w:rFonts w:ascii="宋体" w:hAnsi="宋体" w:hint="eastAsia"/>
          <w:b/>
          <w:color w:val="FF0000"/>
          <w:szCs w:val="21"/>
        </w:rPr>
        <w:t>把端口0/5 放入VLAN 10中</w:t>
      </w:r>
      <w:r w:rsidRPr="00045B1F">
        <w:rPr>
          <w:rFonts w:ascii="宋体" w:hAnsi="宋体" w:hint="eastAsia"/>
          <w:b/>
          <w:color w:val="FF0000"/>
          <w:szCs w:val="21"/>
        </w:rPr>
        <w:t>，并成功</w:t>
      </w:r>
      <w:r w:rsidRPr="00045B1F">
        <w:rPr>
          <w:rFonts w:ascii="宋体" w:hAnsi="宋体" w:hint="eastAsia"/>
          <w:b/>
          <w:color w:val="FF0000"/>
          <w:szCs w:val="21"/>
        </w:rPr>
        <w:t>把交换机</w:t>
      </w:r>
      <w:proofErr w:type="spellStart"/>
      <w:r w:rsidRPr="00045B1F">
        <w:rPr>
          <w:rFonts w:ascii="宋体" w:hAnsi="宋体" w:hint="eastAsia"/>
          <w:b/>
          <w:color w:val="FF0000"/>
          <w:szCs w:val="21"/>
        </w:rPr>
        <w:t>SwitchB</w:t>
      </w:r>
      <w:proofErr w:type="spellEnd"/>
      <w:r w:rsidRPr="00045B1F">
        <w:rPr>
          <w:rFonts w:ascii="宋体" w:hAnsi="宋体" w:hint="eastAsia"/>
          <w:b/>
          <w:color w:val="FF0000"/>
          <w:szCs w:val="21"/>
        </w:rPr>
        <w:t>与</w:t>
      </w:r>
      <w:proofErr w:type="spellStart"/>
      <w:r w:rsidRPr="00045B1F">
        <w:rPr>
          <w:rFonts w:ascii="宋体" w:hAnsi="宋体" w:hint="eastAsia"/>
          <w:b/>
          <w:color w:val="FF0000"/>
          <w:szCs w:val="21"/>
        </w:rPr>
        <w:t>SwitchA</w:t>
      </w:r>
      <w:proofErr w:type="spellEnd"/>
      <w:r w:rsidRPr="00045B1F">
        <w:rPr>
          <w:rFonts w:ascii="宋体" w:hAnsi="宋体" w:hint="eastAsia"/>
          <w:b/>
          <w:color w:val="FF0000"/>
          <w:szCs w:val="21"/>
        </w:rPr>
        <w:t>连接的0/24接口做成trunk模式。</w:t>
      </w:r>
    </w:p>
    <w:p w14:paraId="6175285E" w14:textId="5214057F" w:rsidR="00045B1F" w:rsidRPr="00045B1F" w:rsidRDefault="00045B1F" w:rsidP="00045B1F">
      <w:pPr>
        <w:rPr>
          <w:rFonts w:ascii="宋体" w:hAnsi="宋体" w:hint="eastAsia"/>
          <w:b/>
          <w:bCs/>
          <w:color w:val="FF0000"/>
          <w:szCs w:val="21"/>
        </w:rPr>
      </w:pPr>
    </w:p>
    <w:p w14:paraId="6459B9CF" w14:textId="669A9761" w:rsidR="00E64A2B" w:rsidRDefault="00E64A2B">
      <w:pPr>
        <w:rPr>
          <w:rFonts w:eastAsia="微软雅黑" w:hint="eastAsia"/>
          <w:b/>
          <w:bCs/>
          <w:sz w:val="24"/>
        </w:rPr>
      </w:pPr>
    </w:p>
    <w:p w14:paraId="1492AE45" w14:textId="7D59751F" w:rsidR="00E64A2B" w:rsidRDefault="00E64A2B">
      <w:pPr>
        <w:rPr>
          <w:rFonts w:eastAsia="微软雅黑"/>
          <w:b/>
          <w:bCs/>
          <w:sz w:val="24"/>
        </w:rPr>
      </w:pPr>
    </w:p>
    <w:p w14:paraId="6BEF25F0" w14:textId="508F55CF" w:rsidR="00045B1F" w:rsidRDefault="00045B1F">
      <w:pPr>
        <w:rPr>
          <w:rFonts w:eastAsia="微软雅黑"/>
          <w:b/>
          <w:bCs/>
          <w:sz w:val="24"/>
        </w:rPr>
      </w:pPr>
    </w:p>
    <w:p w14:paraId="25DBB626" w14:textId="78E7A25F" w:rsidR="00045B1F" w:rsidRDefault="00045B1F">
      <w:pPr>
        <w:rPr>
          <w:rFonts w:eastAsia="微软雅黑"/>
          <w:b/>
          <w:bCs/>
          <w:sz w:val="24"/>
        </w:rPr>
      </w:pPr>
    </w:p>
    <w:p w14:paraId="694D1D28" w14:textId="4E64711B" w:rsidR="00045B1F" w:rsidRDefault="00045B1F">
      <w:pPr>
        <w:rPr>
          <w:rFonts w:eastAsia="微软雅黑"/>
          <w:b/>
          <w:bCs/>
          <w:sz w:val="24"/>
        </w:rPr>
      </w:pPr>
    </w:p>
    <w:p w14:paraId="7E53F006" w14:textId="752C0080" w:rsidR="00045B1F" w:rsidRDefault="00045B1F">
      <w:pPr>
        <w:rPr>
          <w:rFonts w:eastAsia="微软雅黑"/>
          <w:b/>
          <w:bCs/>
          <w:sz w:val="24"/>
        </w:rPr>
      </w:pPr>
    </w:p>
    <w:p w14:paraId="341C251D" w14:textId="77777777" w:rsidR="00045B1F" w:rsidRPr="00AA371C" w:rsidRDefault="00045B1F">
      <w:pPr>
        <w:rPr>
          <w:rFonts w:eastAsia="微软雅黑" w:hint="eastAsia"/>
          <w:b/>
          <w:bCs/>
          <w:sz w:val="24"/>
        </w:rPr>
      </w:pPr>
    </w:p>
    <w:p w14:paraId="7BA68447" w14:textId="5E3DA114" w:rsidR="00AA371C" w:rsidRPr="00DC0FE9" w:rsidRDefault="00045B1F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lastRenderedPageBreak/>
        <w:t>3</w:t>
      </w:r>
      <w:r>
        <w:rPr>
          <w:rFonts w:ascii="宋体" w:hAnsi="宋体"/>
          <w:b/>
          <w:bCs/>
          <w:szCs w:val="21"/>
        </w:rPr>
        <w:t>.</w:t>
      </w:r>
      <w:r w:rsidR="00AA371C" w:rsidRPr="00DC0FE9">
        <w:rPr>
          <w:rFonts w:ascii="宋体" w:hAnsi="宋体"/>
          <w:b/>
          <w:bCs/>
          <w:szCs w:val="21"/>
        </w:rPr>
        <w:t>选定三台主机</w:t>
      </w:r>
      <w:r w:rsidR="00AA371C" w:rsidRPr="00DC0FE9">
        <w:rPr>
          <w:rFonts w:ascii="宋体" w:hAnsi="宋体" w:hint="eastAsia"/>
          <w:b/>
          <w:bCs/>
          <w:szCs w:val="21"/>
        </w:rPr>
        <w:t>，</w:t>
      </w:r>
      <w:r w:rsidR="00DC0FE9" w:rsidRPr="00DC0FE9">
        <w:rPr>
          <w:rFonts w:ascii="宋体" w:hAnsi="宋体" w:hint="eastAsia"/>
          <w:b/>
          <w:bCs/>
          <w:szCs w:val="21"/>
        </w:rPr>
        <w:t>将相应端口连接起来</w:t>
      </w:r>
      <w:r w:rsidR="00DC0FE9">
        <w:rPr>
          <w:rFonts w:ascii="宋体" w:hAnsi="宋体" w:hint="eastAsia"/>
          <w:b/>
          <w:bCs/>
          <w:szCs w:val="21"/>
        </w:rPr>
        <w:t>：</w:t>
      </w:r>
    </w:p>
    <w:p w14:paraId="40E18EFF" w14:textId="3371BF18" w:rsidR="00DC0FE9" w:rsidRPr="00AA371C" w:rsidRDefault="00DC0FE9">
      <w:pPr>
        <w:rPr>
          <w:rFonts w:asciiTheme="minorEastAsia" w:eastAsiaTheme="minorEastAsia" w:hAnsiTheme="minorEastAsia" w:hint="eastAsia"/>
          <w:b/>
          <w:bCs/>
          <w:sz w:val="18"/>
          <w:szCs w:val="18"/>
        </w:rPr>
      </w:pPr>
      <w:r w:rsidRPr="00DC0FE9">
        <w:rPr>
          <w:rFonts w:asciiTheme="minorEastAsia" w:eastAsiaTheme="minorEastAsia" w:hAnsiTheme="minorEastAsia"/>
          <w:b/>
          <w:bCs/>
          <w:sz w:val="18"/>
          <w:szCs w:val="18"/>
        </w:rPr>
        <w:drawing>
          <wp:inline distT="0" distB="0" distL="0" distR="0" wp14:anchorId="2DBCC05B" wp14:editId="36288858">
            <wp:extent cx="3699164" cy="153693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272" cy="15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8A81" w14:textId="21D7CF89" w:rsidR="00AA371C" w:rsidRDefault="00AA371C">
      <w:pPr>
        <w:rPr>
          <w:rFonts w:eastAsia="微软雅黑"/>
          <w:b/>
          <w:bCs/>
          <w:szCs w:val="21"/>
        </w:rPr>
      </w:pPr>
      <w:r>
        <w:rPr>
          <w:rFonts w:eastAsia="微软雅黑" w:hint="cs"/>
          <w:b/>
          <w:bCs/>
          <w:szCs w:val="21"/>
        </w:rPr>
        <w:t>P</w:t>
      </w:r>
      <w:r>
        <w:rPr>
          <w:rFonts w:eastAsia="微软雅黑"/>
          <w:b/>
          <w:bCs/>
          <w:szCs w:val="21"/>
        </w:rPr>
        <w:t>C1:</w:t>
      </w:r>
      <w:r w:rsidR="00DC0FE9">
        <w:rPr>
          <w:rFonts w:eastAsia="微软雅黑"/>
          <w:b/>
          <w:bCs/>
          <w:szCs w:val="21"/>
        </w:rPr>
        <w:t>10.1.30.7</w:t>
      </w:r>
      <w:r>
        <w:rPr>
          <w:rFonts w:eastAsia="微软雅黑"/>
          <w:b/>
          <w:bCs/>
          <w:szCs w:val="21"/>
        </w:rPr>
        <w:t xml:space="preserve"> </w:t>
      </w:r>
    </w:p>
    <w:p w14:paraId="6A16C45B" w14:textId="77777777" w:rsidR="00AA371C" w:rsidRDefault="00AA371C">
      <w:pPr>
        <w:rPr>
          <w:rFonts w:eastAsia="微软雅黑"/>
          <w:b/>
          <w:bCs/>
          <w:szCs w:val="21"/>
        </w:rPr>
      </w:pPr>
      <w:r>
        <w:rPr>
          <w:rFonts w:eastAsia="微软雅黑"/>
          <w:b/>
          <w:bCs/>
          <w:szCs w:val="21"/>
        </w:rPr>
        <w:t xml:space="preserve">PC2:10.1.30.6   </w:t>
      </w:r>
    </w:p>
    <w:p w14:paraId="0EE54A36" w14:textId="0D5C5EA3" w:rsidR="00AA371C" w:rsidRDefault="00AA371C">
      <w:pPr>
        <w:rPr>
          <w:rFonts w:eastAsia="微软雅黑"/>
          <w:b/>
          <w:bCs/>
          <w:szCs w:val="21"/>
        </w:rPr>
      </w:pPr>
      <w:r>
        <w:rPr>
          <w:rFonts w:eastAsia="微软雅黑"/>
          <w:b/>
          <w:bCs/>
          <w:szCs w:val="21"/>
        </w:rPr>
        <w:t>PC3:10.1.30.5</w:t>
      </w:r>
    </w:p>
    <w:p w14:paraId="2BA7493D" w14:textId="286C9688" w:rsidR="00DC0FE9" w:rsidRPr="00E67367" w:rsidRDefault="00E67367">
      <w:pPr>
        <w:rPr>
          <w:rFonts w:ascii="宋体" w:hAnsi="宋体"/>
          <w:b/>
          <w:bCs/>
          <w:szCs w:val="21"/>
        </w:rPr>
      </w:pPr>
      <w:r w:rsidRPr="00E67367">
        <w:rPr>
          <w:rFonts w:ascii="宋体" w:hAnsi="宋体" w:hint="eastAsia"/>
          <w:b/>
          <w:bCs/>
          <w:szCs w:val="21"/>
        </w:rPr>
        <w:t>P</w:t>
      </w:r>
      <w:r w:rsidRPr="00E67367">
        <w:rPr>
          <w:rFonts w:ascii="宋体" w:hAnsi="宋体"/>
          <w:b/>
          <w:bCs/>
          <w:szCs w:val="21"/>
        </w:rPr>
        <w:t>C1</w:t>
      </w:r>
      <w:r w:rsidRPr="00E67367">
        <w:rPr>
          <w:rFonts w:ascii="宋体" w:hAnsi="宋体" w:hint="eastAsia"/>
          <w:b/>
          <w:bCs/>
          <w:szCs w:val="21"/>
        </w:rPr>
        <w:t>与P</w:t>
      </w:r>
      <w:r w:rsidRPr="00E67367">
        <w:rPr>
          <w:rFonts w:ascii="宋体" w:hAnsi="宋体"/>
          <w:b/>
          <w:bCs/>
          <w:szCs w:val="21"/>
        </w:rPr>
        <w:t>C3</w:t>
      </w:r>
      <w:r w:rsidRPr="00E67367">
        <w:rPr>
          <w:rFonts w:ascii="宋体" w:hAnsi="宋体" w:hint="eastAsia"/>
          <w:b/>
          <w:bCs/>
          <w:szCs w:val="21"/>
        </w:rPr>
        <w:t>属于同一个V</w:t>
      </w:r>
      <w:r w:rsidRPr="00E67367">
        <w:rPr>
          <w:rFonts w:ascii="宋体" w:hAnsi="宋体"/>
          <w:b/>
          <w:bCs/>
          <w:szCs w:val="21"/>
        </w:rPr>
        <w:t>LAN10</w:t>
      </w:r>
      <w:r w:rsidRPr="00E67367">
        <w:rPr>
          <w:rFonts w:ascii="宋体" w:hAnsi="宋体" w:hint="eastAsia"/>
          <w:b/>
          <w:bCs/>
          <w:szCs w:val="21"/>
        </w:rPr>
        <w:t>，P</w:t>
      </w:r>
      <w:r w:rsidRPr="00E67367">
        <w:rPr>
          <w:rFonts w:ascii="宋体" w:hAnsi="宋体"/>
          <w:b/>
          <w:bCs/>
          <w:szCs w:val="21"/>
        </w:rPr>
        <w:t>C2</w:t>
      </w:r>
      <w:r w:rsidRPr="00E67367">
        <w:rPr>
          <w:rFonts w:ascii="宋体" w:hAnsi="宋体" w:hint="eastAsia"/>
          <w:b/>
          <w:bCs/>
          <w:szCs w:val="21"/>
        </w:rPr>
        <w:t>属于V</w:t>
      </w:r>
      <w:r w:rsidRPr="00E67367">
        <w:rPr>
          <w:rFonts w:ascii="宋体" w:hAnsi="宋体"/>
          <w:b/>
          <w:bCs/>
          <w:szCs w:val="21"/>
        </w:rPr>
        <w:t>LAN20</w:t>
      </w:r>
    </w:p>
    <w:p w14:paraId="73C4CB20" w14:textId="571F0BE1" w:rsidR="00DC0FE9" w:rsidRDefault="00DC0FE9">
      <w:pPr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P</w:t>
      </w:r>
      <w:r>
        <w:rPr>
          <w:rFonts w:eastAsia="微软雅黑"/>
          <w:b/>
          <w:bCs/>
          <w:szCs w:val="21"/>
        </w:rPr>
        <w:t>C3</w:t>
      </w:r>
      <w:r>
        <w:rPr>
          <w:rFonts w:eastAsia="微软雅黑" w:hint="eastAsia"/>
          <w:b/>
          <w:bCs/>
          <w:szCs w:val="21"/>
        </w:rPr>
        <w:t>主机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/>
          <w:b/>
          <w:bCs/>
          <w:szCs w:val="21"/>
        </w:rPr>
        <w:t>PC2</w:t>
      </w:r>
      <w:r>
        <w:rPr>
          <w:rFonts w:eastAsia="微软雅黑" w:hint="eastAsia"/>
          <w:b/>
          <w:bCs/>
          <w:szCs w:val="21"/>
        </w:rPr>
        <w:t>：（成功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 w:hint="eastAsia"/>
          <w:b/>
          <w:bCs/>
          <w:szCs w:val="21"/>
        </w:rPr>
        <w:t>通）</w:t>
      </w:r>
    </w:p>
    <w:p w14:paraId="1F09F2D1" w14:textId="5FA96D3F" w:rsidR="00DC0FE9" w:rsidRDefault="00DC0FE9">
      <w:pPr>
        <w:rPr>
          <w:rFonts w:eastAsia="微软雅黑"/>
          <w:b/>
          <w:bCs/>
          <w:szCs w:val="21"/>
        </w:rPr>
      </w:pPr>
      <w:r w:rsidRPr="00D52311">
        <w:rPr>
          <w:noProof/>
        </w:rPr>
        <w:drawing>
          <wp:inline distT="0" distB="0" distL="0" distR="0" wp14:anchorId="140B45D3" wp14:editId="004EFF78">
            <wp:extent cx="5593542" cy="379614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78" cy="38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3C9F" w14:textId="77777777" w:rsidR="00E64A2B" w:rsidRDefault="00E64A2B">
      <w:pPr>
        <w:rPr>
          <w:rFonts w:eastAsia="微软雅黑"/>
          <w:b/>
          <w:bCs/>
          <w:szCs w:val="21"/>
        </w:rPr>
      </w:pPr>
    </w:p>
    <w:p w14:paraId="262C68B3" w14:textId="77777777" w:rsidR="00E64A2B" w:rsidRDefault="00E64A2B">
      <w:pPr>
        <w:rPr>
          <w:rFonts w:eastAsia="微软雅黑"/>
          <w:b/>
          <w:bCs/>
          <w:szCs w:val="21"/>
        </w:rPr>
      </w:pPr>
    </w:p>
    <w:p w14:paraId="3307D9E0" w14:textId="77777777" w:rsidR="00E64A2B" w:rsidRDefault="00E64A2B">
      <w:pPr>
        <w:rPr>
          <w:rFonts w:eastAsia="微软雅黑"/>
          <w:b/>
          <w:bCs/>
          <w:szCs w:val="21"/>
        </w:rPr>
      </w:pPr>
    </w:p>
    <w:p w14:paraId="23578277" w14:textId="77777777" w:rsidR="00E64A2B" w:rsidRDefault="00E64A2B">
      <w:pPr>
        <w:rPr>
          <w:rFonts w:eastAsia="微软雅黑"/>
          <w:b/>
          <w:bCs/>
          <w:szCs w:val="21"/>
        </w:rPr>
      </w:pPr>
    </w:p>
    <w:p w14:paraId="564C695B" w14:textId="77777777" w:rsidR="00E64A2B" w:rsidRDefault="00E64A2B">
      <w:pPr>
        <w:rPr>
          <w:rFonts w:eastAsia="微软雅黑"/>
          <w:b/>
          <w:bCs/>
          <w:szCs w:val="21"/>
        </w:rPr>
      </w:pPr>
    </w:p>
    <w:p w14:paraId="664C341E" w14:textId="77777777" w:rsidR="00E64A2B" w:rsidRDefault="00E64A2B">
      <w:pPr>
        <w:rPr>
          <w:rFonts w:eastAsia="微软雅黑"/>
          <w:b/>
          <w:bCs/>
          <w:szCs w:val="21"/>
        </w:rPr>
      </w:pPr>
    </w:p>
    <w:p w14:paraId="6933F17A" w14:textId="77777777" w:rsidR="00E64A2B" w:rsidRDefault="00E64A2B">
      <w:pPr>
        <w:rPr>
          <w:rFonts w:eastAsia="微软雅黑"/>
          <w:b/>
          <w:bCs/>
          <w:szCs w:val="21"/>
        </w:rPr>
      </w:pPr>
    </w:p>
    <w:p w14:paraId="5AA155D6" w14:textId="77777777" w:rsidR="00E64A2B" w:rsidRDefault="00E64A2B">
      <w:pPr>
        <w:rPr>
          <w:rFonts w:eastAsia="微软雅黑"/>
          <w:b/>
          <w:bCs/>
          <w:szCs w:val="21"/>
        </w:rPr>
      </w:pPr>
    </w:p>
    <w:p w14:paraId="54E00082" w14:textId="77777777" w:rsidR="00E64A2B" w:rsidRDefault="00E64A2B">
      <w:pPr>
        <w:rPr>
          <w:rFonts w:eastAsia="微软雅黑"/>
          <w:b/>
          <w:bCs/>
          <w:szCs w:val="21"/>
        </w:rPr>
      </w:pPr>
    </w:p>
    <w:p w14:paraId="01D0E348" w14:textId="7A66CD54" w:rsidR="00DC0FE9" w:rsidRDefault="00DC0FE9">
      <w:pPr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lastRenderedPageBreak/>
        <w:t>P</w:t>
      </w:r>
      <w:r>
        <w:rPr>
          <w:rFonts w:eastAsia="微软雅黑"/>
          <w:b/>
          <w:bCs/>
          <w:szCs w:val="21"/>
        </w:rPr>
        <w:t>C2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/>
          <w:b/>
          <w:bCs/>
          <w:szCs w:val="21"/>
        </w:rPr>
        <w:t>PC1</w:t>
      </w:r>
      <w:r>
        <w:rPr>
          <w:rFonts w:eastAsia="微软雅黑" w:hint="eastAsia"/>
          <w:b/>
          <w:bCs/>
          <w:szCs w:val="21"/>
        </w:rPr>
        <w:t>：（结果无法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 w:hint="eastAsia"/>
          <w:b/>
          <w:bCs/>
          <w:szCs w:val="21"/>
        </w:rPr>
        <w:t>通）</w:t>
      </w:r>
    </w:p>
    <w:p w14:paraId="4D5FCF59" w14:textId="1E011AC7" w:rsidR="00DC0FE9" w:rsidRDefault="00DC0FE9">
      <w:pPr>
        <w:rPr>
          <w:rFonts w:eastAsia="微软雅黑"/>
          <w:b/>
          <w:bCs/>
          <w:szCs w:val="21"/>
        </w:rPr>
      </w:pPr>
      <w:r>
        <w:rPr>
          <w:noProof/>
        </w:rPr>
        <w:drawing>
          <wp:inline distT="0" distB="0" distL="0" distR="0" wp14:anchorId="5E6D16E0" wp14:editId="7694298A">
            <wp:extent cx="4349910" cy="29171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738" b="47229"/>
                    <a:stretch/>
                  </pic:blipFill>
                  <pic:spPr bwMode="auto">
                    <a:xfrm>
                      <a:off x="0" y="0"/>
                      <a:ext cx="4362363" cy="29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057B" w14:textId="6FECCFE5" w:rsidR="00E64A2B" w:rsidRDefault="00E64A2B">
      <w:pPr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P</w:t>
      </w:r>
      <w:r>
        <w:rPr>
          <w:rFonts w:eastAsia="微软雅黑"/>
          <w:b/>
          <w:bCs/>
          <w:szCs w:val="21"/>
        </w:rPr>
        <w:t>C2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/>
          <w:b/>
          <w:bCs/>
          <w:szCs w:val="21"/>
        </w:rPr>
        <w:t>PC3</w:t>
      </w:r>
      <w:r>
        <w:rPr>
          <w:rFonts w:eastAsia="微软雅黑" w:hint="eastAsia"/>
          <w:b/>
          <w:bCs/>
          <w:szCs w:val="21"/>
        </w:rPr>
        <w:t>：（成功</w:t>
      </w:r>
      <w:r>
        <w:rPr>
          <w:rFonts w:eastAsia="微软雅黑" w:hint="eastAsia"/>
          <w:b/>
          <w:bCs/>
          <w:szCs w:val="21"/>
        </w:rPr>
        <w:t>ping</w:t>
      </w:r>
      <w:r>
        <w:rPr>
          <w:rFonts w:eastAsia="微软雅黑" w:hint="eastAsia"/>
          <w:b/>
          <w:bCs/>
          <w:szCs w:val="21"/>
        </w:rPr>
        <w:t>通）</w:t>
      </w:r>
    </w:p>
    <w:p w14:paraId="6128C817" w14:textId="6AF07781" w:rsidR="00E64A2B" w:rsidRPr="00E64A2B" w:rsidRDefault="00E64A2B">
      <w:pPr>
        <w:rPr>
          <w:rFonts w:eastAsia="微软雅黑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26257EAF" wp14:editId="07DCF628">
            <wp:extent cx="5160818" cy="3512441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001" b="46762"/>
                    <a:stretch/>
                  </pic:blipFill>
                  <pic:spPr bwMode="auto">
                    <a:xfrm>
                      <a:off x="0" y="0"/>
                      <a:ext cx="5177106" cy="352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4038" w14:textId="308051C5" w:rsidR="00DC0FE9" w:rsidRDefault="00DC0FE9">
      <w:pPr>
        <w:rPr>
          <w:rFonts w:eastAsia="微软雅黑"/>
          <w:b/>
          <w:bCs/>
          <w:szCs w:val="21"/>
        </w:rPr>
      </w:pPr>
    </w:p>
    <w:p w14:paraId="45CDC48A" w14:textId="01F9B109" w:rsidR="00E64A2B" w:rsidRDefault="00E64A2B">
      <w:pPr>
        <w:rPr>
          <w:rFonts w:eastAsia="微软雅黑"/>
          <w:b/>
          <w:bCs/>
          <w:szCs w:val="21"/>
        </w:rPr>
      </w:pPr>
    </w:p>
    <w:p w14:paraId="73E7D82A" w14:textId="5956BCD0" w:rsidR="00045B1F" w:rsidRPr="0054132B" w:rsidRDefault="00E64A2B" w:rsidP="00045B1F">
      <w:pPr>
        <w:ind w:firstLine="435"/>
        <w:rPr>
          <w:b/>
          <w:bCs/>
          <w:color w:val="FF0000"/>
          <w:szCs w:val="21"/>
        </w:rPr>
      </w:pPr>
      <w:r w:rsidRPr="0054132B">
        <w:rPr>
          <w:rFonts w:ascii="宋体" w:hAnsi="宋体" w:hint="eastAsia"/>
          <w:b/>
          <w:bCs/>
          <w:color w:val="FF0000"/>
          <w:szCs w:val="21"/>
        </w:rPr>
        <w:t>实验结束，综上所述，</w:t>
      </w:r>
      <w:r w:rsidR="00045B1F" w:rsidRPr="0054132B">
        <w:rPr>
          <w:rFonts w:hint="eastAsia"/>
          <w:b/>
          <w:bCs/>
          <w:color w:val="FF0000"/>
          <w:szCs w:val="21"/>
        </w:rPr>
        <w:t>通过</w:t>
      </w:r>
      <w:r w:rsidR="00045B1F" w:rsidRPr="0054132B">
        <w:rPr>
          <w:rFonts w:hint="eastAsia"/>
          <w:b/>
          <w:bCs/>
          <w:color w:val="FF0000"/>
          <w:szCs w:val="21"/>
        </w:rPr>
        <w:t>ping</w:t>
      </w:r>
      <w:r w:rsidR="00045B1F" w:rsidRPr="0054132B">
        <w:rPr>
          <w:rFonts w:hint="eastAsia"/>
          <w:b/>
          <w:bCs/>
          <w:color w:val="FF0000"/>
          <w:szCs w:val="21"/>
        </w:rPr>
        <w:t>测试配置结果。</w:t>
      </w:r>
      <w:r w:rsidR="00045B1F" w:rsidRPr="0054132B">
        <w:rPr>
          <w:rFonts w:hint="eastAsia"/>
          <w:b/>
          <w:bCs/>
          <w:color w:val="FF0000"/>
          <w:szCs w:val="21"/>
        </w:rPr>
        <w:t>PC1</w:t>
      </w:r>
      <w:r w:rsidR="00045B1F" w:rsidRPr="0054132B">
        <w:rPr>
          <w:rFonts w:hint="eastAsia"/>
          <w:b/>
          <w:bCs/>
          <w:color w:val="FF0000"/>
          <w:szCs w:val="21"/>
        </w:rPr>
        <w:t>和</w:t>
      </w:r>
      <w:r w:rsidR="00045B1F" w:rsidRPr="0054132B">
        <w:rPr>
          <w:rFonts w:hint="eastAsia"/>
          <w:b/>
          <w:bCs/>
          <w:color w:val="FF0000"/>
          <w:szCs w:val="21"/>
        </w:rPr>
        <w:t>PC3</w:t>
      </w:r>
      <w:r w:rsidR="00045B1F" w:rsidRPr="0054132B">
        <w:rPr>
          <w:rFonts w:hint="eastAsia"/>
          <w:b/>
          <w:bCs/>
          <w:color w:val="FF0000"/>
          <w:szCs w:val="21"/>
        </w:rPr>
        <w:t>属于同一个</w:t>
      </w:r>
      <w:r w:rsidR="00045B1F" w:rsidRPr="0054132B">
        <w:rPr>
          <w:rFonts w:hint="eastAsia"/>
          <w:b/>
          <w:bCs/>
          <w:color w:val="FF0000"/>
          <w:szCs w:val="21"/>
        </w:rPr>
        <w:t>VLAN</w:t>
      </w:r>
      <w:r w:rsidR="00045B1F" w:rsidRPr="0054132B">
        <w:rPr>
          <w:b/>
          <w:bCs/>
          <w:color w:val="FF0000"/>
          <w:szCs w:val="21"/>
        </w:rPr>
        <w:t>1.</w:t>
      </w:r>
      <w:r w:rsidR="00045B1F" w:rsidRPr="0054132B">
        <w:rPr>
          <w:rFonts w:hint="eastAsia"/>
          <w:b/>
          <w:bCs/>
          <w:color w:val="FF0000"/>
          <w:szCs w:val="21"/>
        </w:rPr>
        <w:t>，可以直接通信</w:t>
      </w:r>
      <w:r w:rsidR="00045B1F" w:rsidRPr="0054132B">
        <w:rPr>
          <w:rFonts w:hint="eastAsia"/>
          <w:b/>
          <w:bCs/>
          <w:color w:val="FF0000"/>
          <w:szCs w:val="21"/>
        </w:rPr>
        <w:t>，因此可以成功</w:t>
      </w:r>
      <w:r w:rsidR="00045B1F" w:rsidRPr="0054132B">
        <w:rPr>
          <w:rFonts w:hint="eastAsia"/>
          <w:b/>
          <w:bCs/>
          <w:color w:val="FF0000"/>
          <w:szCs w:val="21"/>
        </w:rPr>
        <w:t>ping</w:t>
      </w:r>
      <w:r w:rsidR="00045B1F" w:rsidRPr="0054132B">
        <w:rPr>
          <w:rFonts w:hint="eastAsia"/>
          <w:b/>
          <w:bCs/>
          <w:color w:val="FF0000"/>
          <w:szCs w:val="21"/>
        </w:rPr>
        <w:t>通</w:t>
      </w:r>
      <w:r w:rsidR="00045B1F" w:rsidRPr="0054132B">
        <w:rPr>
          <w:rFonts w:hint="eastAsia"/>
          <w:b/>
          <w:bCs/>
          <w:color w:val="FF0000"/>
          <w:szCs w:val="21"/>
        </w:rPr>
        <w:t>。</w:t>
      </w:r>
      <w:r w:rsidR="00045B1F" w:rsidRPr="0054132B">
        <w:rPr>
          <w:rFonts w:hint="eastAsia"/>
          <w:b/>
          <w:bCs/>
          <w:color w:val="FF0000"/>
          <w:szCs w:val="21"/>
        </w:rPr>
        <w:t>但是，</w:t>
      </w:r>
      <w:r w:rsidR="00045B1F" w:rsidRPr="0054132B">
        <w:rPr>
          <w:rFonts w:hint="eastAsia"/>
          <w:b/>
          <w:bCs/>
          <w:color w:val="FF0000"/>
          <w:szCs w:val="21"/>
        </w:rPr>
        <w:t>PC2</w:t>
      </w:r>
      <w:r w:rsidR="00045B1F" w:rsidRPr="0054132B">
        <w:rPr>
          <w:rFonts w:hint="eastAsia"/>
          <w:b/>
          <w:bCs/>
          <w:color w:val="FF0000"/>
          <w:szCs w:val="21"/>
        </w:rPr>
        <w:t>和</w:t>
      </w:r>
      <w:r w:rsidR="00045B1F" w:rsidRPr="0054132B">
        <w:rPr>
          <w:rFonts w:hint="eastAsia"/>
          <w:b/>
          <w:bCs/>
          <w:color w:val="FF0000"/>
          <w:szCs w:val="21"/>
        </w:rPr>
        <w:t>PC1</w:t>
      </w:r>
      <w:r w:rsidR="00045B1F" w:rsidRPr="0054132B">
        <w:rPr>
          <w:rFonts w:hint="eastAsia"/>
          <w:b/>
          <w:bCs/>
          <w:color w:val="FF0000"/>
          <w:szCs w:val="21"/>
        </w:rPr>
        <w:t>或</w:t>
      </w:r>
      <w:r w:rsidR="00045B1F" w:rsidRPr="0054132B">
        <w:rPr>
          <w:rFonts w:hint="eastAsia"/>
          <w:b/>
          <w:bCs/>
          <w:color w:val="FF0000"/>
          <w:szCs w:val="21"/>
        </w:rPr>
        <w:t>PC3</w:t>
      </w:r>
      <w:r w:rsidR="00045B1F" w:rsidRPr="0054132B">
        <w:rPr>
          <w:rFonts w:hint="eastAsia"/>
          <w:b/>
          <w:bCs/>
          <w:color w:val="FF0000"/>
          <w:szCs w:val="21"/>
        </w:rPr>
        <w:t>不能直接通信</w:t>
      </w:r>
      <w:r w:rsidR="0054132B" w:rsidRPr="0054132B">
        <w:rPr>
          <w:rFonts w:hint="eastAsia"/>
          <w:b/>
          <w:bCs/>
          <w:color w:val="FF0000"/>
          <w:szCs w:val="21"/>
        </w:rPr>
        <w:t>，因为</w:t>
      </w:r>
      <w:r w:rsidR="0054132B" w:rsidRPr="0054132B">
        <w:rPr>
          <w:rFonts w:hint="eastAsia"/>
          <w:b/>
          <w:bCs/>
          <w:color w:val="FF0000"/>
          <w:szCs w:val="21"/>
        </w:rPr>
        <w:t>P</w:t>
      </w:r>
      <w:r w:rsidR="0054132B" w:rsidRPr="0054132B">
        <w:rPr>
          <w:b/>
          <w:bCs/>
          <w:color w:val="FF0000"/>
          <w:szCs w:val="21"/>
        </w:rPr>
        <w:t>C2</w:t>
      </w:r>
      <w:r w:rsidR="0054132B" w:rsidRPr="0054132B">
        <w:rPr>
          <w:rFonts w:hint="eastAsia"/>
          <w:b/>
          <w:bCs/>
          <w:color w:val="FF0000"/>
          <w:szCs w:val="21"/>
        </w:rPr>
        <w:t>属于</w:t>
      </w:r>
      <w:r w:rsidR="0054132B" w:rsidRPr="0054132B">
        <w:rPr>
          <w:rFonts w:hint="eastAsia"/>
          <w:b/>
          <w:bCs/>
          <w:color w:val="FF0000"/>
          <w:szCs w:val="21"/>
        </w:rPr>
        <w:t>V</w:t>
      </w:r>
      <w:r w:rsidR="0054132B" w:rsidRPr="0054132B">
        <w:rPr>
          <w:b/>
          <w:bCs/>
          <w:color w:val="FF0000"/>
          <w:szCs w:val="21"/>
        </w:rPr>
        <w:t>LAN20</w:t>
      </w:r>
      <w:r w:rsidR="0054132B" w:rsidRPr="0054132B">
        <w:rPr>
          <w:rFonts w:hint="eastAsia"/>
          <w:b/>
          <w:bCs/>
          <w:color w:val="FF0000"/>
          <w:szCs w:val="21"/>
        </w:rPr>
        <w:t>的局域网上，所以当我们用</w:t>
      </w:r>
      <w:r w:rsidR="0054132B" w:rsidRPr="0054132B">
        <w:rPr>
          <w:rFonts w:hint="eastAsia"/>
          <w:b/>
          <w:bCs/>
          <w:color w:val="FF0000"/>
          <w:szCs w:val="21"/>
        </w:rPr>
        <w:t>P</w:t>
      </w:r>
      <w:r w:rsidR="0054132B" w:rsidRPr="0054132B">
        <w:rPr>
          <w:b/>
          <w:bCs/>
          <w:color w:val="FF0000"/>
          <w:szCs w:val="21"/>
        </w:rPr>
        <w:t>C2</w:t>
      </w:r>
      <w:r w:rsidR="0054132B" w:rsidRPr="0054132B">
        <w:rPr>
          <w:rFonts w:hint="eastAsia"/>
          <w:b/>
          <w:bCs/>
          <w:color w:val="FF0000"/>
          <w:szCs w:val="21"/>
        </w:rPr>
        <w:t>ping</w:t>
      </w:r>
      <w:r w:rsidR="0054132B" w:rsidRPr="0054132B">
        <w:rPr>
          <w:b/>
          <w:bCs/>
          <w:color w:val="FF0000"/>
          <w:szCs w:val="21"/>
        </w:rPr>
        <w:t>PC3</w:t>
      </w:r>
      <w:r w:rsidR="0054132B" w:rsidRPr="0054132B">
        <w:rPr>
          <w:rFonts w:hint="eastAsia"/>
          <w:b/>
          <w:bCs/>
          <w:color w:val="FF0000"/>
          <w:szCs w:val="21"/>
        </w:rPr>
        <w:t>时，是接受不到数据的。</w:t>
      </w:r>
    </w:p>
    <w:p w14:paraId="6F966CAC" w14:textId="442FD85F" w:rsidR="0054132B" w:rsidRPr="0054132B" w:rsidRDefault="0054132B" w:rsidP="00045B1F">
      <w:pPr>
        <w:ind w:firstLine="435"/>
        <w:rPr>
          <w:rFonts w:hint="eastAsia"/>
          <w:b/>
          <w:bCs/>
          <w:color w:val="FF0000"/>
          <w:szCs w:val="21"/>
        </w:rPr>
      </w:pPr>
      <w:r w:rsidRPr="0054132B">
        <w:rPr>
          <w:rFonts w:hint="eastAsia"/>
          <w:b/>
          <w:bCs/>
          <w:color w:val="FF0000"/>
          <w:szCs w:val="21"/>
        </w:rPr>
        <w:t>由此可见，实验结果正确，实验成功</w:t>
      </w:r>
    </w:p>
    <w:p w14:paraId="63096402" w14:textId="7A8C928B" w:rsidR="00E64A2B" w:rsidRDefault="00E64A2B">
      <w:pPr>
        <w:rPr>
          <w:rFonts w:ascii="宋体" w:hAnsi="宋体"/>
          <w:b/>
          <w:bCs/>
          <w:szCs w:val="21"/>
        </w:rPr>
      </w:pPr>
    </w:p>
    <w:p w14:paraId="7DDEDD1F" w14:textId="344FFED6" w:rsidR="0054132B" w:rsidRDefault="0054132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lastRenderedPageBreak/>
        <w:t>4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 w:hint="eastAsia"/>
          <w:b/>
          <w:bCs/>
          <w:szCs w:val="21"/>
        </w:rPr>
        <w:t>【实验思考】</w:t>
      </w:r>
    </w:p>
    <w:p w14:paraId="5EDADD63" w14:textId="4E5FF8E5" w:rsidR="0054132B" w:rsidRDefault="0054132B" w:rsidP="0054132B">
      <w:pPr>
        <w:numPr>
          <w:ilvl w:val="0"/>
          <w:numId w:val="2"/>
        </w:numPr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不同的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之间为什么不能通信？</w:t>
      </w:r>
    </w:p>
    <w:p w14:paraId="52DC5816" w14:textId="480C05DC" w:rsidR="0088478E" w:rsidRDefault="0088478E" w:rsidP="0088478E">
      <w:pPr>
        <w:ind w:left="420"/>
        <w:rPr>
          <w:bCs/>
          <w:szCs w:val="21"/>
        </w:rPr>
      </w:pPr>
      <w:r w:rsidRPr="0088478E">
        <w:rPr>
          <w:rFonts w:hint="eastAsia"/>
          <w:bCs/>
          <w:szCs w:val="21"/>
        </w:rPr>
        <w:t xml:space="preserve">  </w:t>
      </w:r>
      <w:r w:rsidRPr="0088478E">
        <w:rPr>
          <w:rFonts w:hint="eastAsia"/>
          <w:bCs/>
          <w:szCs w:val="21"/>
        </w:rPr>
        <w:t>在</w:t>
      </w:r>
      <w:r w:rsidRPr="0088478E">
        <w:rPr>
          <w:rFonts w:hint="eastAsia"/>
          <w:bCs/>
          <w:szCs w:val="21"/>
        </w:rPr>
        <w:t>LAN</w:t>
      </w:r>
      <w:r w:rsidRPr="0088478E">
        <w:rPr>
          <w:rFonts w:hint="eastAsia"/>
          <w:bCs/>
          <w:szCs w:val="21"/>
        </w:rPr>
        <w:t>内的通信，必须在数据帧头中指定接收信息目标的</w:t>
      </w:r>
      <w:r w:rsidRPr="0088478E">
        <w:rPr>
          <w:rFonts w:hint="eastAsia"/>
          <w:bCs/>
          <w:szCs w:val="21"/>
        </w:rPr>
        <w:t>MAC</w:t>
      </w:r>
      <w:r w:rsidRPr="0088478E">
        <w:rPr>
          <w:rFonts w:hint="eastAsia"/>
          <w:bCs/>
          <w:szCs w:val="21"/>
        </w:rPr>
        <w:t>地址。而为了获取</w:t>
      </w:r>
      <w:r w:rsidRPr="0088478E">
        <w:rPr>
          <w:rFonts w:hint="eastAsia"/>
          <w:bCs/>
          <w:szCs w:val="21"/>
        </w:rPr>
        <w:t>MAC</w:t>
      </w:r>
      <w:r w:rsidRPr="0088478E">
        <w:rPr>
          <w:rFonts w:hint="eastAsia"/>
          <w:bCs/>
          <w:szCs w:val="21"/>
        </w:rPr>
        <w:t>地址，</w:t>
      </w:r>
      <w:r w:rsidRPr="0088478E">
        <w:rPr>
          <w:rFonts w:hint="eastAsia"/>
          <w:bCs/>
          <w:szCs w:val="21"/>
        </w:rPr>
        <w:t>TCP/IP</w:t>
      </w:r>
      <w:r w:rsidRPr="0088478E">
        <w:rPr>
          <w:rFonts w:hint="eastAsia"/>
          <w:bCs/>
          <w:szCs w:val="21"/>
        </w:rPr>
        <w:t>协议下需要发送</w:t>
      </w:r>
      <w:r w:rsidRPr="0088478E">
        <w:rPr>
          <w:rFonts w:hint="eastAsia"/>
          <w:bCs/>
          <w:szCs w:val="21"/>
        </w:rPr>
        <w:t>ARP</w:t>
      </w:r>
      <w:r w:rsidRPr="0088478E">
        <w:rPr>
          <w:rFonts w:hint="eastAsia"/>
          <w:bCs/>
          <w:szCs w:val="21"/>
        </w:rPr>
        <w:t>协议包。而</w:t>
      </w:r>
      <w:r w:rsidRPr="0088478E">
        <w:rPr>
          <w:rFonts w:hint="eastAsia"/>
          <w:bCs/>
          <w:szCs w:val="21"/>
        </w:rPr>
        <w:t>ARP</w:t>
      </w:r>
      <w:r w:rsidRPr="0088478E">
        <w:rPr>
          <w:rFonts w:hint="eastAsia"/>
          <w:bCs/>
          <w:szCs w:val="21"/>
        </w:rPr>
        <w:t>采用广播的方法解析</w:t>
      </w:r>
      <w:r w:rsidRPr="0088478E">
        <w:rPr>
          <w:rFonts w:hint="eastAsia"/>
          <w:bCs/>
          <w:szCs w:val="21"/>
        </w:rPr>
        <w:t>MAC</w:t>
      </w:r>
      <w:r w:rsidRPr="0088478E">
        <w:rPr>
          <w:rFonts w:hint="eastAsia"/>
          <w:bCs/>
          <w:szCs w:val="21"/>
        </w:rPr>
        <w:t>地址。</w:t>
      </w:r>
      <w:r>
        <w:rPr>
          <w:rFonts w:hint="eastAsia"/>
          <w:bCs/>
          <w:szCs w:val="21"/>
        </w:rPr>
        <w:t>所以，</w:t>
      </w:r>
      <w:r w:rsidRPr="0088478E">
        <w:rPr>
          <w:rFonts w:hint="eastAsia"/>
          <w:bCs/>
          <w:szCs w:val="21"/>
        </w:rPr>
        <w:t>如果广播不能被接收，那就无法解析</w:t>
      </w:r>
      <w:r w:rsidRPr="0088478E">
        <w:rPr>
          <w:rFonts w:hint="eastAsia"/>
          <w:bCs/>
          <w:szCs w:val="21"/>
        </w:rPr>
        <w:t>MAC</w:t>
      </w:r>
      <w:r w:rsidRPr="0088478E">
        <w:rPr>
          <w:rFonts w:hint="eastAsia"/>
          <w:bCs/>
          <w:szCs w:val="21"/>
        </w:rPr>
        <w:t>地址，他们之间也就无法进行通信。</w:t>
      </w:r>
    </w:p>
    <w:p w14:paraId="1049A84F" w14:textId="2639C5A7" w:rsidR="0088478E" w:rsidRDefault="0088478E" w:rsidP="0088478E">
      <w:pPr>
        <w:ind w:left="420" w:firstLineChars="100" w:firstLine="210"/>
        <w:rPr>
          <w:bCs/>
          <w:szCs w:val="21"/>
        </w:rPr>
      </w:pPr>
      <w:r w:rsidRPr="0088478E">
        <w:rPr>
          <w:rFonts w:hint="eastAsia"/>
          <w:bCs/>
          <w:szCs w:val="21"/>
        </w:rPr>
        <w:t>由于两台电脑分属不同的</w:t>
      </w:r>
      <w:r w:rsidRPr="0088478E">
        <w:rPr>
          <w:rFonts w:hint="eastAsia"/>
          <w:bCs/>
          <w:szCs w:val="21"/>
        </w:rPr>
        <w:t>VLAN</w:t>
      </w:r>
      <w:r w:rsidRPr="0088478E">
        <w:rPr>
          <w:rFonts w:hint="eastAsia"/>
          <w:bCs/>
          <w:szCs w:val="21"/>
        </w:rPr>
        <w:t>，也可以理解为分属不同的两个广播域，广播</w:t>
      </w:r>
      <w:proofErr w:type="gramStart"/>
      <w:r w:rsidRPr="0088478E">
        <w:rPr>
          <w:rFonts w:hint="eastAsia"/>
          <w:bCs/>
          <w:szCs w:val="21"/>
        </w:rPr>
        <w:t>域不同</w:t>
      </w:r>
      <w:proofErr w:type="gramEnd"/>
      <w:r w:rsidRPr="0088478E">
        <w:rPr>
          <w:rFonts w:hint="eastAsia"/>
          <w:bCs/>
          <w:szCs w:val="21"/>
        </w:rPr>
        <w:t>的话就肯定无法收到彼此的广播报文。</w:t>
      </w:r>
      <w:r>
        <w:rPr>
          <w:rFonts w:hint="eastAsia"/>
          <w:bCs/>
          <w:szCs w:val="21"/>
        </w:rPr>
        <w:t>因此，</w:t>
      </w:r>
      <w:r w:rsidRPr="0088478E">
        <w:rPr>
          <w:rFonts w:hint="eastAsia"/>
          <w:bCs/>
          <w:szCs w:val="21"/>
        </w:rPr>
        <w:t>分属两个不同</w:t>
      </w:r>
      <w:r w:rsidRPr="0088478E">
        <w:rPr>
          <w:rFonts w:hint="eastAsia"/>
          <w:bCs/>
          <w:szCs w:val="21"/>
        </w:rPr>
        <w:t>VLAN</w:t>
      </w:r>
      <w:r w:rsidRPr="0088478E">
        <w:rPr>
          <w:rFonts w:hint="eastAsia"/>
          <w:bCs/>
          <w:szCs w:val="21"/>
        </w:rPr>
        <w:t>的电脑之间无法直接进行通信。</w:t>
      </w:r>
    </w:p>
    <w:p w14:paraId="11606E71" w14:textId="77777777" w:rsidR="0088478E" w:rsidRPr="0088478E" w:rsidRDefault="0088478E" w:rsidP="0088478E">
      <w:pPr>
        <w:ind w:left="420" w:firstLineChars="100" w:firstLine="210"/>
        <w:rPr>
          <w:rFonts w:hint="eastAsia"/>
          <w:bCs/>
          <w:szCs w:val="21"/>
        </w:rPr>
      </w:pPr>
    </w:p>
    <w:p w14:paraId="0D6C19C7" w14:textId="3B799634" w:rsidR="0054132B" w:rsidRPr="0088478E" w:rsidRDefault="0054132B" w:rsidP="0054132B">
      <w:pPr>
        <w:numPr>
          <w:ilvl w:val="0"/>
          <w:numId w:val="2"/>
        </w:numPr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如何删除一个</w:t>
      </w:r>
      <w:r>
        <w:rPr>
          <w:rFonts w:hint="eastAsia"/>
          <w:bCs/>
          <w:szCs w:val="21"/>
        </w:rPr>
        <w:t>VLAN</w:t>
      </w:r>
      <w:r>
        <w:rPr>
          <w:rFonts w:hint="eastAsia"/>
          <w:bCs/>
          <w:szCs w:val="21"/>
        </w:rPr>
        <w:t>？</w:t>
      </w:r>
    </w:p>
    <w:p w14:paraId="0E82CC80" w14:textId="5C2D77FD" w:rsidR="0088478E" w:rsidRDefault="0088478E" w:rsidP="0088478E">
      <w:pPr>
        <w:tabs>
          <w:tab w:val="left" w:pos="360"/>
        </w:tabs>
        <w:ind w:left="400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例如，</w:t>
      </w:r>
      <w:r>
        <w:rPr>
          <w:rFonts w:hint="eastAsia"/>
          <w:szCs w:val="21"/>
        </w:rPr>
        <w:t>可以通过</w:t>
      </w:r>
      <w:r>
        <w:rPr>
          <w:rFonts w:hint="eastAsia"/>
          <w:szCs w:val="21"/>
        </w:rPr>
        <w:t xml:space="preserve">switch(config)#no </w:t>
      </w:r>
      <w:proofErr w:type="spellStart"/>
      <w:r>
        <w:rPr>
          <w:rFonts w:hint="eastAsia"/>
          <w:szCs w:val="21"/>
        </w:rPr>
        <w:t>vlan</w:t>
      </w:r>
      <w:proofErr w:type="spellEnd"/>
      <w:r>
        <w:rPr>
          <w:rFonts w:hint="eastAsia"/>
          <w:szCs w:val="21"/>
        </w:rPr>
        <w:t xml:space="preserve"> 10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VLAN 10</w:t>
      </w:r>
      <w:r>
        <w:rPr>
          <w:rFonts w:hint="eastAsia"/>
          <w:szCs w:val="21"/>
        </w:rPr>
        <w:t>。删除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前先将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中的端口移出。命令为：</w:t>
      </w:r>
    </w:p>
    <w:p w14:paraId="428428B9" w14:textId="189A78E4" w:rsidR="0088478E" w:rsidRDefault="0088478E" w:rsidP="0088478E">
      <w:pPr>
        <w:ind w:left="840"/>
        <w:rPr>
          <w:szCs w:val="21"/>
        </w:rPr>
      </w:pPr>
      <w:r w:rsidRPr="0088478E">
        <w:rPr>
          <w:rFonts w:hint="eastAsia"/>
          <w:szCs w:val="21"/>
        </w:rPr>
        <w:t xml:space="preserve">switch(config)#interface </w:t>
      </w:r>
      <w:proofErr w:type="spellStart"/>
      <w:r w:rsidRPr="0088478E">
        <w:rPr>
          <w:rFonts w:hint="eastAsia"/>
          <w:szCs w:val="21"/>
        </w:rPr>
        <w:t>fastethernet</w:t>
      </w:r>
      <w:proofErr w:type="spellEnd"/>
      <w:r w:rsidRPr="0088478E">
        <w:rPr>
          <w:rFonts w:hint="eastAsia"/>
          <w:szCs w:val="21"/>
        </w:rPr>
        <w:t xml:space="preserve"> 0/5</w:t>
      </w:r>
    </w:p>
    <w:p w14:paraId="791C8D9A" w14:textId="69485FE6" w:rsidR="0088478E" w:rsidRDefault="0088478E" w:rsidP="0088478E">
      <w:pPr>
        <w:ind w:left="840"/>
        <w:rPr>
          <w:szCs w:val="21"/>
        </w:rPr>
      </w:pPr>
      <w:r w:rsidRPr="0088478E">
        <w:rPr>
          <w:rFonts w:hint="eastAsia"/>
          <w:szCs w:val="21"/>
        </w:rPr>
        <w:t>Switch(config-</w:t>
      </w:r>
      <w:proofErr w:type="gramStart"/>
      <w:r w:rsidRPr="0088478E">
        <w:rPr>
          <w:rFonts w:hint="eastAsia"/>
          <w:szCs w:val="21"/>
        </w:rPr>
        <w:t>if)#</w:t>
      </w:r>
      <w:proofErr w:type="gramEnd"/>
      <w:r w:rsidRPr="0088478E">
        <w:rPr>
          <w:rFonts w:hint="eastAsia"/>
          <w:szCs w:val="21"/>
        </w:rPr>
        <w:t xml:space="preserve"> no switchport</w:t>
      </w:r>
    </w:p>
    <w:p w14:paraId="1893EEB2" w14:textId="77777777" w:rsidR="0088478E" w:rsidRPr="0088478E" w:rsidRDefault="0088478E" w:rsidP="0088478E">
      <w:pPr>
        <w:ind w:left="840"/>
        <w:rPr>
          <w:rFonts w:hint="eastAsia"/>
          <w:szCs w:val="21"/>
        </w:rPr>
      </w:pPr>
    </w:p>
    <w:p w14:paraId="07258F9C" w14:textId="04AC67F5" w:rsidR="0054132B" w:rsidRDefault="0054132B" w:rsidP="0054132B">
      <w:pPr>
        <w:numPr>
          <w:ilvl w:val="0"/>
          <w:numId w:val="2"/>
        </w:numPr>
        <w:ind w:firstLineChars="200" w:firstLine="420"/>
        <w:rPr>
          <w:szCs w:val="21"/>
        </w:rPr>
      </w:pP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作用是什么？</w:t>
      </w:r>
    </w:p>
    <w:p w14:paraId="651CC285" w14:textId="7E698754" w:rsidR="002A35E1" w:rsidRDefault="002A35E1" w:rsidP="002A35E1">
      <w:pPr>
        <w:ind w:left="420" w:firstLine="420"/>
        <w:rPr>
          <w:szCs w:val="21"/>
        </w:rPr>
      </w:pPr>
      <w:r w:rsidRPr="002A35E1">
        <w:rPr>
          <w:rFonts w:hint="eastAsia"/>
          <w:szCs w:val="21"/>
        </w:rPr>
        <w:t>trunk</w:t>
      </w:r>
      <w:r w:rsidRPr="002A35E1">
        <w:rPr>
          <w:rFonts w:hint="eastAsia"/>
          <w:szCs w:val="21"/>
        </w:rPr>
        <w:t>是用在一条链路中多个</w:t>
      </w:r>
      <w:proofErr w:type="spellStart"/>
      <w:r w:rsidRPr="002A35E1">
        <w:rPr>
          <w:rFonts w:hint="eastAsia"/>
          <w:szCs w:val="21"/>
        </w:rPr>
        <w:t>vlan</w:t>
      </w:r>
      <w:proofErr w:type="spellEnd"/>
      <w:r w:rsidRPr="002A35E1">
        <w:rPr>
          <w:rFonts w:hint="eastAsia"/>
          <w:szCs w:val="21"/>
        </w:rPr>
        <w:t>的通信，相当于一个物理链路中开了很多个虚拟的互不相干的链路</w:t>
      </w:r>
      <w:r w:rsidR="00E67367">
        <w:rPr>
          <w:rFonts w:hint="eastAsia"/>
          <w:szCs w:val="21"/>
        </w:rPr>
        <w:t>。</w:t>
      </w:r>
      <w:r w:rsidR="00E67367" w:rsidRPr="00E67367">
        <w:rPr>
          <w:rFonts w:hint="eastAsia"/>
          <w:szCs w:val="21"/>
        </w:rPr>
        <w:t>trunk</w:t>
      </w:r>
      <w:r w:rsidR="00E67367" w:rsidRPr="00E67367">
        <w:rPr>
          <w:rFonts w:hint="eastAsia"/>
          <w:szCs w:val="21"/>
        </w:rPr>
        <w:t>的作用是使配置了</w:t>
      </w:r>
      <w:r w:rsidR="00E67367" w:rsidRPr="00E67367">
        <w:rPr>
          <w:rFonts w:hint="eastAsia"/>
          <w:szCs w:val="21"/>
        </w:rPr>
        <w:t>trunk</w:t>
      </w:r>
      <w:r w:rsidR="00E67367" w:rsidRPr="00E67367">
        <w:rPr>
          <w:rFonts w:hint="eastAsia"/>
          <w:szCs w:val="21"/>
        </w:rPr>
        <w:t>的端口可以通过不同</w:t>
      </w:r>
      <w:proofErr w:type="spellStart"/>
      <w:r w:rsidR="00E67367" w:rsidRPr="00E67367">
        <w:rPr>
          <w:rFonts w:hint="eastAsia"/>
          <w:szCs w:val="21"/>
        </w:rPr>
        <w:t>vlan</w:t>
      </w:r>
      <w:proofErr w:type="spellEnd"/>
      <w:r w:rsidR="00E67367" w:rsidRPr="00E67367">
        <w:rPr>
          <w:rFonts w:hint="eastAsia"/>
          <w:szCs w:val="21"/>
        </w:rPr>
        <w:t>的数据流</w:t>
      </w:r>
      <w:r w:rsidR="00E67367">
        <w:rPr>
          <w:rFonts w:hint="eastAsia"/>
          <w:szCs w:val="21"/>
        </w:rPr>
        <w:t>，实现不同交换机上相同</w:t>
      </w:r>
      <w:r w:rsidR="00E67367">
        <w:rPr>
          <w:rFonts w:hint="eastAsia"/>
          <w:szCs w:val="21"/>
        </w:rPr>
        <w:t>V</w:t>
      </w:r>
      <w:r w:rsidR="00E67367">
        <w:rPr>
          <w:szCs w:val="21"/>
        </w:rPr>
        <w:t>LAN</w:t>
      </w:r>
      <w:r w:rsidR="00E67367">
        <w:rPr>
          <w:rFonts w:hint="eastAsia"/>
          <w:szCs w:val="21"/>
        </w:rPr>
        <w:t>的通信</w:t>
      </w:r>
    </w:p>
    <w:p w14:paraId="3179A5FD" w14:textId="383BFB0A" w:rsidR="00E67367" w:rsidRDefault="00E67367" w:rsidP="002A35E1">
      <w:pPr>
        <w:ind w:left="420" w:firstLine="420"/>
        <w:rPr>
          <w:rFonts w:hint="eastAsia"/>
          <w:szCs w:val="21"/>
        </w:rPr>
      </w:pPr>
      <w:r w:rsidRPr="00E67367">
        <w:rPr>
          <w:rFonts w:hint="eastAsia"/>
          <w:szCs w:val="21"/>
        </w:rPr>
        <w:t>Trunk</w:t>
      </w:r>
      <w:r w:rsidRPr="00E67367">
        <w:rPr>
          <w:rFonts w:hint="eastAsia"/>
          <w:szCs w:val="21"/>
        </w:rPr>
        <w:t>端口在默认模式下支持所有</w:t>
      </w:r>
      <w:r w:rsidRPr="00E67367">
        <w:rPr>
          <w:rFonts w:hint="eastAsia"/>
          <w:szCs w:val="21"/>
        </w:rPr>
        <w:t>VLAN</w:t>
      </w:r>
      <w:r w:rsidRPr="00E67367">
        <w:rPr>
          <w:rFonts w:hint="eastAsia"/>
          <w:szCs w:val="21"/>
        </w:rPr>
        <w:t>的传输。即</w:t>
      </w:r>
      <w:r w:rsidRPr="00E67367">
        <w:rPr>
          <w:rFonts w:hint="eastAsia"/>
          <w:szCs w:val="21"/>
        </w:rPr>
        <w:t>trunk</w:t>
      </w:r>
      <w:r w:rsidRPr="00E67367">
        <w:rPr>
          <w:rFonts w:hint="eastAsia"/>
          <w:szCs w:val="21"/>
        </w:rPr>
        <w:t>模式的端口可以属于多个</w:t>
      </w:r>
      <w:r w:rsidRPr="00E67367">
        <w:rPr>
          <w:rFonts w:hint="eastAsia"/>
          <w:szCs w:val="21"/>
        </w:rPr>
        <w:t>VLAN</w:t>
      </w:r>
      <w:r w:rsidRPr="00E67367">
        <w:rPr>
          <w:rFonts w:hint="eastAsia"/>
          <w:szCs w:val="21"/>
        </w:rPr>
        <w:t>。</w:t>
      </w:r>
    </w:p>
    <w:p w14:paraId="2B8BF0E0" w14:textId="1697BB9E" w:rsidR="00E67367" w:rsidRDefault="00E67367" w:rsidP="002A35E1">
      <w:pPr>
        <w:ind w:left="840"/>
        <w:rPr>
          <w:rFonts w:ascii="宋体" w:hAnsi="宋体"/>
          <w:b/>
          <w:bCs/>
          <w:szCs w:val="21"/>
        </w:rPr>
      </w:pPr>
    </w:p>
    <w:p w14:paraId="5605629B" w14:textId="4467A1FC" w:rsidR="00E67367" w:rsidRDefault="00E67367" w:rsidP="00E67367">
      <w:pPr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5.</w:t>
      </w:r>
      <w:r>
        <w:rPr>
          <w:rFonts w:ascii="宋体" w:hAnsi="宋体" w:hint="eastAsia"/>
          <w:b/>
          <w:bCs/>
          <w:szCs w:val="21"/>
        </w:rPr>
        <w:t>【实验五小结】</w:t>
      </w:r>
    </w:p>
    <w:p w14:paraId="56BE1EE1" w14:textId="77B6557C" w:rsidR="00E67367" w:rsidRDefault="00E67367" w:rsidP="00E67367">
      <w:pPr>
        <w:rPr>
          <w:szCs w:val="21"/>
        </w:rPr>
      </w:pPr>
      <w:r>
        <w:rPr>
          <w:rFonts w:ascii="宋体" w:hAnsi="宋体"/>
          <w:b/>
          <w:bCs/>
          <w:szCs w:val="21"/>
        </w:rPr>
        <w:tab/>
      </w:r>
      <w:r w:rsidR="0067059F" w:rsidRPr="009A2751">
        <w:rPr>
          <w:rFonts w:ascii="宋体" w:hAnsi="宋体" w:hint="eastAsia"/>
          <w:szCs w:val="21"/>
        </w:rPr>
        <w:t>通过本次实验，</w:t>
      </w:r>
      <w:r w:rsidR="009A2751">
        <w:rPr>
          <w:rFonts w:ascii="宋体" w:hAnsi="宋体" w:hint="eastAsia"/>
          <w:szCs w:val="21"/>
        </w:rPr>
        <w:t>我</w:t>
      </w:r>
      <w:r w:rsidR="009A2751" w:rsidRPr="009A2751">
        <w:rPr>
          <w:rFonts w:ascii="宋体" w:hAnsi="宋体" w:hint="eastAsia"/>
          <w:szCs w:val="21"/>
        </w:rPr>
        <w:t>了解</w:t>
      </w:r>
      <w:r w:rsidR="009A2751">
        <w:rPr>
          <w:rFonts w:ascii="宋体" w:hAnsi="宋体" w:hint="eastAsia"/>
          <w:szCs w:val="21"/>
        </w:rPr>
        <w:t>了</w:t>
      </w:r>
      <w:r w:rsidR="009A2751" w:rsidRPr="009A2751">
        <w:rPr>
          <w:rFonts w:ascii="宋体" w:hAnsi="宋体" w:hint="eastAsia"/>
          <w:szCs w:val="21"/>
        </w:rPr>
        <w:t>交换机的配置方式</w:t>
      </w:r>
      <w:r w:rsidR="009A2751">
        <w:rPr>
          <w:rFonts w:ascii="宋体" w:hAnsi="宋体" w:hint="eastAsia"/>
          <w:szCs w:val="21"/>
        </w:rPr>
        <w:t>，学会了如何</w:t>
      </w:r>
      <w:r w:rsidR="009A2751" w:rsidRPr="009A2751">
        <w:rPr>
          <w:rFonts w:ascii="宋体" w:hAnsi="宋体" w:hint="eastAsia"/>
          <w:szCs w:val="21"/>
        </w:rPr>
        <w:t>基于交换机端口</w:t>
      </w:r>
      <w:r w:rsidR="009A2751">
        <w:rPr>
          <w:rFonts w:ascii="宋体" w:hAnsi="宋体" w:hint="eastAsia"/>
          <w:szCs w:val="21"/>
        </w:rPr>
        <w:t>进行</w:t>
      </w:r>
      <w:r w:rsidR="009A2751" w:rsidRPr="009A2751">
        <w:rPr>
          <w:rFonts w:ascii="宋体" w:hAnsi="宋体" w:hint="eastAsia"/>
          <w:szCs w:val="21"/>
        </w:rPr>
        <w:t>VLAN划分</w:t>
      </w:r>
      <w:r w:rsidR="009A2751">
        <w:rPr>
          <w:rFonts w:ascii="宋体" w:hAnsi="宋体" w:hint="eastAsia"/>
          <w:szCs w:val="21"/>
        </w:rPr>
        <w:t>，学会如何查看并熟悉交换机的配置</w:t>
      </w:r>
      <w:r w:rsidR="00330447">
        <w:rPr>
          <w:rFonts w:ascii="宋体" w:hAnsi="宋体" w:hint="eastAsia"/>
          <w:szCs w:val="21"/>
        </w:rPr>
        <w:t>，</w:t>
      </w:r>
      <w:r w:rsidR="00C04838" w:rsidRPr="00C04838">
        <w:rPr>
          <w:rFonts w:ascii="宋体" w:hAnsi="宋体" w:hint="eastAsia"/>
          <w:szCs w:val="21"/>
        </w:rPr>
        <w:t>用命令行方式在（同一台和不同交换机两种环境）交换机上配置（不同的）</w:t>
      </w:r>
      <w:r w:rsidR="00C04838" w:rsidRPr="00C04838">
        <w:rPr>
          <w:rFonts w:ascii="宋体" w:hAnsi="宋体"/>
          <w:szCs w:val="21"/>
        </w:rPr>
        <w:t>VLAN</w:t>
      </w:r>
      <w:r w:rsidR="00C04838">
        <w:rPr>
          <w:rFonts w:ascii="宋体" w:hAnsi="宋体" w:hint="eastAsia"/>
          <w:szCs w:val="21"/>
        </w:rPr>
        <w:t>，并且</w:t>
      </w:r>
      <w:r w:rsidR="00330447">
        <w:rPr>
          <w:rFonts w:ascii="宋体" w:hAnsi="宋体" w:hint="eastAsia"/>
          <w:szCs w:val="21"/>
        </w:rPr>
        <w:t>成功配置了两个V</w:t>
      </w:r>
      <w:r w:rsidR="00330447">
        <w:rPr>
          <w:rFonts w:ascii="宋体" w:hAnsi="宋体"/>
          <w:szCs w:val="21"/>
        </w:rPr>
        <w:t>LAN</w:t>
      </w:r>
      <w:r w:rsidR="00330447">
        <w:rPr>
          <w:rFonts w:ascii="宋体" w:hAnsi="宋体" w:hint="eastAsia"/>
          <w:szCs w:val="21"/>
        </w:rPr>
        <w:t>，</w:t>
      </w:r>
      <w:r w:rsidR="00C04838">
        <w:rPr>
          <w:rFonts w:ascii="宋体" w:hAnsi="宋体" w:hint="eastAsia"/>
          <w:szCs w:val="21"/>
        </w:rPr>
        <w:t>明白了T</w:t>
      </w:r>
      <w:r w:rsidR="00C04838">
        <w:rPr>
          <w:rFonts w:ascii="宋体" w:hAnsi="宋体"/>
          <w:szCs w:val="21"/>
        </w:rPr>
        <w:t>RUNK</w:t>
      </w:r>
      <w:r w:rsidR="00C04838">
        <w:rPr>
          <w:rFonts w:ascii="宋体" w:hAnsi="宋体" w:hint="eastAsia"/>
          <w:szCs w:val="21"/>
        </w:rPr>
        <w:t>的原理和作用，</w:t>
      </w:r>
      <w:r w:rsidR="00C04838" w:rsidRPr="00C04838">
        <w:rPr>
          <w:rFonts w:ascii="宋体" w:hAnsi="宋体"/>
          <w:szCs w:val="21"/>
        </w:rPr>
        <w:t></w:t>
      </w:r>
      <w:r w:rsidR="00C04838" w:rsidRPr="00C04838">
        <w:rPr>
          <w:rFonts w:ascii="宋体" w:hAnsi="宋体" w:hint="eastAsia"/>
          <w:szCs w:val="21"/>
        </w:rPr>
        <w:t>在两个交换机上配置</w:t>
      </w:r>
      <w:r w:rsidR="00C04838" w:rsidRPr="00C04838">
        <w:rPr>
          <w:rFonts w:ascii="宋体" w:hAnsi="宋体"/>
          <w:szCs w:val="21"/>
        </w:rPr>
        <w:t>TRUNK</w:t>
      </w:r>
      <w:r w:rsidR="00C04838" w:rsidRPr="00C04838">
        <w:rPr>
          <w:rFonts w:ascii="宋体" w:hAnsi="宋体" w:hint="eastAsia"/>
          <w:szCs w:val="21"/>
        </w:rPr>
        <w:t>。</w:t>
      </w:r>
      <w:r w:rsidR="00330447">
        <w:rPr>
          <w:rFonts w:ascii="宋体" w:hAnsi="宋体" w:hint="eastAsia"/>
          <w:szCs w:val="21"/>
        </w:rPr>
        <w:t>并成功测试了</w:t>
      </w:r>
      <w:r w:rsidR="00330447">
        <w:rPr>
          <w:rFonts w:hint="eastAsia"/>
          <w:szCs w:val="21"/>
        </w:rPr>
        <w:t>同一</w:t>
      </w:r>
      <w:r w:rsidR="00330447">
        <w:rPr>
          <w:rFonts w:hint="eastAsia"/>
          <w:szCs w:val="21"/>
        </w:rPr>
        <w:t>VLAN</w:t>
      </w:r>
      <w:r w:rsidR="0024764F">
        <w:rPr>
          <w:rFonts w:hint="eastAsia"/>
          <w:szCs w:val="21"/>
        </w:rPr>
        <w:t>下</w:t>
      </w:r>
      <w:r w:rsidR="00330447">
        <w:rPr>
          <w:rFonts w:hint="eastAsia"/>
          <w:szCs w:val="21"/>
        </w:rPr>
        <w:t>的用户</w:t>
      </w:r>
      <w:r w:rsidR="0024764F">
        <w:rPr>
          <w:rFonts w:hint="eastAsia"/>
          <w:szCs w:val="21"/>
        </w:rPr>
        <w:t>以及不同</w:t>
      </w:r>
      <w:r w:rsidR="0024764F">
        <w:rPr>
          <w:rFonts w:hint="eastAsia"/>
          <w:szCs w:val="21"/>
        </w:rPr>
        <w:t>V</w:t>
      </w:r>
      <w:r w:rsidR="0024764F">
        <w:rPr>
          <w:szCs w:val="21"/>
        </w:rPr>
        <w:t>LAN</w:t>
      </w:r>
      <w:r w:rsidR="0024764F">
        <w:rPr>
          <w:rFonts w:hint="eastAsia"/>
          <w:szCs w:val="21"/>
        </w:rPr>
        <w:t>下的用户，证明了</w:t>
      </w:r>
      <w:r w:rsidR="0024764F">
        <w:rPr>
          <w:rFonts w:hint="eastAsia"/>
          <w:szCs w:val="21"/>
        </w:rPr>
        <w:t>同一</w:t>
      </w:r>
      <w:r w:rsidR="0024764F">
        <w:rPr>
          <w:rFonts w:hint="eastAsia"/>
          <w:szCs w:val="21"/>
        </w:rPr>
        <w:t>VLAN</w:t>
      </w:r>
      <w:r w:rsidR="0024764F">
        <w:rPr>
          <w:rFonts w:hint="eastAsia"/>
          <w:szCs w:val="21"/>
        </w:rPr>
        <w:t>下的用户</w:t>
      </w:r>
      <w:r w:rsidR="00330447">
        <w:rPr>
          <w:rFonts w:hint="eastAsia"/>
          <w:szCs w:val="21"/>
        </w:rPr>
        <w:t>可以通信，而不同的</w:t>
      </w:r>
      <w:r w:rsidR="00330447">
        <w:rPr>
          <w:rFonts w:hint="eastAsia"/>
          <w:szCs w:val="21"/>
        </w:rPr>
        <w:t>VLAN</w:t>
      </w:r>
      <w:r w:rsidR="00330447">
        <w:rPr>
          <w:rFonts w:hint="eastAsia"/>
          <w:szCs w:val="21"/>
        </w:rPr>
        <w:t>的用户不能直接通信。</w:t>
      </w:r>
    </w:p>
    <w:p w14:paraId="108BF063" w14:textId="28FA7773" w:rsidR="0024764F" w:rsidRDefault="0024764F" w:rsidP="00E67367">
      <w:pPr>
        <w:rPr>
          <w:szCs w:val="21"/>
        </w:rPr>
      </w:pPr>
      <w:r>
        <w:rPr>
          <w:szCs w:val="21"/>
        </w:rPr>
        <w:tab/>
      </w:r>
      <w:r w:rsidR="00720377">
        <w:rPr>
          <w:rFonts w:hint="eastAsia"/>
          <w:szCs w:val="21"/>
        </w:rPr>
        <w:t>实验的时候遇到一些问题，但是也逐一经过检查</w:t>
      </w:r>
      <w:proofErr w:type="gramStart"/>
      <w:r w:rsidR="00720377">
        <w:rPr>
          <w:rFonts w:hint="eastAsia"/>
          <w:szCs w:val="21"/>
        </w:rPr>
        <w:t>一一</w:t>
      </w:r>
      <w:proofErr w:type="gramEnd"/>
      <w:r w:rsidR="00720377">
        <w:rPr>
          <w:rFonts w:hint="eastAsia"/>
          <w:szCs w:val="21"/>
        </w:rPr>
        <w:t>排查解决。例如最后</w:t>
      </w:r>
      <w:r w:rsidR="00720377">
        <w:rPr>
          <w:rFonts w:hint="eastAsia"/>
          <w:szCs w:val="21"/>
        </w:rPr>
        <w:t>ping</w:t>
      </w:r>
      <w:r w:rsidR="00720377">
        <w:rPr>
          <w:rFonts w:hint="eastAsia"/>
          <w:szCs w:val="21"/>
        </w:rPr>
        <w:t>通的实验部分，我们没有实现预期结果，最后发现原因是因为，我们没有将</w:t>
      </w:r>
      <w:r w:rsidR="00793DF5">
        <w:rPr>
          <w:rFonts w:hint="eastAsia"/>
          <w:szCs w:val="21"/>
        </w:rPr>
        <w:t>P</w:t>
      </w:r>
      <w:r w:rsidR="00793DF5">
        <w:rPr>
          <w:szCs w:val="21"/>
        </w:rPr>
        <w:t>C</w:t>
      </w:r>
      <w:r w:rsidR="00793DF5">
        <w:rPr>
          <w:rFonts w:hint="eastAsia"/>
          <w:szCs w:val="21"/>
        </w:rPr>
        <w:t>接到分机口上。后来仔细听老师的讲解，原来之前接到主机口是为了实现对交换机的配置，只有接到了分机口才能实现对</w:t>
      </w:r>
      <w:r w:rsidR="00793DF5">
        <w:rPr>
          <w:rFonts w:hint="eastAsia"/>
          <w:szCs w:val="21"/>
        </w:rPr>
        <w:t>P</w:t>
      </w:r>
      <w:r w:rsidR="00793DF5">
        <w:rPr>
          <w:szCs w:val="21"/>
        </w:rPr>
        <w:t>C</w:t>
      </w:r>
      <w:r w:rsidR="00793DF5">
        <w:rPr>
          <w:rFonts w:hint="eastAsia"/>
          <w:szCs w:val="21"/>
        </w:rPr>
        <w:t>和交换机的测试。明白了</w:t>
      </w:r>
      <w:r w:rsidR="00C04838">
        <w:rPr>
          <w:rFonts w:hint="eastAsia"/>
          <w:szCs w:val="21"/>
        </w:rPr>
        <w:t>实验室的构造后，我们把</w:t>
      </w:r>
      <w:r w:rsidR="00C04838">
        <w:rPr>
          <w:rFonts w:hint="eastAsia"/>
          <w:szCs w:val="21"/>
        </w:rPr>
        <w:t>P</w:t>
      </w:r>
      <w:r w:rsidR="00C04838">
        <w:rPr>
          <w:szCs w:val="21"/>
        </w:rPr>
        <w:t>C</w:t>
      </w:r>
      <w:r w:rsidR="00C04838">
        <w:rPr>
          <w:rFonts w:hint="eastAsia"/>
          <w:szCs w:val="21"/>
        </w:rPr>
        <w:t>练到了分机口上，成功实现了预期的结果，完成了实验。</w:t>
      </w:r>
    </w:p>
    <w:p w14:paraId="2BC544EE" w14:textId="49F2233F" w:rsidR="00C04838" w:rsidRDefault="00C04838" w:rsidP="00E67367">
      <w:pPr>
        <w:rPr>
          <w:szCs w:val="21"/>
        </w:rPr>
      </w:pPr>
    </w:p>
    <w:p w14:paraId="693EF7FC" w14:textId="2FBC5F0E" w:rsidR="00C04838" w:rsidRDefault="00C04838" w:rsidP="00E67367">
      <w:pPr>
        <w:rPr>
          <w:szCs w:val="21"/>
        </w:rPr>
      </w:pPr>
    </w:p>
    <w:p w14:paraId="68977420" w14:textId="403FAB1B" w:rsidR="00C04838" w:rsidRDefault="00C04838" w:rsidP="00E67367">
      <w:pPr>
        <w:rPr>
          <w:rFonts w:ascii="宋体" w:hAnsi="宋体"/>
          <w:b/>
          <w:bCs/>
          <w:sz w:val="24"/>
        </w:rPr>
      </w:pPr>
      <w:r w:rsidRPr="00C04838">
        <w:rPr>
          <w:rFonts w:ascii="宋体" w:hAnsi="宋体" w:hint="eastAsia"/>
          <w:b/>
          <w:bCs/>
          <w:sz w:val="24"/>
        </w:rPr>
        <w:t>实验六  跨VLAN通信的</w:t>
      </w:r>
      <w:commentRangeStart w:id="3"/>
      <w:r w:rsidRPr="00C04838">
        <w:rPr>
          <w:rFonts w:ascii="宋体" w:hAnsi="宋体" w:hint="eastAsia"/>
          <w:b/>
          <w:bCs/>
          <w:sz w:val="24"/>
        </w:rPr>
        <w:t>实现</w:t>
      </w:r>
      <w:commentRangeEnd w:id="3"/>
      <w:r w:rsidR="00495315">
        <w:rPr>
          <w:rStyle w:val="a3"/>
        </w:rPr>
        <w:commentReference w:id="3"/>
      </w:r>
    </w:p>
    <w:p w14:paraId="6593F609" w14:textId="02AC6FFB" w:rsidR="00C04838" w:rsidRDefault="00C04838" w:rsidP="00E67367">
      <w:pPr>
        <w:rPr>
          <w:rFonts w:ascii="宋体" w:hAnsi="宋体"/>
          <w:b/>
          <w:bCs/>
          <w:sz w:val="24"/>
        </w:rPr>
      </w:pPr>
    </w:p>
    <w:p w14:paraId="65A12897" w14:textId="4FF2948D" w:rsidR="00495315" w:rsidRDefault="00495315" w:rsidP="00495315">
      <w:pPr>
        <w:rPr>
          <w:rFonts w:hint="eastAsia"/>
          <w:b/>
          <w:bCs/>
          <w:color w:val="FF0000"/>
          <w:szCs w:val="21"/>
        </w:rPr>
      </w:pPr>
      <w:r>
        <w:rPr>
          <w:rFonts w:ascii="宋体" w:hAnsi="宋体" w:hint="eastAsia"/>
          <w:b/>
          <w:bCs/>
          <w:szCs w:val="21"/>
        </w:rPr>
        <w:t>1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实验目的</w:t>
      </w:r>
      <w:r>
        <w:rPr>
          <w:rFonts w:ascii="宋体" w:hAnsi="宋体"/>
          <w:b/>
          <w:bCs/>
          <w:szCs w:val="21"/>
        </w:rPr>
        <w:t>】</w:t>
      </w:r>
    </w:p>
    <w:p w14:paraId="729F2276" w14:textId="77777777" w:rsidR="00495315" w:rsidRDefault="00495315" w:rsidP="00495315">
      <w:pPr>
        <w:numPr>
          <w:ilvl w:val="1"/>
          <w:numId w:val="4"/>
        </w:numPr>
        <w:tabs>
          <w:tab w:val="left" w:pos="1440"/>
        </w:tabs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了解</w:t>
      </w:r>
      <w:r>
        <w:rPr>
          <w:rFonts w:hint="eastAsia"/>
          <w:szCs w:val="21"/>
        </w:rPr>
        <w:t xml:space="preserve">VLAN </w:t>
      </w:r>
      <w:r>
        <w:rPr>
          <w:rFonts w:hint="eastAsia"/>
          <w:szCs w:val="21"/>
        </w:rPr>
        <w:t>之间的通信过程与实现方式。</w:t>
      </w:r>
    </w:p>
    <w:p w14:paraId="5DFA0180" w14:textId="77777777" w:rsidR="00495315" w:rsidRDefault="00495315" w:rsidP="00495315">
      <w:pPr>
        <w:numPr>
          <w:ilvl w:val="1"/>
          <w:numId w:val="4"/>
        </w:numPr>
        <w:tabs>
          <w:tab w:val="left" w:pos="1440"/>
        </w:tabs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熟悉三层交换和路由器实现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之间通信的配置与实现</w:t>
      </w:r>
    </w:p>
    <w:p w14:paraId="5B18766C" w14:textId="4904EA43" w:rsidR="00495315" w:rsidRDefault="00495315" w:rsidP="00495315">
      <w:pPr>
        <w:rPr>
          <w:rFonts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2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/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实验内容</w:t>
      </w:r>
      <w:r>
        <w:rPr>
          <w:rFonts w:ascii="宋体" w:hAnsi="宋体"/>
          <w:b/>
          <w:bCs/>
          <w:szCs w:val="21"/>
        </w:rPr>
        <w:t>】</w:t>
      </w:r>
    </w:p>
    <w:p w14:paraId="5483EECA" w14:textId="77777777" w:rsidR="00495315" w:rsidRDefault="00495315" w:rsidP="00495315">
      <w:pPr>
        <w:numPr>
          <w:ilvl w:val="1"/>
          <w:numId w:val="4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cs="Courier New" w:hint="eastAsia"/>
          <w:szCs w:val="21"/>
        </w:rPr>
        <w:t>通过三层交换机实现VLAN间互相通信。</w:t>
      </w:r>
    </w:p>
    <w:p w14:paraId="646CA840" w14:textId="77777777" w:rsidR="00495315" w:rsidRDefault="00495315" w:rsidP="00495315">
      <w:pPr>
        <w:numPr>
          <w:ilvl w:val="1"/>
          <w:numId w:val="4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在三层交换机上创建</w:t>
      </w:r>
      <w:r>
        <w:rPr>
          <w:szCs w:val="21"/>
        </w:rPr>
        <w:t>VLAN</w:t>
      </w:r>
      <w:r>
        <w:rPr>
          <w:rFonts w:hint="eastAsia"/>
          <w:szCs w:val="21"/>
        </w:rPr>
        <w:t>，给</w:t>
      </w:r>
      <w:r>
        <w:rPr>
          <w:szCs w:val="21"/>
        </w:rPr>
        <w:t>VLAN</w:t>
      </w:r>
      <w:r>
        <w:rPr>
          <w:rFonts w:hint="eastAsia"/>
          <w:szCs w:val="21"/>
        </w:rPr>
        <w:t>分配</w:t>
      </w:r>
      <w:r>
        <w:rPr>
          <w:szCs w:val="21"/>
        </w:rPr>
        <w:t>IP</w:t>
      </w:r>
      <w:r>
        <w:rPr>
          <w:rFonts w:hint="eastAsia"/>
          <w:szCs w:val="21"/>
        </w:rPr>
        <w:t>地址，向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</w:t>
      </w:r>
      <w:r>
        <w:rPr>
          <w:rFonts w:hint="eastAsia"/>
          <w:szCs w:val="21"/>
        </w:rPr>
        <w:lastRenderedPageBreak/>
        <w:t>机端口，并激活路由选择协议的操作。</w:t>
      </w:r>
    </w:p>
    <w:p w14:paraId="377F9C88" w14:textId="77777777" w:rsidR="00495315" w:rsidRDefault="00495315" w:rsidP="00495315">
      <w:pPr>
        <w:numPr>
          <w:ilvl w:val="1"/>
          <w:numId w:val="5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在两层交换机</w:t>
      </w:r>
      <w:proofErr w:type="gramStart"/>
      <w:r>
        <w:rPr>
          <w:rFonts w:hint="eastAsia"/>
          <w:szCs w:val="21"/>
        </w:rPr>
        <w:t>间创建</w:t>
      </w:r>
      <w:proofErr w:type="gramEnd"/>
      <w:r>
        <w:rPr>
          <w:szCs w:val="21"/>
        </w:rPr>
        <w:t>VLAN</w:t>
      </w:r>
      <w:r>
        <w:rPr>
          <w:rFonts w:hint="eastAsia"/>
          <w:szCs w:val="21"/>
        </w:rPr>
        <w:t>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中添加交换机端口，配置</w:t>
      </w:r>
      <w:r>
        <w:rPr>
          <w:szCs w:val="21"/>
        </w:rPr>
        <w:t>Trunk</w:t>
      </w:r>
      <w:r>
        <w:rPr>
          <w:rFonts w:hint="eastAsia"/>
          <w:szCs w:val="21"/>
        </w:rPr>
        <w:t>端口</w:t>
      </w:r>
    </w:p>
    <w:p w14:paraId="35A4DBDB" w14:textId="77777777" w:rsidR="00495315" w:rsidRDefault="00495315" w:rsidP="00495315">
      <w:pPr>
        <w:numPr>
          <w:ilvl w:val="1"/>
          <w:numId w:val="5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在路由器上创建子接口，设置包封装格式，并激活路由选择协议的操作</w:t>
      </w:r>
    </w:p>
    <w:p w14:paraId="10934138" w14:textId="77777777" w:rsidR="00495315" w:rsidRDefault="00495315" w:rsidP="00495315">
      <w:pPr>
        <w:numPr>
          <w:ilvl w:val="1"/>
          <w:numId w:val="5"/>
        </w:numPr>
        <w:tabs>
          <w:tab w:val="left" w:pos="1440"/>
        </w:tabs>
        <w:rPr>
          <w:rFonts w:hint="eastAsia"/>
          <w:szCs w:val="21"/>
        </w:rPr>
      </w:pPr>
      <w:r>
        <w:rPr>
          <w:rFonts w:hint="eastAsia"/>
          <w:szCs w:val="21"/>
        </w:rPr>
        <w:t>测试不同</w:t>
      </w:r>
      <w:r>
        <w:rPr>
          <w:szCs w:val="21"/>
        </w:rPr>
        <w:t>VLAN</w:t>
      </w:r>
      <w:r>
        <w:rPr>
          <w:rFonts w:hint="eastAsia"/>
          <w:szCs w:val="21"/>
        </w:rPr>
        <w:t>间通信。</w:t>
      </w:r>
    </w:p>
    <w:p w14:paraId="51A78433" w14:textId="77777777" w:rsidR="00F51871" w:rsidRDefault="00F51871" w:rsidP="00F51871">
      <w:pPr>
        <w:rPr>
          <w:rFonts w:ascii="宋体" w:hAnsi="宋体"/>
          <w:b/>
          <w:bCs/>
          <w:sz w:val="24"/>
        </w:rPr>
      </w:pPr>
    </w:p>
    <w:p w14:paraId="156FFF78" w14:textId="1FE1526B" w:rsidR="00F51871" w:rsidRDefault="00F51871" w:rsidP="00F51871">
      <w:pPr>
        <w:rPr>
          <w:rFonts w:ascii="宋体" w:hAnsi="宋体"/>
          <w:b/>
          <w:bCs/>
          <w:color w:val="FF0000"/>
          <w:szCs w:val="21"/>
        </w:rPr>
      </w:pPr>
      <w:r w:rsidRPr="00F51871">
        <w:rPr>
          <w:rFonts w:ascii="宋体" w:hAnsi="宋体" w:hint="eastAsia"/>
          <w:b/>
          <w:bCs/>
          <w:color w:val="FF0000"/>
          <w:sz w:val="24"/>
        </w:rPr>
        <w:t>说明：</w:t>
      </w:r>
      <w:r w:rsidRPr="00F51871">
        <w:rPr>
          <w:rFonts w:ascii="宋体" w:hAnsi="宋体" w:hint="eastAsia"/>
          <w:b/>
          <w:bCs/>
          <w:color w:val="FF0000"/>
          <w:szCs w:val="21"/>
        </w:rPr>
        <w:t>本实验选择第一个</w:t>
      </w:r>
      <w:r w:rsidRPr="00F51871">
        <w:rPr>
          <w:rFonts w:ascii="宋体" w:hAnsi="宋体" w:hint="eastAsia"/>
          <w:b/>
          <w:bCs/>
          <w:color w:val="FF0000"/>
          <w:szCs w:val="21"/>
        </w:rPr>
        <w:t>实验项目环境：</w:t>
      </w:r>
    </w:p>
    <w:p w14:paraId="4CC27E01" w14:textId="77777777" w:rsidR="007D6BCB" w:rsidRDefault="007D6BCB" w:rsidP="007D6BCB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【实验原理】</w:t>
      </w:r>
    </w:p>
    <w:p w14:paraId="5C68D869" w14:textId="77777777" w:rsidR="007D6BCB" w:rsidRDefault="007D6BCB" w:rsidP="007D6BCB">
      <w:pPr>
        <w:ind w:firstLine="420"/>
        <w:rPr>
          <w:rFonts w:hint="eastAsia"/>
          <w:szCs w:val="21"/>
        </w:rPr>
      </w:pPr>
    </w:p>
    <w:p w14:paraId="3D430B23" w14:textId="77777777" w:rsidR="007D6BCB" w:rsidRDefault="007D6BCB" w:rsidP="007D6BCB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三层交换机实现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互访的原理是，利用三层交换机的路由功能，通过识别数据包的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地址，查找路由表进行选路转发。三层交换机利用</w:t>
      </w:r>
      <w:r>
        <w:rPr>
          <w:rFonts w:hint="eastAsia"/>
          <w:b/>
          <w:szCs w:val="21"/>
        </w:rPr>
        <w:t>直连路由</w:t>
      </w:r>
      <w:r>
        <w:rPr>
          <w:rFonts w:hint="eastAsia"/>
          <w:szCs w:val="21"/>
        </w:rPr>
        <w:t>可以实现不同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之间的互访。三层交换机给接口配置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地址，采用</w:t>
      </w:r>
      <w:r>
        <w:rPr>
          <w:rFonts w:hint="eastAsia"/>
          <w:szCs w:val="21"/>
        </w:rPr>
        <w:t>SVI(</w:t>
      </w:r>
      <w:r>
        <w:rPr>
          <w:rFonts w:hint="eastAsia"/>
          <w:szCs w:val="21"/>
        </w:rPr>
        <w:t>交换虚拟接口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的方式实现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间互访。</w:t>
      </w:r>
      <w:r>
        <w:rPr>
          <w:rFonts w:hint="eastAsia"/>
          <w:szCs w:val="21"/>
        </w:rPr>
        <w:t>SVI</w:t>
      </w:r>
      <w:r>
        <w:rPr>
          <w:rFonts w:hint="eastAsia"/>
          <w:szCs w:val="21"/>
        </w:rPr>
        <w:t>是指为交换机中的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创建虚拟接口，并且分配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500F1322" w14:textId="77777777" w:rsidR="007D6BCB" w:rsidRDefault="007D6BCB" w:rsidP="007D6BCB">
      <w:pPr>
        <w:rPr>
          <w:rFonts w:hint="eastAsia"/>
          <w:szCs w:val="21"/>
        </w:rPr>
      </w:pPr>
    </w:p>
    <w:p w14:paraId="6D5DDBE3" w14:textId="77777777" w:rsidR="007D6BCB" w:rsidRDefault="007D6BCB" w:rsidP="007D6BCB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直连路由：为三层设备的接口配置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地址，并且激活该端口，三层设备会自动产生该接口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proofErr w:type="gramStart"/>
      <w:r>
        <w:rPr>
          <w:rFonts w:hint="eastAsia"/>
          <w:szCs w:val="21"/>
        </w:rPr>
        <w:t>所在网</w:t>
      </w:r>
      <w:proofErr w:type="gramEnd"/>
      <w:r>
        <w:rPr>
          <w:rFonts w:hint="eastAsia"/>
          <w:szCs w:val="21"/>
        </w:rPr>
        <w:t>段的直连路由信息。</w:t>
      </w:r>
    </w:p>
    <w:p w14:paraId="44C979D1" w14:textId="77777777" w:rsidR="007D6BCB" w:rsidRDefault="007D6BCB" w:rsidP="007D6BCB">
      <w:pPr>
        <w:rPr>
          <w:rFonts w:hint="eastAsia"/>
          <w:b/>
          <w:bCs/>
          <w:szCs w:val="21"/>
        </w:rPr>
      </w:pPr>
    </w:p>
    <w:p w14:paraId="2223A6CB" w14:textId="77777777" w:rsidR="007D6BCB" w:rsidRPr="007D6BCB" w:rsidRDefault="007D6BCB" w:rsidP="00F51871">
      <w:pPr>
        <w:rPr>
          <w:rFonts w:ascii="宋体" w:hAnsi="宋体" w:hint="eastAsia"/>
          <w:b/>
          <w:bCs/>
          <w:color w:val="FF0000"/>
          <w:szCs w:val="21"/>
        </w:rPr>
      </w:pPr>
    </w:p>
    <w:p w14:paraId="556C8D87" w14:textId="77777777" w:rsidR="00F51871" w:rsidRDefault="00F51871" w:rsidP="00F51871">
      <w:pPr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实验环境1</w:t>
      </w:r>
      <w:r>
        <w:rPr>
          <w:rFonts w:ascii="宋体" w:hAnsi="宋体"/>
          <w:b/>
          <w:bCs/>
          <w:szCs w:val="21"/>
        </w:rPr>
        <w:t>】</w:t>
      </w:r>
    </w:p>
    <w:p w14:paraId="407E5E5E" w14:textId="77777777" w:rsidR="00F51871" w:rsidRDefault="00F51871" w:rsidP="00F51871">
      <w:pPr>
        <w:numPr>
          <w:ilvl w:val="1"/>
          <w:numId w:val="5"/>
        </w:numPr>
        <w:tabs>
          <w:tab w:val="left" w:pos="1440"/>
        </w:tabs>
        <w:rPr>
          <w:rFonts w:hint="eastAsia"/>
          <w:szCs w:val="21"/>
        </w:rPr>
      </w:pPr>
      <w:r>
        <w:rPr>
          <w:rFonts w:ascii="宋体" w:hAnsi="宋体" w:hint="eastAsia"/>
          <w:b/>
          <w:bCs/>
          <w:szCs w:val="21"/>
        </w:rPr>
        <w:t>实验设备</w:t>
      </w:r>
      <w:r>
        <w:rPr>
          <w:rFonts w:ascii="宋体" w:hAnsi="宋体" w:hint="eastAsia"/>
          <w:bCs/>
          <w:szCs w:val="21"/>
        </w:rPr>
        <w:t>：一台二层交换机(S2126G)，一台三层交换机(S3550)，二台PC机。</w:t>
      </w:r>
    </w:p>
    <w:p w14:paraId="4AF70C52" w14:textId="77777777" w:rsidR="00F51871" w:rsidRDefault="00F51871" w:rsidP="00F51871">
      <w:pPr>
        <w:numPr>
          <w:ilvl w:val="1"/>
          <w:numId w:val="5"/>
        </w:num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拓扑结构：</w:t>
      </w:r>
    </w:p>
    <w:p w14:paraId="02A08D45" w14:textId="1D754120" w:rsidR="00F51871" w:rsidRDefault="00F51871" w:rsidP="00F51871">
      <w:pPr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0" distR="0" wp14:anchorId="08BBFB8E" wp14:editId="58D5CF0E">
                <wp:extent cx="4800600" cy="1981200"/>
                <wp:effectExtent l="0" t="0" r="9525" b="9525"/>
                <wp:docPr id="11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12" name="图片 49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直线 497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图片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图片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文本框 500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C716F" w14:textId="77777777" w:rsidR="00F51871" w:rsidRDefault="00F51871" w:rsidP="00F5187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7" name="文本框 501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56687" w14:textId="77777777" w:rsidR="00F51871" w:rsidRDefault="00F51871" w:rsidP="00F5187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8" name="文本框 50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21009" w14:textId="77777777" w:rsidR="00F51871" w:rsidRDefault="00F51871" w:rsidP="00F5187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图片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直线 504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" name="图片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文本框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0B23D" w14:textId="77777777" w:rsidR="00F51871" w:rsidRDefault="00F51871" w:rsidP="00F5187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3" name="文本框 507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1F8AD1" w14:textId="77777777" w:rsidR="00F51871" w:rsidRDefault="00F51871" w:rsidP="00F5187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4" name="文本框 508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3768C" w14:textId="77777777" w:rsidR="00F51871" w:rsidRDefault="00F51871" w:rsidP="00F51871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文本框 50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63B05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文本框 51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11B87" w14:textId="77777777" w:rsidR="00F51871" w:rsidRDefault="00F51871" w:rsidP="00F51871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文本框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C161B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文本框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294E1" w14:textId="77777777" w:rsidR="00F51871" w:rsidRDefault="00F51871" w:rsidP="00F5187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文本框 513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CA75E" w14:textId="77777777" w:rsidR="00F51871" w:rsidRDefault="00F51871" w:rsidP="00F51871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文本框 51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A3A75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文本框 515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01421" w14:textId="77777777" w:rsidR="00F51871" w:rsidRDefault="00F51871" w:rsidP="00F51871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文本框 51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246C9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 w14:paraId="7D026CED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</w:t>
                              </w:r>
                              <w:r>
                                <w:rPr>
                                  <w:rFonts w:hint="eastAsia"/>
                                </w:rPr>
                                <w:t>192.168.10.0</w:t>
                              </w:r>
                            </w:p>
                            <w:p w14:paraId="6119AD1E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</w:t>
                              </w:r>
                              <w:r>
                                <w:rPr>
                                  <w:rFonts w:hint="eastAsia"/>
                                </w:rPr>
                                <w:t>192.168.10.254</w:t>
                              </w:r>
                            </w:p>
                            <w:p w14:paraId="31133CD4" w14:textId="77777777" w:rsidR="00F51871" w:rsidRDefault="00F51871" w:rsidP="00F51871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BBFB8E" id="组合 11" o:spid="_x0000_s1026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">
                <v:rect id="图片 496" o:spid="_x0000_s1027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" filled="f" stroked="f">
                  <o:lock v:ext="edit" aspectratio="t" text="t"/>
                </v:rect>
                <v:line id="直线 497" o:spid="_x0000_s1028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98" o:spid="_x0000_s1029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">
                  <v:imagedata r:id="rId20" o:title=""/>
                </v:shape>
                <v:shape id="图片 499" o:spid="_x0000_s1030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00" o:spid="_x0000_s1031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" filled="f" stroked="f">
                  <v:textbox inset="2.18439mm,1.0922mm,2.18439mm,1.0922mm">
                    <w:txbxContent>
                      <w:p w14:paraId="205C716F" w14:textId="77777777" w:rsidR="00F51871" w:rsidRDefault="00F51871" w:rsidP="00F5187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501" o:spid="_x0000_s1032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" filled="f" stroked="f">
                  <v:textbox inset="2.18439mm,1.0922mm,2.18439mm,1.0922mm">
                    <w:txbxContent>
                      <w:p w14:paraId="49056687" w14:textId="77777777" w:rsidR="00F51871" w:rsidRDefault="00F51871" w:rsidP="00F5187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502" o:spid="_x0000_s1033" type="#_x0000_t202" style="position:absolute;left:1800;width:180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" filled="f" stroked="f">
                  <v:textbox inset="2.18439mm,1.0922mm,2.18439mm,1.0922mm">
                    <w:txbxContent>
                      <w:p w14:paraId="4CF21009" w14:textId="77777777" w:rsidR="00F51871" w:rsidRDefault="00F51871" w:rsidP="00F51871"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34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">
                  <v:imagedata r:id="rId21" o:title=""/>
                </v:shape>
                <v:line id="直线 504" o:spid="_x0000_s1035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" strokecolor="#09c" strokeweight="2pt">
                  <v:shadow on="t" color="black" offset="1pt,1pt"/>
                </v:line>
                <v:shape id="图片 505" o:spid="_x0000_s1036" type="#_x0000_t75" style="position:absolute;left:587;top:2438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">
                  <v:imagedata r:id="rId20" o:title=""/>
                </v:shape>
                <v:shape id="文本框 506" o:spid="_x0000_s1037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" filled="f" stroked="f">
                  <v:textbox inset="2.18439mm,1.0922mm,2.18439mm,1.0922mm">
                    <w:txbxContent>
                      <w:p w14:paraId="1E30B23D" w14:textId="77777777" w:rsidR="00F51871" w:rsidRDefault="00F51871" w:rsidP="00F5187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507" o:spid="_x0000_s1038" type="#_x0000_t202" style="position:absolute;left:3960;top:468;width:180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" filled="f" stroked="f">
                  <v:textbox inset="2.18439mm,1.0922mm,2.18439mm,1.0922mm">
                    <w:txbxContent>
                      <w:p w14:paraId="271F8AD1" w14:textId="77777777" w:rsidR="00F51871" w:rsidRDefault="00F51871" w:rsidP="00F51871"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文本框 508" o:spid="_x0000_s1039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E23768C" w14:textId="77777777" w:rsidR="00F51871" w:rsidRDefault="00F51871" w:rsidP="00F51871"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509" o:spid="_x0000_s1040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40D63B05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0" o:spid="_x0000_s1041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08C11B87" w14:textId="77777777" w:rsidR="00F51871" w:rsidRDefault="00F51871" w:rsidP="00F51871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1" o:spid="_x0000_s1042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709C161B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2" o:spid="_x0000_s1043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04D294E1" w14:textId="77777777" w:rsidR="00F51871" w:rsidRDefault="00F51871" w:rsidP="00F5187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513" o:spid="_x0000_s1044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DCCA75E" w14:textId="77777777" w:rsidR="00F51871" w:rsidRDefault="00F51871" w:rsidP="00F51871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4" o:spid="_x0000_s1045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758A3A75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515" o:spid="_x0000_s1046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15901421" w14:textId="77777777" w:rsidR="00F51871" w:rsidRDefault="00F51871" w:rsidP="00F51871"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47" type="#_x0000_t75" style="position:absolute;left:2160;top:468;width:700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">
                  <v:imagedata r:id="rId22" o:title=""/>
                </v:shape>
                <v:shape id="文本框 517" o:spid="_x0000_s1048" type="#_x0000_t202" style="position:absolute;left:4500;top:2028;width:30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">
                  <v:textbox>
                    <w:txbxContent>
                      <w:p w14:paraId="4B2246C9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 10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 w14:paraId="7D026CED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网络号：</w:t>
                        </w:r>
                        <w:r>
                          <w:rPr>
                            <w:rFonts w:hint="eastAsia"/>
                          </w:rPr>
                          <w:t>192.168.10.0</w:t>
                        </w:r>
                      </w:p>
                      <w:p w14:paraId="6119AD1E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指定网关：</w:t>
                        </w:r>
                        <w:r>
                          <w:rPr>
                            <w:rFonts w:hint="eastAsia"/>
                          </w:rPr>
                          <w:t>192.168.10.254</w:t>
                        </w:r>
                      </w:p>
                      <w:p w14:paraId="31133CD4" w14:textId="77777777" w:rsidR="00F51871" w:rsidRDefault="00F51871" w:rsidP="00F51871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宋体" w:hAnsi="宋体" w:hint="eastAsia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E2079" wp14:editId="277FB69A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9525" t="9525" r="9525" b="1143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75B17" w14:textId="77777777" w:rsidR="00F51871" w:rsidRDefault="00F51871" w:rsidP="00F518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D4E3A4E" w14:textId="77777777" w:rsidR="00F51871" w:rsidRDefault="00F51871" w:rsidP="00F518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0D1F779D" w14:textId="77777777" w:rsidR="00F51871" w:rsidRDefault="00F51871" w:rsidP="00F518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0B3C7B22" w14:textId="77777777" w:rsidR="00F51871" w:rsidRDefault="00F51871" w:rsidP="00F5187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E2079" id="文本框 10" o:spid="_x0000_s1049" type="#_x0000_t202" style="position:absolute;left:0;text-align:left;margin-left:63pt;margin-top:156pt;width:171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">
                <v:textbox>
                  <w:txbxContent>
                    <w:p w14:paraId="17575B17" w14:textId="77777777" w:rsidR="00F51871" w:rsidRDefault="00F51871" w:rsidP="00F518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0D4E3A4E" w14:textId="77777777" w:rsidR="00F51871" w:rsidRDefault="00F51871" w:rsidP="00F518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0D1F779D" w14:textId="77777777" w:rsidR="00F51871" w:rsidRDefault="00F51871" w:rsidP="00F518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0B3C7B22" w14:textId="77777777" w:rsidR="00F51871" w:rsidRDefault="00F51871" w:rsidP="00F5187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583D9F" w14:textId="77777777" w:rsidR="00F51871" w:rsidRDefault="00F51871" w:rsidP="00F51871">
      <w:pPr>
        <w:rPr>
          <w:rFonts w:ascii="宋体" w:hAnsi="宋体" w:hint="eastAsia"/>
          <w:b/>
          <w:bCs/>
          <w:szCs w:val="21"/>
        </w:rPr>
      </w:pPr>
    </w:p>
    <w:p w14:paraId="2840E764" w14:textId="77777777" w:rsidR="00F51871" w:rsidRDefault="00F51871" w:rsidP="00F51871">
      <w:pPr>
        <w:rPr>
          <w:rFonts w:ascii="宋体" w:hAnsi="宋体" w:hint="eastAsia"/>
          <w:b/>
          <w:bCs/>
          <w:szCs w:val="21"/>
        </w:rPr>
      </w:pPr>
    </w:p>
    <w:p w14:paraId="5CF99DA6" w14:textId="77777777" w:rsidR="00F51871" w:rsidRDefault="00F51871" w:rsidP="00F51871">
      <w:pPr>
        <w:rPr>
          <w:rFonts w:ascii="宋体" w:hAnsi="宋体" w:hint="eastAsia"/>
          <w:b/>
          <w:bCs/>
          <w:szCs w:val="21"/>
        </w:rPr>
      </w:pPr>
    </w:p>
    <w:p w14:paraId="6F21DD97" w14:textId="77777777" w:rsidR="00F51871" w:rsidRDefault="00F51871" w:rsidP="00F51871">
      <w:pPr>
        <w:numPr>
          <w:ilvl w:val="1"/>
          <w:numId w:val="5"/>
        </w:numPr>
        <w:tabs>
          <w:tab w:val="left" w:pos="1440"/>
        </w:tabs>
        <w:rPr>
          <w:rFonts w:ascii="宋体" w:hAnsi="宋体" w:hint="eastAsia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实验说明：</w:t>
      </w:r>
    </w:p>
    <w:p w14:paraId="013EE677" w14:textId="77777777" w:rsidR="00F51871" w:rsidRDefault="00F51871" w:rsidP="00F51871">
      <w:pPr>
        <w:numPr>
          <w:ilvl w:val="2"/>
          <w:numId w:val="5"/>
        </w:numPr>
        <w:tabs>
          <w:tab w:val="left" w:pos="2160"/>
        </w:tabs>
        <w:rPr>
          <w:rFonts w:hint="eastAsia"/>
          <w:szCs w:val="21"/>
        </w:rPr>
      </w:pPr>
      <w:r>
        <w:rPr>
          <w:rFonts w:hint="eastAsia"/>
          <w:szCs w:val="21"/>
        </w:rPr>
        <w:t>每个实验平台分为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个小组，每组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实验拓扑与所需设备如上图所示。</w:t>
      </w:r>
    </w:p>
    <w:p w14:paraId="651C1967" w14:textId="77777777" w:rsidR="00F51871" w:rsidRDefault="00F51871" w:rsidP="00F51871">
      <w:pPr>
        <w:numPr>
          <w:ilvl w:val="2"/>
          <w:numId w:val="5"/>
        </w:numPr>
        <w:tabs>
          <w:tab w:val="left" w:pos="2160"/>
        </w:tabs>
        <w:rPr>
          <w:rFonts w:hint="eastAsia"/>
          <w:szCs w:val="21"/>
        </w:rPr>
      </w:pPr>
      <w:r>
        <w:rPr>
          <w:rFonts w:hint="eastAsia"/>
          <w:szCs w:val="21"/>
        </w:rPr>
        <w:t>每个小组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个人，共同完成上述实验内容。</w:t>
      </w:r>
    </w:p>
    <w:p w14:paraId="3CD1F430" w14:textId="77777777" w:rsidR="00F51871" w:rsidRPr="00F51871" w:rsidRDefault="00F51871" w:rsidP="00F51871">
      <w:pPr>
        <w:ind w:left="1080"/>
        <w:rPr>
          <w:rFonts w:ascii="宋体" w:hAnsi="宋体" w:hint="eastAsia"/>
          <w:b/>
          <w:bCs/>
          <w:szCs w:val="21"/>
        </w:rPr>
      </w:pPr>
    </w:p>
    <w:p w14:paraId="62F19FA5" w14:textId="79385F49" w:rsidR="00495315" w:rsidRDefault="00495315" w:rsidP="00495315">
      <w:pPr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sz w:val="24"/>
        </w:rPr>
        <w:t>3.</w:t>
      </w:r>
      <w:r>
        <w:rPr>
          <w:rFonts w:ascii="宋体" w:hAnsi="宋体"/>
          <w:b/>
          <w:bCs/>
          <w:szCs w:val="21"/>
        </w:rPr>
        <w:t>【</w:t>
      </w:r>
      <w:r>
        <w:rPr>
          <w:rFonts w:ascii="宋体" w:hAnsi="宋体" w:hint="eastAsia"/>
          <w:b/>
          <w:bCs/>
          <w:szCs w:val="21"/>
        </w:rPr>
        <w:t>实验步骤</w:t>
      </w:r>
      <w:r>
        <w:rPr>
          <w:rFonts w:ascii="宋体" w:hAnsi="宋体"/>
          <w:b/>
          <w:bCs/>
          <w:szCs w:val="21"/>
        </w:rPr>
        <w:t>】</w:t>
      </w:r>
    </w:p>
    <w:p w14:paraId="6A8668B0" w14:textId="77777777" w:rsidR="00495315" w:rsidRDefault="00495315" w:rsidP="00495315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第一步</w:t>
      </w:r>
      <w:r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登录到交换机</w:t>
      </w:r>
    </w:p>
    <w:p w14:paraId="416B096B" w14:textId="77777777" w:rsidR="00495315" w:rsidRDefault="00495315" w:rsidP="00495315">
      <w:pPr>
        <w:rPr>
          <w:rFonts w:hint="eastAsia"/>
          <w:szCs w:val="21"/>
        </w:rPr>
      </w:pPr>
    </w:p>
    <w:p w14:paraId="425533C6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hint="eastAsia"/>
          <w:b/>
          <w:szCs w:val="21"/>
        </w:rPr>
        <w:t>第二步：在三层交换机</w:t>
      </w:r>
      <w:r>
        <w:rPr>
          <w:rFonts w:ascii="宋体" w:hAnsi="宋体" w:hint="eastAsia"/>
          <w:b/>
          <w:szCs w:val="21"/>
        </w:rPr>
        <w:t>S3550(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)上建立2个VLAN，VLAN 10 和VLAN 20</w:t>
      </w:r>
    </w:p>
    <w:p w14:paraId="59B00DF7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lastRenderedPageBreak/>
        <w:t>SwitchA</w:t>
      </w:r>
      <w:proofErr w:type="spellEnd"/>
      <w:r>
        <w:rPr>
          <w:rFonts w:ascii="宋体" w:hAnsi="宋体" w:hint="eastAsia"/>
          <w:szCs w:val="21"/>
        </w:rPr>
        <w:t>(config)#vlan 10</w:t>
      </w:r>
    </w:p>
    <w:p w14:paraId="5214B12B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spellStart"/>
      <w:proofErr w:type="gram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>)#</w:t>
      </w:r>
      <w:proofErr w:type="gramEnd"/>
      <w:r>
        <w:rPr>
          <w:rFonts w:ascii="宋体" w:hAnsi="宋体" w:hint="eastAsia"/>
          <w:szCs w:val="21"/>
        </w:rPr>
        <w:t>exit</w:t>
      </w:r>
    </w:p>
    <w:p w14:paraId="7EDDA2CC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(config)#vlan 20</w:t>
      </w:r>
    </w:p>
    <w:p w14:paraId="17BB66B2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spellStart"/>
      <w:proofErr w:type="gram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>)#</w:t>
      </w:r>
      <w:proofErr w:type="gramEnd"/>
      <w:r>
        <w:rPr>
          <w:rFonts w:ascii="宋体" w:hAnsi="宋体" w:hint="eastAsia"/>
          <w:szCs w:val="21"/>
        </w:rPr>
        <w:t>exit</w:t>
      </w:r>
    </w:p>
    <w:p w14:paraId="0B5F7470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6802A1E2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第三步：把PC1和PC2所在的端口，分别放入VLAN10和VLAN20</w:t>
      </w:r>
    </w:p>
    <w:p w14:paraId="480959F4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0/5    ！进入接口F0/5配置模式</w:t>
      </w:r>
    </w:p>
    <w:p w14:paraId="29CCD356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 xml:space="preserve">switchport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10  !将端口F0/5分配给VLAN 10</w:t>
      </w:r>
    </w:p>
    <w:p w14:paraId="31D46116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0/15</w:t>
      </w:r>
      <w:proofErr w:type="gramStart"/>
      <w:r>
        <w:rPr>
          <w:rFonts w:ascii="宋体" w:hAnsi="宋体" w:hint="eastAsia"/>
          <w:szCs w:val="21"/>
        </w:rPr>
        <w:tab/>
        <w:t xml:space="preserve">  !</w:t>
      </w:r>
      <w:proofErr w:type="gramEnd"/>
      <w:r>
        <w:rPr>
          <w:rFonts w:ascii="宋体" w:hAnsi="宋体" w:hint="eastAsia"/>
          <w:szCs w:val="21"/>
        </w:rPr>
        <w:t>进入接口F0/15配置模式</w:t>
      </w:r>
    </w:p>
    <w:p w14:paraId="3B9D5079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 xml:space="preserve">switch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20      !将接口F0/15分配给VLAN 20</w:t>
      </w:r>
    </w:p>
    <w:p w14:paraId="1D2516BD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32E60FE7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第四步：在交换机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上将与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 xml:space="preserve">相连的端口（假设为0/24端口）定义为tag </w:t>
      </w:r>
      <w:proofErr w:type="spellStart"/>
      <w:r>
        <w:rPr>
          <w:rFonts w:ascii="宋体" w:hAnsi="宋体" w:hint="eastAsia"/>
          <w:b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>模式（trunk模式）。用于与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连接。</w:t>
      </w:r>
    </w:p>
    <w:p w14:paraId="3EFCD015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(config)#interface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</w:t>
      </w:r>
    </w:p>
    <w:p w14:paraId="03C79431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>switchport mode trunk    !将F0/24接口配置成trunk模式</w:t>
      </w:r>
    </w:p>
    <w:p w14:paraId="1A8CD81F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284BD935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第五步：显示VLAN配置和Trunk配置</w:t>
      </w:r>
    </w:p>
    <w:p w14:paraId="00D885B9" w14:textId="77777777" w:rsidR="00495315" w:rsidRDefault="00495315" w:rsidP="00495315">
      <w:pPr>
        <w:ind w:left="360"/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(config-if)#end   ！ 退出到特权模式</w:t>
      </w:r>
    </w:p>
    <w:p w14:paraId="0D8EB7EB" w14:textId="77777777" w:rsidR="00495315" w:rsidRDefault="00495315" w:rsidP="00495315">
      <w:pPr>
        <w:ind w:left="36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 xml:space="preserve">1#show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37325E35" w14:textId="77777777" w:rsidR="00495315" w:rsidRDefault="00495315" w:rsidP="00495315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 xml:space="preserve">1#show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switchport</w:t>
      </w:r>
    </w:p>
    <w:p w14:paraId="2254E033" w14:textId="77777777" w:rsidR="00495315" w:rsidRDefault="00495315" w:rsidP="00495315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或 </w:t>
      </w:r>
    </w:p>
    <w:p w14:paraId="2D29C485" w14:textId="77777777" w:rsidR="00495315" w:rsidRDefault="00495315" w:rsidP="00495315">
      <w:pPr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 xml:space="preserve">1#show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trunk</w:t>
      </w:r>
    </w:p>
    <w:p w14:paraId="3664DA70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561CD666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第六步：设置三层交换机VLAN间通讯。</w:t>
      </w:r>
    </w:p>
    <w:p w14:paraId="2B59ED7C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 xml:space="preserve">(config)#interface </w:t>
      </w:r>
      <w:proofErr w:type="spellStart"/>
      <w:r>
        <w:rPr>
          <w:rFonts w:ascii="宋体" w:hAnsi="宋体" w:hint="eastAsia"/>
          <w:b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10    </w:t>
      </w:r>
      <w:r>
        <w:rPr>
          <w:rFonts w:ascii="宋体" w:hAnsi="宋体" w:hint="eastAsia"/>
          <w:szCs w:val="21"/>
        </w:rPr>
        <w:t xml:space="preserve">       ！创建虚拟接口VLAN 10（VLAN接口配置模式）</w:t>
      </w:r>
    </w:p>
    <w:p w14:paraId="33F86D23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(config-if)#ip address 192.168.10.254  255.255.255.0</w:t>
      </w:r>
      <w:r>
        <w:rPr>
          <w:rFonts w:ascii="宋体" w:hAnsi="宋体" w:hint="eastAsia"/>
          <w:szCs w:val="21"/>
        </w:rPr>
        <w:t xml:space="preserve">  ！</w:t>
      </w:r>
      <w:bookmarkStart w:id="4" w:name="_Hlk86604697"/>
      <w:r>
        <w:rPr>
          <w:rFonts w:ascii="宋体" w:hAnsi="宋体" w:hint="eastAsia"/>
          <w:szCs w:val="21"/>
        </w:rPr>
        <w:t>配置虚拟接口VLAN 10的地址为192.168.10.254，子网掩码为255.255.255.0。</w:t>
      </w:r>
      <w:bookmarkEnd w:id="4"/>
      <w:r>
        <w:rPr>
          <w:rFonts w:ascii="宋体" w:hAnsi="宋体" w:hint="eastAsia"/>
          <w:color w:val="FF0000"/>
          <w:szCs w:val="21"/>
        </w:rPr>
        <w:t>给VLAN分配的IP地址就是这个网段的网关地址，在该网段中，计算机的网关地址</w:t>
      </w:r>
      <w:proofErr w:type="gramStart"/>
      <w:r>
        <w:rPr>
          <w:rFonts w:ascii="宋体" w:hAnsi="宋体" w:hint="eastAsia"/>
          <w:color w:val="FF0000"/>
          <w:szCs w:val="21"/>
        </w:rPr>
        <w:t>彦</w:t>
      </w:r>
      <w:proofErr w:type="gramEnd"/>
      <w:r>
        <w:rPr>
          <w:rFonts w:ascii="宋体" w:hAnsi="宋体" w:hint="eastAsia"/>
          <w:color w:val="FF0000"/>
          <w:szCs w:val="21"/>
        </w:rPr>
        <w:t>设置成这个地址</w:t>
      </w:r>
      <w:r>
        <w:rPr>
          <w:rFonts w:ascii="宋体" w:hAnsi="宋体" w:hint="eastAsia"/>
          <w:szCs w:val="21"/>
        </w:rPr>
        <w:t>！</w:t>
      </w:r>
    </w:p>
    <w:p w14:paraId="5C7FAF4E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(config-if)#no shutdown  ！开启接口。</w:t>
      </w:r>
    </w:p>
    <w:p w14:paraId="29752A24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 xml:space="preserve">(config)#interface </w:t>
      </w:r>
      <w:proofErr w:type="spellStart"/>
      <w:r>
        <w:rPr>
          <w:rFonts w:ascii="宋体" w:hAnsi="宋体" w:hint="eastAsia"/>
          <w:b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20 </w:t>
      </w:r>
      <w:r>
        <w:rPr>
          <w:rFonts w:ascii="宋体" w:hAnsi="宋体" w:hint="eastAsia"/>
          <w:szCs w:val="21"/>
        </w:rPr>
        <w:t xml:space="preserve"> ！创建虚拟接口VLAN 20</w:t>
      </w:r>
    </w:p>
    <w:p w14:paraId="0EDE62A6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(config-</w:t>
      </w:r>
      <w:proofErr w:type="spellStart"/>
      <w:r>
        <w:rPr>
          <w:rFonts w:ascii="宋体" w:hAnsi="宋体" w:hint="eastAsia"/>
          <w:b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)#ip address 192.168.20.254  255.255.255.0 </w:t>
      </w:r>
      <w:r>
        <w:rPr>
          <w:rFonts w:ascii="宋体" w:hAnsi="宋体" w:hint="eastAsia"/>
          <w:szCs w:val="21"/>
        </w:rPr>
        <w:t xml:space="preserve"> ！配置虚拟接口VLAN 10的地址为192.168.10.254, 子网掩码为255.255.255.0</w:t>
      </w:r>
    </w:p>
    <w:p w14:paraId="047B3D4B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>no shutdown</w:t>
      </w:r>
    </w:p>
    <w:p w14:paraId="06EB2890" w14:textId="77777777" w:rsidR="00495315" w:rsidRDefault="00495315" w:rsidP="00495315">
      <w:pPr>
        <w:rPr>
          <w:rFonts w:hint="eastAsia"/>
          <w:szCs w:val="21"/>
        </w:rPr>
      </w:pPr>
    </w:p>
    <w:p w14:paraId="067FC647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第七步：在二层交换机s2126G(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)上创建VLAN 10，并将0/5端口划分给VALN10中。</w:t>
      </w:r>
    </w:p>
    <w:p w14:paraId="6EE63A7A" w14:textId="77777777" w:rsidR="00495315" w:rsidRDefault="00495315" w:rsidP="00495315">
      <w:pPr>
        <w:ind w:leftChars="200" w:left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返回到RCMS界面，选择一个二层交换机，如s3。操作同第一步,注意交换机改名为</w:t>
      </w: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。</w:t>
      </w:r>
    </w:p>
    <w:p w14:paraId="115E4C5D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(config)#vlan 10！建立VLAN10</w:t>
      </w:r>
    </w:p>
    <w:p w14:paraId="69A450F1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 xml:space="preserve">(config-if)#interface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0/5  ！进入接口F0/5配置模式</w:t>
      </w:r>
    </w:p>
    <w:p w14:paraId="5FC2207D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SwitchB</w:t>
      </w:r>
      <w:proofErr w:type="spellEnd"/>
      <w:r>
        <w:rPr>
          <w:rFonts w:ascii="宋体" w:hAnsi="宋体" w:hint="eastAsia"/>
          <w:szCs w:val="21"/>
        </w:rPr>
        <w:t>(config-</w:t>
      </w:r>
      <w:proofErr w:type="gramStart"/>
      <w:r>
        <w:rPr>
          <w:rFonts w:ascii="宋体" w:hAnsi="宋体" w:hint="eastAsia"/>
          <w:szCs w:val="21"/>
        </w:rPr>
        <w:t>if)#</w:t>
      </w:r>
      <w:proofErr w:type="gramEnd"/>
      <w:r>
        <w:rPr>
          <w:rFonts w:ascii="宋体" w:hAnsi="宋体" w:hint="eastAsia"/>
          <w:szCs w:val="21"/>
        </w:rPr>
        <w:t xml:space="preserve">switch access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szCs w:val="21"/>
        </w:rPr>
        <w:t xml:space="preserve"> 10</w:t>
      </w:r>
    </w:p>
    <w:p w14:paraId="35654DAD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0A61BFC4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第八步：把交换机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连接的0/24接口做成trunk模式。用于和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交换机的连接</w:t>
      </w:r>
    </w:p>
    <w:p w14:paraId="6306747A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lastRenderedPageBreak/>
        <w:t>SwitchB</w:t>
      </w:r>
      <w:proofErr w:type="spellEnd"/>
      <w:r>
        <w:rPr>
          <w:rFonts w:ascii="宋体" w:hAnsi="宋体" w:hint="eastAsia"/>
          <w:b/>
          <w:szCs w:val="21"/>
        </w:rPr>
        <w:t xml:space="preserve">(config)#interface </w:t>
      </w:r>
      <w:proofErr w:type="spellStart"/>
      <w:r>
        <w:rPr>
          <w:rFonts w:ascii="宋体" w:hAnsi="宋体" w:hint="eastAsia"/>
          <w:b/>
          <w:szCs w:val="21"/>
        </w:rPr>
        <w:t>fastethernet</w:t>
      </w:r>
      <w:proofErr w:type="spellEnd"/>
      <w:r>
        <w:rPr>
          <w:rFonts w:ascii="宋体" w:hAnsi="宋体" w:hint="eastAsia"/>
          <w:b/>
          <w:szCs w:val="21"/>
        </w:rPr>
        <w:t xml:space="preserve"> 0/24</w:t>
      </w:r>
    </w:p>
    <w:p w14:paraId="09AF67F5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(config-</w:t>
      </w:r>
      <w:proofErr w:type="gramStart"/>
      <w:r>
        <w:rPr>
          <w:rFonts w:ascii="宋体" w:hAnsi="宋体" w:hint="eastAsia"/>
          <w:b/>
          <w:szCs w:val="21"/>
        </w:rPr>
        <w:t>if)#</w:t>
      </w:r>
      <w:proofErr w:type="gramEnd"/>
      <w:r>
        <w:rPr>
          <w:rFonts w:ascii="宋体" w:hAnsi="宋体" w:hint="eastAsia"/>
          <w:b/>
          <w:szCs w:val="21"/>
        </w:rPr>
        <w:t>switchport mode trunk</w:t>
      </w:r>
    </w:p>
    <w:p w14:paraId="2933CA3E" w14:textId="77777777" w:rsidR="00495315" w:rsidRDefault="00495315" w:rsidP="00495315">
      <w:pPr>
        <w:rPr>
          <w:rFonts w:ascii="宋体" w:hAnsi="宋体" w:hint="eastAsia"/>
          <w:szCs w:val="21"/>
        </w:rPr>
      </w:pPr>
    </w:p>
    <w:p w14:paraId="42E274C1" w14:textId="77777777" w:rsidR="00495315" w:rsidRDefault="00495315" w:rsidP="00495315">
      <w:pPr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第</w:t>
      </w:r>
      <w:r>
        <w:rPr>
          <w:rFonts w:ascii="宋体" w:hAnsi="宋体" w:hint="eastAsia"/>
          <w:szCs w:val="21"/>
        </w:rPr>
        <w:t>九</w:t>
      </w:r>
      <w:r>
        <w:rPr>
          <w:rFonts w:ascii="宋体" w:hAnsi="宋体" w:hint="eastAsia"/>
          <w:b/>
          <w:szCs w:val="21"/>
        </w:rPr>
        <w:t>步：显示VLAN配置和Trunk配置</w:t>
      </w:r>
    </w:p>
    <w:p w14:paraId="04A5EDDA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>(config-if)#end   ！ 退出到特权模式</w:t>
      </w:r>
    </w:p>
    <w:p w14:paraId="6CA28096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</w:t>
      </w:r>
      <w:proofErr w:type="spellStart"/>
      <w:r>
        <w:rPr>
          <w:rFonts w:ascii="宋体" w:hAnsi="宋体" w:hint="eastAsia"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 xml:space="preserve">          </w:t>
      </w:r>
      <w:r>
        <w:rPr>
          <w:rFonts w:ascii="宋体" w:hAnsi="宋体" w:hint="eastAsia"/>
          <w:szCs w:val="21"/>
        </w:rPr>
        <w:t xml:space="preserve">   ！ 显示VLAN配置信息</w:t>
      </w:r>
    </w:p>
    <w:p w14:paraId="312BE3C5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switchport或 </w:t>
      </w:r>
    </w:p>
    <w:p w14:paraId="7BCDB7FB" w14:textId="77777777" w:rsidR="00495315" w:rsidRDefault="00495315" w:rsidP="00495315">
      <w:pPr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SwitchA</w:t>
      </w:r>
      <w:proofErr w:type="spellEnd"/>
      <w:r>
        <w:rPr>
          <w:rFonts w:ascii="宋体" w:hAnsi="宋体" w:hint="eastAsia"/>
          <w:szCs w:val="21"/>
        </w:rPr>
        <w:t xml:space="preserve"> #show interface </w:t>
      </w:r>
      <w:proofErr w:type="spellStart"/>
      <w:r>
        <w:rPr>
          <w:rFonts w:ascii="宋体" w:hAnsi="宋体" w:hint="eastAsia"/>
          <w:szCs w:val="21"/>
        </w:rPr>
        <w:t>fastethernet</w:t>
      </w:r>
      <w:proofErr w:type="spellEnd"/>
      <w:r>
        <w:rPr>
          <w:rFonts w:ascii="宋体" w:hAnsi="宋体" w:hint="eastAsia"/>
          <w:szCs w:val="21"/>
        </w:rPr>
        <w:t xml:space="preserve"> 0/24 trunk</w:t>
      </w:r>
    </w:p>
    <w:p w14:paraId="1E1819F6" w14:textId="77777777" w:rsidR="00495315" w:rsidRDefault="00495315" w:rsidP="00495315">
      <w:pPr>
        <w:rPr>
          <w:rFonts w:hint="eastAsia"/>
          <w:szCs w:val="21"/>
        </w:rPr>
      </w:pPr>
    </w:p>
    <w:p w14:paraId="1DA8BCEC" w14:textId="77777777" w:rsidR="00495315" w:rsidRDefault="00495315" w:rsidP="00495315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第十步：验证</w:t>
      </w:r>
      <w:r>
        <w:rPr>
          <w:rFonts w:hint="eastAsia"/>
          <w:b/>
          <w:szCs w:val="21"/>
        </w:rPr>
        <w:t>PC1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或</w:t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的连通性。将</w:t>
      </w:r>
      <w:r>
        <w:rPr>
          <w:rFonts w:hint="eastAsia"/>
          <w:b/>
          <w:szCs w:val="21"/>
        </w:rPr>
        <w:t>PC1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PC3</w:t>
      </w:r>
      <w:r>
        <w:rPr>
          <w:rFonts w:hint="eastAsia"/>
          <w:b/>
          <w:szCs w:val="21"/>
        </w:rPr>
        <w:t>的默认网关设置为</w:t>
      </w:r>
      <w:r>
        <w:rPr>
          <w:rFonts w:hint="eastAsia"/>
          <w:b/>
          <w:szCs w:val="21"/>
        </w:rPr>
        <w:t>192.168.10.254</w:t>
      </w:r>
      <w:r>
        <w:rPr>
          <w:rFonts w:hint="eastAsia"/>
          <w:b/>
          <w:szCs w:val="21"/>
        </w:rPr>
        <w:t>，将</w:t>
      </w:r>
      <w:r>
        <w:rPr>
          <w:rFonts w:hint="eastAsia"/>
          <w:b/>
          <w:szCs w:val="21"/>
        </w:rPr>
        <w:t>PC2</w:t>
      </w:r>
      <w:r>
        <w:rPr>
          <w:rFonts w:hint="eastAsia"/>
          <w:b/>
          <w:szCs w:val="21"/>
        </w:rPr>
        <w:t>的默认网关设置为</w:t>
      </w:r>
      <w:r>
        <w:rPr>
          <w:rFonts w:hint="eastAsia"/>
          <w:b/>
          <w:szCs w:val="21"/>
        </w:rPr>
        <w:t>192.168.20.254</w:t>
      </w:r>
    </w:p>
    <w:p w14:paraId="6D64794E" w14:textId="77777777" w:rsidR="00495315" w:rsidRDefault="00495315" w:rsidP="00495315">
      <w:pPr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测试。</w:t>
      </w:r>
    </w:p>
    <w:p w14:paraId="428EA1CB" w14:textId="77777777" w:rsidR="00495315" w:rsidRDefault="00495315" w:rsidP="00495315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显示交换机的全部配置信息</w:t>
      </w:r>
      <w:r>
        <w:rPr>
          <w:rFonts w:hint="eastAsia"/>
          <w:b/>
          <w:szCs w:val="21"/>
        </w:rPr>
        <w:t>[</w:t>
      </w:r>
      <w:r>
        <w:rPr>
          <w:rFonts w:hint="eastAsia"/>
          <w:b/>
          <w:szCs w:val="21"/>
        </w:rPr>
        <w:t>可选</w:t>
      </w:r>
      <w:r>
        <w:rPr>
          <w:rFonts w:hint="eastAsia"/>
          <w:b/>
          <w:szCs w:val="21"/>
        </w:rPr>
        <w:t>]</w:t>
      </w:r>
    </w:p>
    <w:p w14:paraId="74E1B758" w14:textId="77777777" w:rsidR="00495315" w:rsidRDefault="00495315" w:rsidP="00495315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SwitchA#show</w:t>
      </w:r>
      <w:proofErr w:type="spellEnd"/>
      <w:r>
        <w:rPr>
          <w:rFonts w:hint="eastAsia"/>
          <w:szCs w:val="21"/>
        </w:rPr>
        <w:t xml:space="preserve"> running-</w:t>
      </w:r>
      <w:proofErr w:type="gramStart"/>
      <w:r>
        <w:rPr>
          <w:rFonts w:hint="eastAsia"/>
          <w:szCs w:val="21"/>
        </w:rPr>
        <w:t>config  !</w:t>
      </w:r>
      <w:proofErr w:type="gramEnd"/>
      <w:r>
        <w:rPr>
          <w:rFonts w:hint="eastAsia"/>
          <w:szCs w:val="21"/>
        </w:rPr>
        <w:t>显示交换机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的配置信息</w:t>
      </w:r>
    </w:p>
    <w:p w14:paraId="12439991" w14:textId="1BE16500" w:rsidR="00495315" w:rsidRDefault="00495315" w:rsidP="00495315">
      <w:pPr>
        <w:rPr>
          <w:szCs w:val="21"/>
        </w:rPr>
      </w:pPr>
      <w:proofErr w:type="spellStart"/>
      <w:r>
        <w:rPr>
          <w:rFonts w:hint="eastAsia"/>
          <w:szCs w:val="21"/>
        </w:rPr>
        <w:t>SwitchB#show</w:t>
      </w:r>
      <w:proofErr w:type="spellEnd"/>
      <w:r>
        <w:rPr>
          <w:rFonts w:hint="eastAsia"/>
          <w:szCs w:val="21"/>
        </w:rPr>
        <w:t xml:space="preserve"> running-</w:t>
      </w:r>
      <w:proofErr w:type="gramStart"/>
      <w:r>
        <w:rPr>
          <w:rFonts w:hint="eastAsia"/>
          <w:szCs w:val="21"/>
        </w:rPr>
        <w:t>config  !</w:t>
      </w:r>
      <w:proofErr w:type="gramEnd"/>
      <w:r>
        <w:rPr>
          <w:rFonts w:hint="eastAsia"/>
          <w:szCs w:val="21"/>
        </w:rPr>
        <w:t>显示交换机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的配置信息</w:t>
      </w:r>
    </w:p>
    <w:p w14:paraId="30EC81B3" w14:textId="7C387B8D" w:rsidR="00F51871" w:rsidRDefault="00F51871" w:rsidP="00495315">
      <w:pPr>
        <w:rPr>
          <w:szCs w:val="21"/>
        </w:rPr>
      </w:pPr>
    </w:p>
    <w:p w14:paraId="1DE8D406" w14:textId="23FFB508" w:rsidR="00F51871" w:rsidRDefault="00F51871" w:rsidP="00495315">
      <w:pPr>
        <w:rPr>
          <w:b/>
          <w:bCs/>
          <w:szCs w:val="21"/>
        </w:rPr>
      </w:pPr>
      <w:r w:rsidRPr="00F51871">
        <w:rPr>
          <w:rFonts w:hint="eastAsia"/>
          <w:b/>
          <w:bCs/>
          <w:szCs w:val="21"/>
        </w:rPr>
        <w:t>4</w:t>
      </w:r>
      <w:r w:rsidRPr="00F51871">
        <w:rPr>
          <w:b/>
          <w:bCs/>
          <w:szCs w:val="21"/>
        </w:rPr>
        <w:t>.</w:t>
      </w:r>
      <w:r w:rsidRPr="00F51871">
        <w:rPr>
          <w:rFonts w:hint="eastAsia"/>
          <w:b/>
          <w:bCs/>
          <w:szCs w:val="21"/>
        </w:rPr>
        <w:t>【实验测试过程以及结果展示】</w:t>
      </w:r>
    </w:p>
    <w:p w14:paraId="5303350D" w14:textId="6F5DCCBB" w:rsidR="00833C29" w:rsidRDefault="00833C29" w:rsidP="00833C29">
      <w:pPr>
        <w:rPr>
          <w:rFonts w:ascii="宋体" w:hAnsi="宋体" w:hint="eastAsia"/>
          <w:b/>
          <w:szCs w:val="21"/>
        </w:rPr>
      </w:pPr>
      <w:r>
        <w:rPr>
          <w:b/>
          <w:bCs/>
          <w:szCs w:val="21"/>
        </w:rPr>
        <w:tab/>
        <w:t>1.</w:t>
      </w:r>
      <w:r w:rsidRPr="00833C29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在三层交换机</w:t>
      </w:r>
      <w:r>
        <w:rPr>
          <w:rFonts w:ascii="宋体" w:hAnsi="宋体" w:hint="eastAsia"/>
          <w:b/>
          <w:szCs w:val="21"/>
        </w:rPr>
        <w:t>S3550(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)上建立2个VLAN，VLAN 10 和VLAN 20</w:t>
      </w:r>
      <w:r>
        <w:rPr>
          <w:rFonts w:ascii="宋体" w:hAnsi="宋体" w:hint="eastAsia"/>
          <w:b/>
          <w:szCs w:val="21"/>
        </w:rPr>
        <w:t>，并</w:t>
      </w:r>
      <w:r>
        <w:rPr>
          <w:rFonts w:ascii="宋体" w:hAnsi="宋体" w:hint="eastAsia"/>
          <w:b/>
          <w:szCs w:val="21"/>
        </w:rPr>
        <w:t>把PC1和PC2所在的端口，分别放入VLAN10和VLAN20</w:t>
      </w:r>
      <w:r>
        <w:rPr>
          <w:rFonts w:ascii="宋体" w:hAnsi="宋体" w:hint="eastAsia"/>
          <w:b/>
          <w:szCs w:val="21"/>
        </w:rPr>
        <w:t>，如下是三层交换机S</w:t>
      </w:r>
      <w:r>
        <w:rPr>
          <w:rFonts w:ascii="宋体" w:hAnsi="宋体"/>
          <w:b/>
          <w:szCs w:val="21"/>
        </w:rPr>
        <w:t>3</w:t>
      </w:r>
      <w:r>
        <w:rPr>
          <w:rFonts w:ascii="宋体" w:hAnsi="宋体" w:hint="eastAsia"/>
          <w:b/>
          <w:szCs w:val="21"/>
        </w:rPr>
        <w:t>的配置，成功实现了配置</w:t>
      </w:r>
    </w:p>
    <w:p w14:paraId="23D0C4C2" w14:textId="7F72B5CD" w:rsidR="002B610E" w:rsidRPr="00833C29" w:rsidRDefault="00833C29" w:rsidP="00495315">
      <w:pPr>
        <w:rPr>
          <w:rFonts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4353A596" wp14:editId="6C8ECC3F">
            <wp:extent cx="5274310" cy="3112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77F6" w14:textId="26A5E000" w:rsidR="002B610E" w:rsidRDefault="002B610E" w:rsidP="00495315">
      <w:pPr>
        <w:rPr>
          <w:b/>
          <w:bCs/>
          <w:szCs w:val="21"/>
        </w:rPr>
      </w:pPr>
    </w:p>
    <w:p w14:paraId="6E1B9CE1" w14:textId="15CBB3C9" w:rsidR="00833C29" w:rsidRDefault="00833C29" w:rsidP="00833C29">
      <w:pPr>
        <w:rPr>
          <w:rFonts w:ascii="宋体" w:hAnsi="宋体" w:hint="eastAsia"/>
          <w:b/>
          <w:szCs w:val="21"/>
        </w:rPr>
      </w:pPr>
      <w:r>
        <w:rPr>
          <w:b/>
          <w:bCs/>
          <w:szCs w:val="21"/>
        </w:rPr>
        <w:tab/>
        <w:t>2.</w:t>
      </w:r>
      <w:r w:rsidRPr="00833C29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在二层交换机s</w:t>
      </w:r>
      <w:r>
        <w:rPr>
          <w:rFonts w:ascii="宋体" w:hAnsi="宋体"/>
          <w:b/>
          <w:szCs w:val="21"/>
        </w:rPr>
        <w:t>4</w:t>
      </w: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(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)上创建VLAN 10，并将0/5端口划分给VALN10中。在交换机</w:t>
      </w:r>
      <w:proofErr w:type="spellStart"/>
      <w:r>
        <w:rPr>
          <w:rFonts w:ascii="宋体" w:hAnsi="宋体" w:hint="eastAsia"/>
          <w:b/>
          <w:szCs w:val="21"/>
        </w:rPr>
        <w:t>SwitchA</w:t>
      </w:r>
      <w:proofErr w:type="spellEnd"/>
      <w:r>
        <w:rPr>
          <w:rFonts w:ascii="宋体" w:hAnsi="宋体" w:hint="eastAsia"/>
          <w:b/>
          <w:szCs w:val="21"/>
        </w:rPr>
        <w:t>上将与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 xml:space="preserve">相连的端口（假设为0/24端口）定义为tag </w:t>
      </w:r>
      <w:proofErr w:type="spellStart"/>
      <w:r>
        <w:rPr>
          <w:rFonts w:ascii="宋体" w:hAnsi="宋体" w:hint="eastAsia"/>
          <w:b/>
          <w:szCs w:val="21"/>
        </w:rPr>
        <w:t>vlan</w:t>
      </w:r>
      <w:proofErr w:type="spellEnd"/>
      <w:r>
        <w:rPr>
          <w:rFonts w:ascii="宋体" w:hAnsi="宋体" w:hint="eastAsia"/>
          <w:b/>
          <w:szCs w:val="21"/>
        </w:rPr>
        <w:t>模式（trunk模式）。用于与</w:t>
      </w:r>
      <w:proofErr w:type="spellStart"/>
      <w:r>
        <w:rPr>
          <w:rFonts w:ascii="宋体" w:hAnsi="宋体" w:hint="eastAsia"/>
          <w:b/>
          <w:szCs w:val="21"/>
        </w:rPr>
        <w:t>SwitchB</w:t>
      </w:r>
      <w:proofErr w:type="spellEnd"/>
      <w:r>
        <w:rPr>
          <w:rFonts w:ascii="宋体" w:hAnsi="宋体" w:hint="eastAsia"/>
          <w:b/>
          <w:szCs w:val="21"/>
        </w:rPr>
        <w:t>连接。</w:t>
      </w:r>
      <w:r>
        <w:rPr>
          <w:rFonts w:ascii="宋体" w:hAnsi="宋体" w:hint="eastAsia"/>
          <w:b/>
          <w:szCs w:val="21"/>
        </w:rPr>
        <w:t>如图</w:t>
      </w:r>
    </w:p>
    <w:p w14:paraId="448F2C5A" w14:textId="42BCD586" w:rsidR="002B610E" w:rsidRDefault="00833C29" w:rsidP="00495315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C6626EA" wp14:editId="3EBFE9E6">
            <wp:extent cx="5274310" cy="30270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55A9" w14:textId="14DB2863" w:rsidR="00833C29" w:rsidRDefault="00833C29" w:rsidP="00495315">
      <w:pPr>
        <w:rPr>
          <w:b/>
          <w:bCs/>
          <w:szCs w:val="21"/>
        </w:rPr>
      </w:pPr>
    </w:p>
    <w:p w14:paraId="52FC8FD7" w14:textId="47FA7536" w:rsidR="009F7C14" w:rsidRDefault="00833C29" w:rsidP="009F7C14">
      <w:pPr>
        <w:rPr>
          <w:rFonts w:ascii="宋体" w:hAnsi="宋体"/>
          <w:b/>
          <w:szCs w:val="21"/>
        </w:rPr>
      </w:pPr>
      <w:r>
        <w:rPr>
          <w:b/>
          <w:bCs/>
          <w:szCs w:val="21"/>
        </w:rPr>
        <w:tab/>
        <w:t>3.</w:t>
      </w:r>
      <w:r w:rsidR="009F7C14" w:rsidRPr="009F7C14">
        <w:rPr>
          <w:rFonts w:ascii="宋体" w:hAnsi="宋体" w:hint="eastAsia"/>
          <w:b/>
          <w:szCs w:val="21"/>
        </w:rPr>
        <w:t xml:space="preserve"> </w:t>
      </w:r>
      <w:r w:rsidR="009F7C14">
        <w:rPr>
          <w:rFonts w:ascii="宋体" w:hAnsi="宋体" w:hint="eastAsia"/>
          <w:b/>
          <w:szCs w:val="21"/>
        </w:rPr>
        <w:t>设置三层交换机VLAN间通讯。</w:t>
      </w:r>
      <w:r w:rsidR="009F7C14" w:rsidRPr="009F7C14">
        <w:rPr>
          <w:rFonts w:ascii="宋体" w:hAnsi="宋体" w:hint="eastAsia"/>
          <w:b/>
          <w:szCs w:val="21"/>
        </w:rPr>
        <w:t>配置虚拟接口</w:t>
      </w:r>
      <w:r w:rsidR="009F7C14" w:rsidRPr="009F7C14">
        <w:rPr>
          <w:rFonts w:ascii="宋体" w:hAnsi="宋体" w:hint="eastAsia"/>
          <w:b/>
          <w:color w:val="FF0000"/>
          <w:szCs w:val="21"/>
        </w:rPr>
        <w:t>VLAN 10</w:t>
      </w:r>
      <w:r w:rsidR="009F7C14" w:rsidRPr="009F7C14">
        <w:rPr>
          <w:rFonts w:ascii="宋体" w:hAnsi="宋体" w:hint="eastAsia"/>
          <w:b/>
          <w:szCs w:val="21"/>
        </w:rPr>
        <w:t>的地址为192.168.10.254，子网掩码为255.255.255.0。</w:t>
      </w:r>
      <w:r w:rsidR="009F7C14">
        <w:rPr>
          <w:rFonts w:ascii="宋体" w:hAnsi="宋体" w:hint="eastAsia"/>
          <w:b/>
          <w:szCs w:val="21"/>
        </w:rPr>
        <w:t>如图：</w:t>
      </w:r>
    </w:p>
    <w:p w14:paraId="6E6F66C4" w14:textId="57E5DA76" w:rsidR="009F7C14" w:rsidRDefault="009F7C14" w:rsidP="009F7C14">
      <w:pPr>
        <w:rPr>
          <w:rFonts w:ascii="宋体" w:hAnsi="宋体" w:hint="eastAsia"/>
          <w:b/>
          <w:szCs w:val="21"/>
        </w:rPr>
      </w:pPr>
      <w:r>
        <w:rPr>
          <w:noProof/>
        </w:rPr>
        <w:drawing>
          <wp:inline distT="0" distB="0" distL="0" distR="0" wp14:anchorId="7407696F" wp14:editId="52746F7C">
            <wp:extent cx="3941445" cy="4093845"/>
            <wp:effectExtent l="0" t="0" r="1905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1856" w14:textId="7FE7650A" w:rsidR="00833C29" w:rsidRDefault="009F7C14" w:rsidP="0049531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0509A13" wp14:editId="0617D579">
            <wp:extent cx="5274310" cy="7334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0B3E" w14:textId="021D34F1" w:rsidR="009F7C14" w:rsidRDefault="009F7C14" w:rsidP="00495315">
      <w:pPr>
        <w:rPr>
          <w:b/>
          <w:bCs/>
          <w:szCs w:val="21"/>
        </w:rPr>
      </w:pPr>
    </w:p>
    <w:p w14:paraId="3584C3B7" w14:textId="149C4097" w:rsidR="009F7C14" w:rsidRDefault="009F7C14" w:rsidP="00495315">
      <w:pPr>
        <w:rPr>
          <w:rFonts w:ascii="宋体" w:hAnsi="宋体"/>
          <w:b/>
          <w:bCs/>
          <w:szCs w:val="21"/>
        </w:rPr>
      </w:pPr>
      <w:r>
        <w:rPr>
          <w:b/>
          <w:bCs/>
          <w:szCs w:val="21"/>
        </w:rPr>
        <w:tab/>
        <w:t>4.</w:t>
      </w:r>
      <w:r w:rsidRPr="009F7C14">
        <w:rPr>
          <w:b/>
          <w:bCs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设置三层交换机VLAN间通讯。</w:t>
      </w:r>
      <w:r w:rsidRPr="009F7C14">
        <w:rPr>
          <w:rFonts w:ascii="宋体" w:hAnsi="宋体" w:hint="eastAsia"/>
          <w:b/>
          <w:bCs/>
          <w:szCs w:val="21"/>
        </w:rPr>
        <w:t>配置虚拟接口</w:t>
      </w:r>
      <w:r w:rsidRPr="009F7C14">
        <w:rPr>
          <w:rFonts w:ascii="宋体" w:hAnsi="宋体" w:hint="eastAsia"/>
          <w:b/>
          <w:bCs/>
          <w:color w:val="FF0000"/>
          <w:szCs w:val="21"/>
        </w:rPr>
        <w:t xml:space="preserve">VLAN </w:t>
      </w:r>
      <w:r w:rsidRPr="009F7C14">
        <w:rPr>
          <w:rFonts w:ascii="宋体" w:hAnsi="宋体"/>
          <w:b/>
          <w:bCs/>
          <w:color w:val="FF0000"/>
          <w:szCs w:val="21"/>
        </w:rPr>
        <w:t>20</w:t>
      </w:r>
      <w:r w:rsidRPr="009F7C14">
        <w:rPr>
          <w:rFonts w:ascii="宋体" w:hAnsi="宋体" w:hint="eastAsia"/>
          <w:b/>
          <w:bCs/>
          <w:szCs w:val="21"/>
        </w:rPr>
        <w:t>的地址为192.168.10.254，子网掩码为255.255.255.0。</w:t>
      </w:r>
    </w:p>
    <w:p w14:paraId="49669A83" w14:textId="7084B2D0" w:rsidR="009F7C14" w:rsidRDefault="009F7C14" w:rsidP="0049531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9DA4659" wp14:editId="62339915">
            <wp:extent cx="5274310" cy="939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BCE4" w14:textId="7EC3196B" w:rsidR="009F7C14" w:rsidRDefault="009F7C14" w:rsidP="0049531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A75B02B" wp14:editId="5BB478AD">
            <wp:extent cx="3947160" cy="40995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0A98" w14:textId="4C80D537" w:rsidR="009F7C14" w:rsidRDefault="009F7C14" w:rsidP="00495315">
      <w:pPr>
        <w:rPr>
          <w:b/>
          <w:bCs/>
          <w:szCs w:val="21"/>
        </w:rPr>
      </w:pPr>
    </w:p>
    <w:p w14:paraId="05807813" w14:textId="5BF1BBC0" w:rsidR="009F7C14" w:rsidRDefault="009F7C14" w:rsidP="00495315">
      <w:pPr>
        <w:rPr>
          <w:b/>
          <w:bCs/>
          <w:szCs w:val="21"/>
        </w:rPr>
      </w:pPr>
      <w:r>
        <w:rPr>
          <w:b/>
          <w:bCs/>
          <w:szCs w:val="21"/>
        </w:rPr>
        <w:tab/>
        <w:t>5.</w:t>
      </w:r>
      <w:r>
        <w:rPr>
          <w:rFonts w:hint="eastAsia"/>
          <w:b/>
          <w:bCs/>
          <w:szCs w:val="21"/>
        </w:rPr>
        <w:t>检测不同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LAN</w:t>
      </w:r>
      <w:r>
        <w:rPr>
          <w:rFonts w:hint="eastAsia"/>
          <w:b/>
          <w:bCs/>
          <w:szCs w:val="21"/>
        </w:rPr>
        <w:t>下的两台主机是否能通信，两台主机分别接入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LAN10</w:t>
      </w:r>
      <w:r>
        <w:rPr>
          <w:rFonts w:hint="eastAsia"/>
          <w:b/>
          <w:bCs/>
          <w:szCs w:val="21"/>
        </w:rPr>
        <w:t>和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LAN20</w:t>
      </w:r>
      <w:r>
        <w:rPr>
          <w:rFonts w:hint="eastAsia"/>
          <w:b/>
          <w:bCs/>
          <w:szCs w:val="21"/>
        </w:rPr>
        <w:t>，两台主机的</w:t>
      </w:r>
      <w:proofErr w:type="spellStart"/>
      <w:r>
        <w:rPr>
          <w:rFonts w:hint="eastAsia"/>
          <w:b/>
          <w:bCs/>
          <w:szCs w:val="21"/>
        </w:rPr>
        <w:t>ip</w:t>
      </w:r>
      <w:proofErr w:type="spellEnd"/>
      <w:r>
        <w:rPr>
          <w:rFonts w:hint="eastAsia"/>
          <w:b/>
          <w:bCs/>
          <w:szCs w:val="21"/>
        </w:rPr>
        <w:t>地址如</w:t>
      </w: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>.4</w:t>
      </w:r>
      <w:r>
        <w:rPr>
          <w:rFonts w:hint="eastAsia"/>
          <w:b/>
          <w:bCs/>
          <w:szCs w:val="21"/>
        </w:rPr>
        <w:t>所示，实验结果成功实现了不同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LAN</w:t>
      </w:r>
      <w:r>
        <w:rPr>
          <w:rFonts w:hint="eastAsia"/>
          <w:b/>
          <w:bCs/>
          <w:szCs w:val="21"/>
        </w:rPr>
        <w:t>下的跨</w:t>
      </w:r>
      <w:r>
        <w:rPr>
          <w:rFonts w:hint="eastAsia"/>
          <w:b/>
          <w:bCs/>
          <w:szCs w:val="21"/>
        </w:rPr>
        <w:t>V</w:t>
      </w:r>
      <w:r>
        <w:rPr>
          <w:b/>
          <w:bCs/>
          <w:szCs w:val="21"/>
        </w:rPr>
        <w:t>LAN</w:t>
      </w:r>
      <w:r>
        <w:rPr>
          <w:rFonts w:hint="eastAsia"/>
          <w:b/>
          <w:bCs/>
          <w:szCs w:val="21"/>
        </w:rPr>
        <w:t>通信，实验成功</w:t>
      </w:r>
    </w:p>
    <w:p w14:paraId="7EBCE960" w14:textId="390C4795" w:rsidR="009F7C14" w:rsidRDefault="009F7C14" w:rsidP="00495315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DD46E14" wp14:editId="14B828A3">
            <wp:extent cx="5274310" cy="1964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F3F3" w14:textId="44F51272" w:rsidR="009F7C14" w:rsidRDefault="009F7C14" w:rsidP="00495315">
      <w:pPr>
        <w:rPr>
          <w:b/>
          <w:bCs/>
          <w:szCs w:val="21"/>
        </w:rPr>
      </w:pPr>
    </w:p>
    <w:p w14:paraId="08D1882B" w14:textId="77777777" w:rsidR="009F7C14" w:rsidRPr="009F7C14" w:rsidRDefault="009F7C14" w:rsidP="00495315">
      <w:pPr>
        <w:rPr>
          <w:rFonts w:hint="eastAsia"/>
          <w:b/>
          <w:bCs/>
          <w:szCs w:val="21"/>
        </w:rPr>
      </w:pPr>
    </w:p>
    <w:p w14:paraId="38E33D5D" w14:textId="124409AA" w:rsidR="002B610E" w:rsidRDefault="002B610E" w:rsidP="00495315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5</w:t>
      </w:r>
      <w:r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【实验总结】</w:t>
      </w:r>
    </w:p>
    <w:p w14:paraId="573380EB" w14:textId="6AB233BB" w:rsidR="000F50EF" w:rsidRDefault="000F50EF" w:rsidP="00495315">
      <w:pPr>
        <w:rPr>
          <w:szCs w:val="21"/>
        </w:rPr>
      </w:pPr>
      <w:r>
        <w:rPr>
          <w:b/>
          <w:bCs/>
          <w:szCs w:val="21"/>
        </w:rPr>
        <w:tab/>
      </w:r>
      <w:r w:rsidRPr="000F50EF">
        <w:rPr>
          <w:rFonts w:hint="eastAsia"/>
          <w:szCs w:val="21"/>
        </w:rPr>
        <w:t>本次实验在上一次实验的基础上去实现不同</w:t>
      </w:r>
      <w:r w:rsidRPr="000F50EF">
        <w:rPr>
          <w:rFonts w:hint="eastAsia"/>
          <w:szCs w:val="21"/>
        </w:rPr>
        <w:t>V</w:t>
      </w:r>
      <w:r w:rsidRPr="000F50EF">
        <w:rPr>
          <w:szCs w:val="21"/>
        </w:rPr>
        <w:t>LAN</w:t>
      </w:r>
      <w:r w:rsidRPr="000F50EF">
        <w:rPr>
          <w:rFonts w:hint="eastAsia"/>
          <w:szCs w:val="21"/>
        </w:rPr>
        <w:t>之间的通信，通过本次实验，我对利用三层交换机和二层交换机以期实现</w:t>
      </w:r>
      <w:r w:rsidRPr="000F50EF">
        <w:rPr>
          <w:rFonts w:hint="eastAsia"/>
          <w:szCs w:val="21"/>
        </w:rPr>
        <w:t>V</w:t>
      </w:r>
      <w:r w:rsidRPr="000F50EF">
        <w:rPr>
          <w:szCs w:val="21"/>
        </w:rPr>
        <w:t>LAN</w:t>
      </w:r>
      <w:r w:rsidRPr="000F50EF">
        <w:rPr>
          <w:rFonts w:hint="eastAsia"/>
          <w:szCs w:val="21"/>
        </w:rPr>
        <w:t>通信原理有了深刻的认识和体会，</w:t>
      </w:r>
      <w:r w:rsidRPr="000F50EF">
        <w:rPr>
          <w:rFonts w:hint="eastAsia"/>
          <w:szCs w:val="21"/>
        </w:rPr>
        <w:t>了解</w:t>
      </w:r>
      <w:r>
        <w:rPr>
          <w:rFonts w:hint="eastAsia"/>
          <w:szCs w:val="21"/>
        </w:rPr>
        <w:t>了</w:t>
      </w:r>
      <w:r w:rsidRPr="000F50EF">
        <w:rPr>
          <w:szCs w:val="21"/>
        </w:rPr>
        <w:t xml:space="preserve">VLAN </w:t>
      </w:r>
      <w:r w:rsidRPr="000F50EF">
        <w:rPr>
          <w:rFonts w:hint="eastAsia"/>
          <w:szCs w:val="21"/>
        </w:rPr>
        <w:t>之间的通信过程与实现方式</w:t>
      </w:r>
      <w:r>
        <w:rPr>
          <w:rFonts w:hint="eastAsia"/>
          <w:szCs w:val="21"/>
        </w:rPr>
        <w:t>，</w:t>
      </w:r>
      <w:r w:rsidRPr="000F50EF">
        <w:rPr>
          <w:rFonts w:hint="eastAsia"/>
          <w:szCs w:val="21"/>
        </w:rPr>
        <w:t>熟悉三层交换和路由器实现</w:t>
      </w:r>
      <w:r w:rsidRPr="000F50EF">
        <w:rPr>
          <w:szCs w:val="21"/>
        </w:rPr>
        <w:t>VLAN</w:t>
      </w:r>
      <w:r w:rsidRPr="000F50EF">
        <w:rPr>
          <w:rFonts w:hint="eastAsia"/>
          <w:szCs w:val="21"/>
        </w:rPr>
        <w:t>之间通信的配置与实现</w:t>
      </w:r>
      <w:r>
        <w:rPr>
          <w:rFonts w:hint="eastAsia"/>
          <w:szCs w:val="21"/>
        </w:rPr>
        <w:t>。成功实现了</w:t>
      </w:r>
      <w:r w:rsidR="007D6BCB" w:rsidRPr="007D6BCB">
        <w:rPr>
          <w:rFonts w:hint="eastAsia"/>
          <w:szCs w:val="21"/>
        </w:rPr>
        <w:t>在三层交换机上创建</w:t>
      </w:r>
      <w:r w:rsidR="007D6BCB" w:rsidRPr="007D6BCB">
        <w:rPr>
          <w:szCs w:val="21"/>
        </w:rPr>
        <w:t>VLAN</w:t>
      </w:r>
      <w:r w:rsidR="007D6BCB" w:rsidRPr="007D6BCB">
        <w:rPr>
          <w:rFonts w:hint="eastAsia"/>
          <w:szCs w:val="21"/>
        </w:rPr>
        <w:t>，给</w:t>
      </w:r>
      <w:r w:rsidR="007D6BCB" w:rsidRPr="007D6BCB">
        <w:rPr>
          <w:szCs w:val="21"/>
        </w:rPr>
        <w:t>VLAN</w:t>
      </w:r>
      <w:r w:rsidR="007D6BCB" w:rsidRPr="007D6BCB">
        <w:rPr>
          <w:rFonts w:hint="eastAsia"/>
          <w:szCs w:val="21"/>
        </w:rPr>
        <w:t>分配</w:t>
      </w:r>
      <w:r w:rsidR="007D6BCB" w:rsidRPr="007D6BCB">
        <w:rPr>
          <w:szCs w:val="21"/>
        </w:rPr>
        <w:t>IP</w:t>
      </w:r>
      <w:r w:rsidR="007D6BCB" w:rsidRPr="007D6BCB">
        <w:rPr>
          <w:rFonts w:hint="eastAsia"/>
          <w:szCs w:val="21"/>
        </w:rPr>
        <w:t>地址，向</w:t>
      </w:r>
      <w:r w:rsidR="007D6BCB" w:rsidRPr="007D6BCB">
        <w:rPr>
          <w:szCs w:val="21"/>
        </w:rPr>
        <w:t>VLAN</w:t>
      </w:r>
      <w:r w:rsidR="007D6BCB" w:rsidRPr="007D6BCB">
        <w:rPr>
          <w:rFonts w:hint="eastAsia"/>
          <w:szCs w:val="21"/>
        </w:rPr>
        <w:t>中添加交换机端口，并激活路由选择协议的操作</w:t>
      </w:r>
      <w:r w:rsidR="007D6BCB">
        <w:rPr>
          <w:rFonts w:hint="eastAsia"/>
          <w:szCs w:val="21"/>
        </w:rPr>
        <w:t>，最后实现可跨</w:t>
      </w:r>
      <w:r w:rsidR="007D6BCB">
        <w:rPr>
          <w:rFonts w:hint="eastAsia"/>
          <w:szCs w:val="21"/>
        </w:rPr>
        <w:t>V</w:t>
      </w:r>
      <w:r w:rsidR="007D6BCB">
        <w:rPr>
          <w:szCs w:val="21"/>
        </w:rPr>
        <w:t>LAN</w:t>
      </w:r>
      <w:r w:rsidR="007D6BCB">
        <w:rPr>
          <w:rFonts w:hint="eastAsia"/>
          <w:szCs w:val="21"/>
        </w:rPr>
        <w:t>通信。</w:t>
      </w:r>
    </w:p>
    <w:p w14:paraId="51778D23" w14:textId="77777777" w:rsidR="007D6BCB" w:rsidRPr="000F50EF" w:rsidRDefault="007D6BCB" w:rsidP="00495315">
      <w:pPr>
        <w:rPr>
          <w:rFonts w:hint="eastAsia"/>
          <w:szCs w:val="21"/>
        </w:rPr>
      </w:pPr>
    </w:p>
    <w:p w14:paraId="64643E2C" w14:textId="3EA31AB3" w:rsidR="00495315" w:rsidRPr="000F50EF" w:rsidRDefault="000F50EF" w:rsidP="00E67367">
      <w:pPr>
        <w:rPr>
          <w:rFonts w:ascii="宋体" w:hAnsi="宋体" w:hint="eastAsia"/>
          <w:sz w:val="24"/>
        </w:rPr>
      </w:pPr>
      <w:r w:rsidRPr="000F50EF">
        <w:rPr>
          <w:rFonts w:ascii="宋体" w:hAnsi="宋体"/>
          <w:sz w:val="24"/>
        </w:rPr>
        <w:tab/>
      </w:r>
    </w:p>
    <w:p w14:paraId="71BF0900" w14:textId="7794D6C1" w:rsidR="002B610E" w:rsidRPr="00495315" w:rsidRDefault="002B610E" w:rsidP="00E67367">
      <w:pPr>
        <w:rPr>
          <w:rFonts w:ascii="宋体" w:hAnsi="宋体" w:hint="eastAsia"/>
          <w:b/>
          <w:bCs/>
          <w:sz w:val="24"/>
        </w:rPr>
      </w:pPr>
    </w:p>
    <w:sectPr w:rsidR="002B610E" w:rsidRPr="00495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JIU JIU" w:date="2021-10-31T20:13:00Z" w:initials="JJ">
    <w:p w14:paraId="67302DFE" w14:textId="3E615818" w:rsidR="00495315" w:rsidRDefault="00495315">
      <w:pPr>
        <w:pStyle w:val="a4"/>
      </w:pPr>
      <w:r>
        <w:rPr>
          <w:rStyle w:val="a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302DF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97770" w16cex:dateUtc="2021-10-31T12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302DFE" w16cid:durableId="252977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 w15:restartNumberingAfterBreak="0">
    <w:nsid w:val="00000015"/>
    <w:multiLevelType w:val="singleLevel"/>
    <w:tmpl w:val="00000015"/>
    <w:lvl w:ilvl="0">
      <w:start w:val="1"/>
      <w:numFmt w:val="decimal"/>
      <w:suff w:val="nothing"/>
      <w:lvlText w:val="%1．"/>
      <w:lvlJc w:val="left"/>
      <w:pPr>
        <w:ind w:left="-400" w:firstLine="400"/>
      </w:pPr>
      <w:rPr>
        <w:rFonts w:hint="default"/>
      </w:rPr>
    </w:lvl>
  </w:abstractNum>
  <w:abstractNum w:abstractNumId="3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IU JIU">
    <w15:presenceInfo w15:providerId="Windows Live" w15:userId="e9c7b8cc24275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FC5"/>
    <w:rsid w:val="00045B1F"/>
    <w:rsid w:val="000F50EF"/>
    <w:rsid w:val="0024764F"/>
    <w:rsid w:val="002A35E1"/>
    <w:rsid w:val="002B610E"/>
    <w:rsid w:val="00330447"/>
    <w:rsid w:val="003F513B"/>
    <w:rsid w:val="004253AA"/>
    <w:rsid w:val="00495315"/>
    <w:rsid w:val="0054132B"/>
    <w:rsid w:val="0067059F"/>
    <w:rsid w:val="00720377"/>
    <w:rsid w:val="00774FC5"/>
    <w:rsid w:val="00793DF5"/>
    <w:rsid w:val="007B01F2"/>
    <w:rsid w:val="007D6BCB"/>
    <w:rsid w:val="00833C29"/>
    <w:rsid w:val="0088478E"/>
    <w:rsid w:val="008F42D5"/>
    <w:rsid w:val="00987269"/>
    <w:rsid w:val="009A2751"/>
    <w:rsid w:val="009F7C14"/>
    <w:rsid w:val="00AA371C"/>
    <w:rsid w:val="00C04838"/>
    <w:rsid w:val="00DC0FE9"/>
    <w:rsid w:val="00E53CE5"/>
    <w:rsid w:val="00E64A2B"/>
    <w:rsid w:val="00E67367"/>
    <w:rsid w:val="00F14952"/>
    <w:rsid w:val="00F5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CEF4"/>
  <w15:chartTrackingRefBased/>
  <w15:docId w15:val="{99626DBF-4403-4809-B2C9-B57C92F9E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C1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95315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95315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95315"/>
    <w:rPr>
      <w:rFonts w:ascii="Times New Roman" w:eastAsia="宋体" w:hAnsi="Times New Roman" w:cs="Times New Roman"/>
      <w:szCs w:val="24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495315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95315"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15</Pages>
  <Words>1082</Words>
  <Characters>6168</Characters>
  <Application>Microsoft Office Word</Application>
  <DocSecurity>0</DocSecurity>
  <Lines>51</Lines>
  <Paragraphs>14</Paragraphs>
  <ScaleCrop>false</ScaleCrop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 JIU</dc:creator>
  <cp:keywords/>
  <dc:description/>
  <cp:lastModifiedBy>JIU JIU</cp:lastModifiedBy>
  <cp:revision>5</cp:revision>
  <dcterms:created xsi:type="dcterms:W3CDTF">2021-10-31T08:55:00Z</dcterms:created>
  <dcterms:modified xsi:type="dcterms:W3CDTF">2021-10-31T12:44:00Z</dcterms:modified>
</cp:coreProperties>
</file>
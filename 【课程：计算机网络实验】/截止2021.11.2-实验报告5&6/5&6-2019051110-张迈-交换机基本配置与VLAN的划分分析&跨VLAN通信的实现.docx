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66F23" w14:textId="77777777" w:rsidR="00F5362D" w:rsidRDefault="00FB4A09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224238C1" w14:textId="77777777" w:rsidR="00F5362D" w:rsidRDefault="00FB4A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61880FF0" w14:textId="77777777" w:rsidR="00F5362D" w:rsidRDefault="00FB4A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交换机基本配置与</w:t>
      </w:r>
      <w:r>
        <w:rPr>
          <w:rFonts w:eastAsia="楷体_GB2312" w:hint="eastAsia"/>
          <w:sz w:val="28"/>
          <w:szCs w:val="28"/>
          <w:u w:val="single"/>
        </w:rPr>
        <w:t>VLAN</w:t>
      </w:r>
      <w:r>
        <w:rPr>
          <w:rFonts w:eastAsia="楷体_GB2312" w:hint="eastAsia"/>
          <w:sz w:val="28"/>
          <w:szCs w:val="28"/>
          <w:u w:val="single"/>
        </w:rPr>
        <w:t>的划分以及跨</w:t>
      </w:r>
      <w:r>
        <w:rPr>
          <w:rFonts w:eastAsia="楷体_GB2312" w:hint="eastAsia"/>
          <w:sz w:val="28"/>
          <w:szCs w:val="28"/>
          <w:u w:val="single"/>
        </w:rPr>
        <w:t>VLAN</w:t>
      </w:r>
      <w:r>
        <w:rPr>
          <w:rFonts w:eastAsia="楷体_GB2312" w:hint="eastAsia"/>
          <w:sz w:val="28"/>
          <w:szCs w:val="28"/>
          <w:u w:val="single"/>
        </w:rPr>
        <w:t>通信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3BD8637F" w14:textId="77777777" w:rsidR="00F5362D" w:rsidRDefault="00FB4A0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05&amp;06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776DDBE5" w14:textId="247A0500" w:rsidR="00F5362D" w:rsidRDefault="00FB4A0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 w:rsidR="00F35A8B">
        <w:rPr>
          <w:rFonts w:eastAsia="楷体_GB2312" w:hint="eastAsia"/>
          <w:sz w:val="28"/>
          <w:szCs w:val="28"/>
          <w:u w:val="single"/>
        </w:rPr>
        <w:t>张迈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  20190511</w:t>
      </w:r>
      <w:r w:rsidR="00F35A8B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4C99DB73" w14:textId="77777777" w:rsidR="00F5362D" w:rsidRDefault="00FB4A09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 w14:paraId="45849CF9" w14:textId="77777777" w:rsidR="00F5362D" w:rsidRDefault="00FB4A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26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 w14:paraId="0B86E044" w14:textId="77777777" w:rsidR="00F5362D" w:rsidRDefault="00F5362D">
      <w:pPr>
        <w:spacing w:line="420" w:lineRule="exact"/>
        <w:rPr>
          <w:rFonts w:eastAsia="楷体_GB2312"/>
          <w:sz w:val="28"/>
          <w:szCs w:val="28"/>
          <w:u w:val="single"/>
        </w:rPr>
      </w:pPr>
    </w:p>
    <w:p w14:paraId="50564215" w14:textId="77777777" w:rsidR="00F5362D" w:rsidRDefault="00FB4A09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实验目的</w:t>
      </w:r>
    </w:p>
    <w:p w14:paraId="1831EE02" w14:textId="77777777" w:rsidR="00F5362D" w:rsidRDefault="00FB4A09"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了解交换机的配置方式</w:t>
      </w:r>
    </w:p>
    <w:p w14:paraId="4E84760D" w14:textId="77777777" w:rsidR="00F5362D" w:rsidRDefault="00FB4A09"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掌握交换机命令行各种操作模式的区别以及模式之间的切换。</w:t>
      </w:r>
    </w:p>
    <w:p w14:paraId="4AB1BAD2" w14:textId="77777777" w:rsidR="00F5362D" w:rsidRDefault="00FB4A09"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查询交换机系统和配置信息，掌握当前交换机的工作转状态。</w:t>
      </w:r>
    </w:p>
    <w:p w14:paraId="1F58EBEC" w14:textId="77777777" w:rsidR="00F5362D" w:rsidRDefault="00FB4A09"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理解基于交换机端口的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划分。</w:t>
      </w:r>
    </w:p>
    <w:p w14:paraId="315F8A36" w14:textId="77777777" w:rsidR="00F5362D" w:rsidRDefault="00FB4A09">
      <w:pPr>
        <w:pStyle w:val="a5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了解</w:t>
      </w:r>
      <w:r>
        <w:rPr>
          <w:rFonts w:ascii="宋体" w:hAnsi="宋体" w:hint="eastAsia"/>
          <w:color w:val="000000"/>
          <w:sz w:val="24"/>
        </w:rPr>
        <w:t xml:space="preserve">VLAN </w:t>
      </w:r>
      <w:r>
        <w:rPr>
          <w:rFonts w:ascii="宋体" w:hAnsi="宋体" w:hint="eastAsia"/>
          <w:color w:val="000000"/>
          <w:sz w:val="24"/>
        </w:rPr>
        <w:t>之间的通信过程与实现方式。</w:t>
      </w:r>
    </w:p>
    <w:p w14:paraId="39460C6A" w14:textId="77777777" w:rsidR="00F5362D" w:rsidRDefault="00FB4A09">
      <w:pPr>
        <w:pStyle w:val="a5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熟悉三层交换和路由器实现</w:t>
      </w:r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之间通信的配置与实现</w:t>
      </w:r>
    </w:p>
    <w:p w14:paraId="4F570D55" w14:textId="77777777" w:rsidR="00F5362D" w:rsidRDefault="00FB4A09">
      <w:pPr>
        <w:numPr>
          <w:ilvl w:val="0"/>
          <w:numId w:val="1"/>
        </w:numPr>
        <w:rPr>
          <w:rFonts w:ascii="宋体" w:hAnsi="宋体"/>
          <w:b/>
          <w:bCs/>
          <w:color w:val="000000"/>
          <w:sz w:val="28"/>
          <w:szCs w:val="28"/>
        </w:rPr>
      </w:pPr>
      <w:r>
        <w:rPr>
          <w:rFonts w:ascii="宋体" w:hAnsi="宋体" w:hint="eastAsia"/>
          <w:b/>
          <w:bCs/>
          <w:color w:val="000000"/>
          <w:sz w:val="28"/>
          <w:szCs w:val="28"/>
        </w:rPr>
        <w:t>实验内容</w:t>
      </w:r>
    </w:p>
    <w:p w14:paraId="59A75303" w14:textId="77777777" w:rsidR="00F5362D" w:rsidRDefault="00FB4A09"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命令行下交换机各种模式切换。</w:t>
      </w:r>
    </w:p>
    <w:p w14:paraId="032891D4" w14:textId="77777777" w:rsidR="00F5362D" w:rsidRDefault="00FB4A09"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查看并熟悉交换机的配置信息。</w:t>
      </w:r>
    </w:p>
    <w:p w14:paraId="466F2F88" w14:textId="77777777" w:rsidR="00F5362D" w:rsidRDefault="00FB4A09"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用命令行方式在（同一台和不同交换机两种环境）交换机上配置（不同的）</w:t>
      </w:r>
      <w:r>
        <w:rPr>
          <w:rFonts w:ascii="宋体" w:hAnsi="宋体"/>
          <w:sz w:val="24"/>
        </w:rPr>
        <w:t>VLAN</w:t>
      </w:r>
      <w:r>
        <w:rPr>
          <w:rFonts w:ascii="宋体" w:hAnsi="宋体" w:hint="eastAsia"/>
          <w:sz w:val="24"/>
        </w:rPr>
        <w:t>。</w:t>
      </w:r>
    </w:p>
    <w:p w14:paraId="327F531E" w14:textId="77777777" w:rsidR="00F5362D" w:rsidRDefault="00FB4A09"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在两个交换机上配置</w:t>
      </w:r>
      <w:r>
        <w:rPr>
          <w:rFonts w:ascii="宋体" w:hAnsi="宋体" w:hint="eastAsia"/>
          <w:sz w:val="24"/>
        </w:rPr>
        <w:t>TRUNK</w:t>
      </w:r>
      <w:r>
        <w:rPr>
          <w:rFonts w:ascii="宋体" w:hAnsi="宋体" w:hint="eastAsia"/>
          <w:sz w:val="24"/>
        </w:rPr>
        <w:t>。</w:t>
      </w:r>
    </w:p>
    <w:p w14:paraId="59A48727" w14:textId="77777777" w:rsidR="00F5362D" w:rsidRDefault="00FB4A09"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sz w:val="24"/>
        </w:rPr>
        <w:t>测试同一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的用户可以通信，而不同的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的用户不能直接通信。</w:t>
      </w:r>
    </w:p>
    <w:p w14:paraId="17E1DA88" w14:textId="77777777" w:rsidR="00F5362D" w:rsidRDefault="00FB4A09"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通过三层交换机实现</w:t>
      </w:r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间互相通信。</w:t>
      </w:r>
    </w:p>
    <w:p w14:paraId="4E895472" w14:textId="77777777" w:rsidR="00F5362D" w:rsidRDefault="00FB4A09"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在三层交换机上创建</w:t>
      </w:r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，给</w:t>
      </w:r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分配</w:t>
      </w:r>
      <w:r>
        <w:rPr>
          <w:rFonts w:ascii="宋体" w:hAnsi="宋体" w:hint="eastAsia"/>
          <w:color w:val="000000"/>
          <w:sz w:val="24"/>
        </w:rPr>
        <w:t>IP</w:t>
      </w:r>
      <w:r>
        <w:rPr>
          <w:rFonts w:ascii="宋体" w:hAnsi="宋体" w:hint="eastAsia"/>
          <w:color w:val="000000"/>
          <w:sz w:val="24"/>
        </w:rPr>
        <w:t>地址，向</w:t>
      </w:r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中添加交换机端口，并激活路由选择协议的操作。</w:t>
      </w:r>
    </w:p>
    <w:p w14:paraId="0579665F" w14:textId="77777777" w:rsidR="00F5362D" w:rsidRDefault="00FB4A09"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在两层交换机</w:t>
      </w:r>
      <w:proofErr w:type="gramStart"/>
      <w:r>
        <w:rPr>
          <w:rFonts w:ascii="宋体" w:hAnsi="宋体" w:hint="eastAsia"/>
          <w:color w:val="000000"/>
          <w:sz w:val="24"/>
        </w:rPr>
        <w:t>间创建</w:t>
      </w:r>
      <w:proofErr w:type="gramEnd"/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，向</w:t>
      </w:r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中添加交换机端口，配置</w:t>
      </w:r>
      <w:r>
        <w:rPr>
          <w:rFonts w:ascii="宋体" w:hAnsi="宋体" w:hint="eastAsia"/>
          <w:color w:val="000000"/>
          <w:sz w:val="24"/>
        </w:rPr>
        <w:t>Trunk</w:t>
      </w:r>
      <w:r>
        <w:rPr>
          <w:rFonts w:ascii="宋体" w:hAnsi="宋体" w:hint="eastAsia"/>
          <w:color w:val="000000"/>
          <w:sz w:val="24"/>
        </w:rPr>
        <w:t>端口</w:t>
      </w:r>
    </w:p>
    <w:p w14:paraId="1D58EC88" w14:textId="77777777" w:rsidR="00F5362D" w:rsidRDefault="00FB4A09"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在路由器上创建子接口，设置包封装格式，并激活路由选择协议的操作</w:t>
      </w:r>
    </w:p>
    <w:p w14:paraId="7776E2B6" w14:textId="77777777" w:rsidR="00F5362D" w:rsidRDefault="00FB4A09"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测试不同</w:t>
      </w:r>
      <w:r>
        <w:rPr>
          <w:rFonts w:ascii="宋体" w:hAnsi="宋体" w:hint="eastAsia"/>
          <w:color w:val="000000"/>
          <w:sz w:val="24"/>
        </w:rPr>
        <w:t>VLAN</w:t>
      </w:r>
      <w:r>
        <w:rPr>
          <w:rFonts w:ascii="宋体" w:hAnsi="宋体" w:hint="eastAsia"/>
          <w:color w:val="000000"/>
          <w:sz w:val="24"/>
        </w:rPr>
        <w:t>间通信。</w:t>
      </w:r>
    </w:p>
    <w:p w14:paraId="26E460FF" w14:textId="77777777" w:rsidR="00F5362D" w:rsidRDefault="00FB4A09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实验器件、仪器和设</w:t>
      </w:r>
      <w:r>
        <w:rPr>
          <w:rFonts w:ascii="宋体" w:hAnsi="宋体" w:hint="eastAsia"/>
          <w:b/>
          <w:bCs/>
          <w:sz w:val="28"/>
          <w:szCs w:val="28"/>
        </w:rPr>
        <w:t>备</w:t>
      </w:r>
    </w:p>
    <w:p w14:paraId="2269DA4D" w14:textId="77777777" w:rsidR="00F5362D" w:rsidRDefault="00FB4A09">
      <w:pPr>
        <w:numPr>
          <w:ilvl w:val="1"/>
          <w:numId w:val="1"/>
        </w:numPr>
        <w:tabs>
          <w:tab w:val="left" w:pos="1440"/>
        </w:tabs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实验五：</w:t>
      </w:r>
    </w:p>
    <w:p w14:paraId="51E87046" w14:textId="77777777" w:rsidR="00F5362D" w:rsidRDefault="00FB4A09">
      <w:pPr>
        <w:tabs>
          <w:tab w:val="left" w:pos="1440"/>
        </w:tabs>
        <w:ind w:left="840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：两台交换机（二层），三台</w:t>
      </w:r>
      <w:r>
        <w:rPr>
          <w:rFonts w:ascii="宋体" w:hAnsi="宋体" w:hint="eastAsia"/>
          <w:bCs/>
          <w:szCs w:val="21"/>
        </w:rPr>
        <w:t>PC</w:t>
      </w:r>
      <w:r>
        <w:rPr>
          <w:rFonts w:ascii="宋体" w:hAnsi="宋体" w:hint="eastAsia"/>
          <w:bCs/>
          <w:szCs w:val="21"/>
        </w:rPr>
        <w:t>机。</w:t>
      </w:r>
    </w:p>
    <w:p w14:paraId="5D27FF06" w14:textId="77777777" w:rsidR="00F5362D" w:rsidRDefault="00FB4A09">
      <w:pPr>
        <w:tabs>
          <w:tab w:val="left" w:pos="1440"/>
        </w:tabs>
        <w:ind w:left="840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626F81F6" w14:textId="77777777" w:rsidR="00F5362D" w:rsidRDefault="00FB4A09"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mc:AlternateContent>
          <mc:Choice Requires="wpg">
            <w:drawing>
              <wp:inline distT="0" distB="0" distL="0" distR="0" wp14:anchorId="13BF12D5" wp14:editId="24422602">
                <wp:extent cx="4800600" cy="1981200"/>
                <wp:effectExtent l="0" t="0" r="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21" name="图片 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直线 9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文本框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FE5B53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6" name="文本框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88E476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68"/>
                            <a:ext cx="126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247E96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直线 17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0" y="936"/>
                            <a:ext cx="10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" y="2496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文本框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91A14F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3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468"/>
                            <a:ext cx="1226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8115A6A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4" name="文本框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0B8EF3" w14:textId="77777777" w:rsidR="00F5362D" w:rsidRDefault="00FB4A0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文本框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93C0A5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文本框 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8F8CEF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6BE194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文本框 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50F025" w14:textId="77777777" w:rsidR="00F5362D" w:rsidRDefault="00FB4A0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E7E127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707165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17F6B8" w14:textId="77777777" w:rsidR="00F5362D" w:rsidRDefault="00FB4A0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BF12D5" id="组合 20" o:spid="_x0000_s1026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">
                <v:rect id="图片 8" o:spid="_x0000_s1027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" filled="f" stroked="f">
                  <o:lock v:ext="edit" aspectratio="t" text="t"/>
                </v:rect>
                <v:line id="直线 9" o:spid="_x0000_s1028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9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">
                  <v:imagedata r:id="rId10" o:title=""/>
                </v:shape>
                <v:shape id="图片 11" o:spid="_x0000_s1030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" o:spid="_x0000_s1031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" filled="f" stroked="f">
                  <v:textbox inset="2.18439mm,1.0922mm,2.18439mm,1.0922mm">
                    <w:txbxContent>
                      <w:p w14:paraId="7BFE5B53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3" o:spid="_x0000_s1032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" filled="f" stroked="f">
                  <v:textbox inset="2.18439mm,1.0922mm,2.18439mm,1.0922mm">
                    <w:txbxContent>
                      <w:p w14:paraId="4488E476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4" o:spid="_x0000_s1033" type="#_x0000_t202" style="position:absolute;left:1980;top:468;width:126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" filled="f" stroked="f">
                  <v:textbox inset="2.18439mm,1.0922mm,2.18439mm,1.0922mm">
                    <w:txbxContent>
                      <w:p w14:paraId="79247E96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</w:rPr>
                          <w:t>SwitchA</w:t>
                        </w:r>
                        <w:proofErr w:type="spellEnd"/>
                      </w:p>
                    </w:txbxContent>
                  </v:textbox>
                </v:shape>
                <v:shape id="图片 16" o:spid="_x0000_s1034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">
                  <v:imagedata r:id="rId11" o:title=""/>
                </v:shape>
                <v:line id="直线 17" o:spid="_x0000_s1035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" strokecolor="#09c" strokeweight="2pt">
                  <v:shadow on="t" color="black" offset="1pt,1pt"/>
                </v:line>
                <v:shape id="图片 18" o:spid="_x0000_s1036" type="#_x0000_t75" style="position:absolute;left:1980;top:936;width:108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">
                  <v:imagedata r:id="rId11" o:title=""/>
                </v:shape>
                <v:shape id="图片 19" o:spid="_x0000_s1037" type="#_x0000_t75" style="position:absolute;left:540;top:2496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">
                  <v:imagedata r:id="rId10" o:title=""/>
                </v:shape>
                <v:shape id="文本框 15" o:spid="_x0000_s1038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" filled="f" stroked="f">
                  <v:textbox inset="2.18439mm,1.0922mm,2.18439mm,1.0922mm">
                    <w:txbxContent>
                      <w:p w14:paraId="4B91A14F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20" o:spid="_x0000_s1039" type="#_x0000_t202" style="position:absolute;left:4140;top:468;width:1226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" filled="f" stroked="f">
                  <v:textbox inset="2.18439mm,1.0922mm,2.18439mm,1.0922mm">
                    <w:txbxContent>
                      <w:p w14:paraId="18115A6A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Cs w:val="21"/>
                          </w:rPr>
                          <w:t>SwitchB</w:t>
                        </w:r>
                        <w:proofErr w:type="spellEnd"/>
                      </w:p>
                    </w:txbxContent>
                  </v:textbox>
                </v:shape>
                <v:shape id="文本框 21" o:spid="_x0000_s1040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120B8EF3" w14:textId="77777777" w:rsidR="00F5362D" w:rsidRDefault="00FB4A09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22" o:spid="_x0000_s1041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6B93C0A5" w14:textId="77777777" w:rsidR="00F5362D" w:rsidRDefault="00FB4A09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3" o:spid="_x0000_s1042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5A8F8CEF" w14:textId="77777777" w:rsidR="00F5362D" w:rsidRDefault="00FB4A09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4" o:spid="_x0000_s1043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3D6BE194" w14:textId="77777777" w:rsidR="00F5362D" w:rsidRDefault="00FB4A09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5" o:spid="_x0000_s1044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6650F025" w14:textId="77777777" w:rsidR="00F5362D" w:rsidRDefault="00FB4A09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26" o:spid="_x0000_s1045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54E7E127" w14:textId="77777777" w:rsidR="00F5362D" w:rsidRDefault="00FB4A09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7" o:spid="_x0000_s1046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71707165" w14:textId="77777777" w:rsidR="00F5362D" w:rsidRDefault="00FB4A09"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28" o:spid="_x0000_s1047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0517F6B8" w14:textId="77777777" w:rsidR="00F5362D" w:rsidRDefault="00FB4A09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D9B313" w14:textId="77777777" w:rsidR="00F5362D" w:rsidRDefault="00F5362D"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</w:p>
    <w:p w14:paraId="3CB7D1A5" w14:textId="77777777" w:rsidR="00F5362D" w:rsidRDefault="00FB4A09">
      <w:pPr>
        <w:pStyle w:val="a5"/>
        <w:numPr>
          <w:ilvl w:val="1"/>
          <w:numId w:val="1"/>
        </w:numPr>
        <w:ind w:firstLineChars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实验六：</w:t>
      </w:r>
    </w:p>
    <w:p w14:paraId="72F27696" w14:textId="77777777" w:rsidR="00F5362D" w:rsidRDefault="00FB4A09">
      <w:pPr>
        <w:pStyle w:val="a5"/>
        <w:numPr>
          <w:ilvl w:val="0"/>
          <w:numId w:val="5"/>
        </w:numPr>
        <w:ind w:left="420" w:firstLine="48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三层交换机：</w:t>
      </w:r>
    </w:p>
    <w:p w14:paraId="5ABC5BEA" w14:textId="77777777" w:rsidR="00F5362D" w:rsidRDefault="00FB4A09">
      <w:pPr>
        <w:ind w:left="1080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：一台二层交换机</w:t>
      </w:r>
      <w:r>
        <w:rPr>
          <w:rFonts w:ascii="宋体" w:hAnsi="宋体" w:hint="eastAsia"/>
          <w:bCs/>
          <w:szCs w:val="21"/>
        </w:rPr>
        <w:t>(S2126G)</w:t>
      </w:r>
      <w:r>
        <w:rPr>
          <w:rFonts w:ascii="宋体" w:hAnsi="宋体" w:hint="eastAsia"/>
          <w:bCs/>
          <w:szCs w:val="21"/>
        </w:rPr>
        <w:t>，一台三层交换机</w:t>
      </w:r>
      <w:r>
        <w:rPr>
          <w:rFonts w:ascii="宋体" w:hAnsi="宋体" w:hint="eastAsia"/>
          <w:bCs/>
          <w:szCs w:val="21"/>
        </w:rPr>
        <w:t>(S3550)</w:t>
      </w:r>
      <w:r>
        <w:rPr>
          <w:rFonts w:ascii="宋体" w:hAnsi="宋体" w:hint="eastAsia"/>
          <w:bCs/>
          <w:szCs w:val="21"/>
        </w:rPr>
        <w:t>，二台</w:t>
      </w:r>
      <w:r>
        <w:rPr>
          <w:rFonts w:ascii="宋体" w:hAnsi="宋体" w:hint="eastAsia"/>
          <w:bCs/>
          <w:szCs w:val="21"/>
        </w:rPr>
        <w:t>PC</w:t>
      </w:r>
      <w:r>
        <w:rPr>
          <w:rFonts w:ascii="宋体" w:hAnsi="宋体" w:hint="eastAsia"/>
          <w:bCs/>
          <w:szCs w:val="21"/>
        </w:rPr>
        <w:t>机。</w:t>
      </w:r>
    </w:p>
    <w:p w14:paraId="071F10EE" w14:textId="77777777" w:rsidR="00F5362D" w:rsidRDefault="00FB4A09">
      <w:pPr>
        <w:ind w:left="108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4DD923AC" w14:textId="77777777" w:rsidR="00F5362D" w:rsidRDefault="00FB4A09">
      <w:pPr>
        <w:pStyle w:val="a5"/>
        <w:ind w:leftChars="200"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Cs w:val="21"/>
        </w:rPr>
        <mc:AlternateContent>
          <mc:Choice Requires="wpg">
            <w:drawing>
              <wp:inline distT="0" distB="0" distL="114300" distR="114300" wp14:anchorId="18B8F026" wp14:editId="09E197FB">
                <wp:extent cx="4800600" cy="1981200"/>
                <wp:effectExtent l="0" t="0" r="15240" b="15875"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10" name="矩形 10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" name="图片 498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499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7BB2BE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5CED26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207168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pic:pic xmlns:pic="http://schemas.openxmlformats.org/drawingml/2006/picture">
                        <pic:nvPicPr>
                          <pic:cNvPr id="17" name="图片 503" descr="Route-processor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直接连接符 18"/>
                        <wps:cNvCnPr/>
                        <wps:spPr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" name="图片 505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文本框 50"/>
                        <wps:cNvSpPr txBox="1"/>
                        <wps:spPr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15BCC3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12EEC7" w14:textId="77777777" w:rsidR="00F5362D" w:rsidRDefault="00FB4A0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E38A8D" w14:textId="77777777" w:rsidR="00F5362D" w:rsidRDefault="00FB4A0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732E36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4D030E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568A0B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F368CE" w14:textId="77777777" w:rsidR="00F5362D" w:rsidRDefault="00FB4A0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124BF7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7551F8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0B5CCA" w14:textId="77777777" w:rsidR="00F5362D" w:rsidRDefault="00FB4A09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62" name="图片 516" descr="secon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文本框 63"/>
                        <wps:cNvSpPr txBox="1"/>
                        <wps:spPr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32D3F21D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VLAN 10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 w14:paraId="07FC0F6A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网络号：</w:t>
                              </w:r>
                              <w:r>
                                <w:rPr>
                                  <w:rFonts w:hint="eastAsia"/>
                                </w:rPr>
                                <w:t>192.168.10.0</w:t>
                              </w:r>
                            </w:p>
                            <w:p w14:paraId="6BE816EB" w14:textId="77777777" w:rsidR="00F5362D" w:rsidRDefault="00FB4A09">
                              <w:r>
                                <w:rPr>
                                  <w:rFonts w:hint="eastAsia"/>
                                </w:rPr>
                                <w:t>指定网关：</w:t>
                              </w:r>
                              <w:r>
                                <w:rPr>
                                  <w:rFonts w:hint="eastAsia"/>
                                </w:rPr>
                                <w:t>192.168.10.254</w:t>
                              </w:r>
                            </w:p>
                            <w:p w14:paraId="41C4252A" w14:textId="77777777" w:rsidR="00F5362D" w:rsidRDefault="00F5362D"/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B8F026" id="组合 66" o:spid="_x0000_s1048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QDJjfCtsEy1AMtkH&#10;aIEYLUAyY3wrbBMtQDLZB2iBGC1AMmN8K2wTLUAy2QdogRgtQDJjfCtsEy1AMtkH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">
                <v:rect id="矩形 10" o:spid="_x0000_s1049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o:lock v:ext="edit" aspectratio="t" text="t"/>
                </v:rect>
                <v:line id="直接连接符 11" o:spid="_x0000_s1050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" strokecolor="#09c" strokeweight="2pt">
                  <v:shadow on="t" color="black" offset="1pt,1pt"/>
                </v:line>
                <v:shape id="图片 498" o:spid="_x0000_s1051" type="#_x0000_t75" alt="PC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">
                  <v:imagedata r:id="rId10" o:title="PC"/>
                </v:shape>
                <v:shape id="图片 499" o:spid="_x0000_s1052" type="#_x0000_t75" alt="PC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">
                  <v:imagedata r:id="rId10" o:title="PC"/>
                </v:shape>
                <v:shape id="文本框 14" o:spid="_x0000_s1053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" filled="f" stroked="f">
                  <v:textbox inset="2.18439mm,1.0922mm,2.18439mm,1.0922mm">
                    <w:txbxContent>
                      <w:p w14:paraId="2C7BB2BE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5" o:spid="_x0000_s1054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" filled="f" stroked="f">
                  <v:textbox inset="2.18439mm,1.0922mm,2.18439mm,1.0922mm">
                    <w:txbxContent>
                      <w:p w14:paraId="265CED26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6" o:spid="_x0000_s1055" type="#_x0000_t202" style="position:absolute;left:1800;width:180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" filled="f" stroked="f">
                  <v:textbox inset="2.18439mm,1.0922mm,2.18439mm,1.0922mm">
                    <w:txbxContent>
                      <w:p w14:paraId="3A207168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proofErr w:type="spellEnd"/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56" type="#_x0000_t75" alt="Route-processor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">
                  <v:imagedata r:id="rId11" o:title="Route-processor"/>
                </v:shape>
                <v:line id="直接连接符 18" o:spid="_x0000_s1057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" strokecolor="#09c" strokeweight="2pt">
                  <v:shadow on="t" color="black" offset="1pt,1pt"/>
                </v:line>
                <v:shape id="图片 505" o:spid="_x0000_s1058" type="#_x0000_t75" alt="PC" style="position:absolute;left:587;top:2438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">
                  <v:imagedata r:id="rId10" o:title="PC"/>
                </v:shape>
                <v:shape id="文本框 50" o:spid="_x0000_s1059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" filled="f" stroked="f">
                  <v:textbox inset="2.18439mm,1.0922mm,2.18439mm,1.0922mm">
                    <w:txbxContent>
                      <w:p w14:paraId="0F15BCC3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51" o:spid="_x0000_s1060" type="#_x0000_t202" style="position:absolute;left:3960;top:468;width:180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" filled="f" stroked="f">
                  <v:textbox inset="2.18439mm,1.0922mm,2.18439mm,1.0922mm">
                    <w:txbxContent>
                      <w:p w14:paraId="5A12EEC7" w14:textId="77777777" w:rsidR="00F5362D" w:rsidRDefault="00FB4A09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proofErr w:type="spellEnd"/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文本框 54" o:spid="_x0000_s1061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15E38A8D" w14:textId="77777777" w:rsidR="00F5362D" w:rsidRDefault="00FB4A09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55" o:spid="_x0000_s1062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14:paraId="1D732E36" w14:textId="77777777" w:rsidR="00F5362D" w:rsidRDefault="00FB4A09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6" o:spid="_x0000_s1063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14:paraId="054D030E" w14:textId="77777777" w:rsidR="00F5362D" w:rsidRDefault="00FB4A09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7" o:spid="_x0000_s1064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<v:textbox>
                    <w:txbxContent>
                      <w:p w14:paraId="62568A0B" w14:textId="77777777" w:rsidR="00F5362D" w:rsidRDefault="00FB4A09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58" o:spid="_x0000_s1065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2AF368CE" w14:textId="77777777" w:rsidR="00F5362D" w:rsidRDefault="00FB4A09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59" o:spid="_x0000_s1066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7B124BF7" w14:textId="77777777" w:rsidR="00F5362D" w:rsidRDefault="00FB4A09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60" o:spid="_x0000_s1067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017551F8" w14:textId="77777777" w:rsidR="00F5362D" w:rsidRDefault="00FB4A09"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61" o:spid="_x0000_s1068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14:paraId="160B5CCA" w14:textId="77777777" w:rsidR="00F5362D" w:rsidRDefault="00FB4A09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69" type="#_x0000_t75" alt="second" style="position:absolute;left:2160;top:468;width:700;height: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">
                  <v:imagedata r:id="rId13" o:title="second"/>
                </v:shape>
                <v:shape id="文本框 63" o:spid="_x0000_s1070" type="#_x0000_t202" style="position:absolute;left:4500;top:2028;width:306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Hc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">
                  <v:textbox>
                    <w:txbxContent>
                      <w:p w14:paraId="32D3F21D" w14:textId="77777777" w:rsidR="00F5362D" w:rsidRDefault="00FB4A09">
                        <w:r>
                          <w:rPr>
                            <w:rFonts w:hint="eastAsia"/>
                          </w:rPr>
                          <w:t>VLAN 10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 w14:paraId="07FC0F6A" w14:textId="77777777" w:rsidR="00F5362D" w:rsidRDefault="00FB4A09">
                        <w:r>
                          <w:rPr>
                            <w:rFonts w:hint="eastAsia"/>
                          </w:rPr>
                          <w:t>网络号：</w:t>
                        </w:r>
                        <w:r>
                          <w:rPr>
                            <w:rFonts w:hint="eastAsia"/>
                          </w:rPr>
                          <w:t>192.168.10.0</w:t>
                        </w:r>
                      </w:p>
                      <w:p w14:paraId="6BE816EB" w14:textId="77777777" w:rsidR="00F5362D" w:rsidRDefault="00FB4A09">
                        <w:r>
                          <w:rPr>
                            <w:rFonts w:hint="eastAsia"/>
                          </w:rPr>
                          <w:t>指定网关：</w:t>
                        </w:r>
                        <w:r>
                          <w:rPr>
                            <w:rFonts w:hint="eastAsia"/>
                          </w:rPr>
                          <w:t>192.168.10.254</w:t>
                        </w:r>
                      </w:p>
                      <w:p w14:paraId="41C4252A" w14:textId="77777777" w:rsidR="00F5362D" w:rsidRDefault="00F5362D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3A5394" w14:textId="77777777" w:rsidR="00F5362D" w:rsidRDefault="00F5362D">
      <w:pPr>
        <w:pStyle w:val="a5"/>
        <w:ind w:firstLineChars="0" w:firstLine="0"/>
        <w:rPr>
          <w:rFonts w:ascii="宋体" w:hAnsi="宋体"/>
          <w:b/>
          <w:bCs/>
          <w:sz w:val="24"/>
        </w:rPr>
      </w:pPr>
    </w:p>
    <w:p w14:paraId="3EA5234A" w14:textId="77777777" w:rsidR="00F5362D" w:rsidRDefault="00F5362D">
      <w:pPr>
        <w:pStyle w:val="a5"/>
        <w:ind w:left="840" w:firstLineChars="0" w:firstLine="0"/>
        <w:rPr>
          <w:rFonts w:ascii="宋体" w:hAnsi="宋体"/>
          <w:b/>
          <w:bCs/>
          <w:sz w:val="24"/>
        </w:rPr>
      </w:pPr>
    </w:p>
    <w:p w14:paraId="6047B582" w14:textId="77777777" w:rsidR="00F5362D" w:rsidRDefault="00FB4A09">
      <w:pPr>
        <w:pStyle w:val="a5"/>
        <w:numPr>
          <w:ilvl w:val="0"/>
          <w:numId w:val="6"/>
        </w:numPr>
        <w:ind w:left="84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路由器：</w:t>
      </w:r>
    </w:p>
    <w:p w14:paraId="3A0B1E15" w14:textId="77777777" w:rsidR="00F5362D" w:rsidRDefault="00FB4A09">
      <w:pPr>
        <w:tabs>
          <w:tab w:val="left" w:pos="1440"/>
        </w:tabs>
        <w:ind w:left="840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：一台交换机（二层或三层），一台路由器，二台</w:t>
      </w:r>
      <w:r>
        <w:rPr>
          <w:rFonts w:ascii="宋体" w:hAnsi="宋体" w:hint="eastAsia"/>
          <w:bCs/>
          <w:szCs w:val="21"/>
        </w:rPr>
        <w:t>PC</w:t>
      </w:r>
      <w:r>
        <w:rPr>
          <w:rFonts w:ascii="宋体" w:hAnsi="宋体" w:hint="eastAsia"/>
          <w:bCs/>
          <w:szCs w:val="21"/>
        </w:rPr>
        <w:t>机。</w:t>
      </w:r>
    </w:p>
    <w:p w14:paraId="578DEE02" w14:textId="77777777" w:rsidR="00F5362D" w:rsidRDefault="00FB4A09"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7AF0AF85" w14:textId="77777777" w:rsidR="00F5362D" w:rsidRDefault="00FB4A09">
      <w:pPr>
        <w:jc w:val="center"/>
        <w:rPr>
          <w:szCs w:val="21"/>
        </w:rPr>
      </w:pPr>
      <w:r>
        <w:rPr>
          <w:rFonts w:ascii="宋体" w:hAnsi="宋体"/>
          <w:b/>
          <w:bCs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90382C" wp14:editId="6DC7CE77">
                <wp:simplePos x="0" y="0"/>
                <wp:positionH relativeFrom="column">
                  <wp:posOffset>3429000</wp:posOffset>
                </wp:positionH>
                <wp:positionV relativeFrom="paragraph">
                  <wp:posOffset>643890</wp:posOffset>
                </wp:positionV>
                <wp:extent cx="2171700" cy="0"/>
                <wp:effectExtent l="0" t="0" r="0" b="0"/>
                <wp:wrapNone/>
                <wp:docPr id="46" name="直接连接符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1E6C9" id="直接连接符 4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50.7pt" to="441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"/>
            </w:pict>
          </mc:Fallback>
        </mc:AlternateContent>
      </w: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48AD4F" wp14:editId="702D6FC3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171700" cy="1238250"/>
                <wp:effectExtent l="4445" t="4445" r="18415" b="6985"/>
                <wp:wrapNone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5E08E3C" w14:textId="77777777" w:rsidR="00F5362D" w:rsidRDefault="00FB4A09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SubInterface:fastethernet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1/0.10</w:t>
                            </w:r>
                          </w:p>
                          <w:p w14:paraId="22BD8311" w14:textId="77777777" w:rsidR="00F5362D" w:rsidRDefault="00FB4A09"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</w:p>
                          <w:p w14:paraId="5B59F2E6" w14:textId="77777777" w:rsidR="00F5362D" w:rsidRDefault="00FB4A09">
                            <w:r>
                              <w:rPr>
                                <w:rFonts w:hint="eastAsia"/>
                              </w:rPr>
                              <w:t xml:space="preserve">IP </w:t>
                            </w:r>
                            <w:r>
                              <w:rPr>
                                <w:rFonts w:hint="eastAsia"/>
                              </w:rPr>
                              <w:t>Subnet:192.168.10.0/24</w:t>
                            </w:r>
                          </w:p>
                          <w:p w14:paraId="24C84596" w14:textId="77777777" w:rsidR="00F5362D" w:rsidRDefault="00FB4A09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SubInterface:fastethernet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1/0.20</w:t>
                            </w:r>
                          </w:p>
                          <w:p w14:paraId="322251C7" w14:textId="77777777" w:rsidR="00F5362D" w:rsidRDefault="00FB4A09"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</w:p>
                          <w:p w14:paraId="69A8014D" w14:textId="77777777" w:rsidR="00F5362D" w:rsidRDefault="00FB4A09">
                            <w:r>
                              <w:rPr>
                                <w:rFonts w:hint="eastAsia"/>
                              </w:rPr>
                              <w:t>IP Subnet:192.168.20.0/24</w:t>
                            </w:r>
                          </w:p>
                          <w:p w14:paraId="6D46E826" w14:textId="77777777" w:rsidR="00F5362D" w:rsidRDefault="00F5362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8AD4F" id="文本框 45" o:spid="_x0000_s1071" type="#_x0000_t202" style="position:absolute;left:0;text-align:left;margin-left:270pt;margin-top:0;width:171pt;height:9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">
                <v:textbox>
                  <w:txbxContent>
                    <w:p w14:paraId="55E08E3C" w14:textId="77777777" w:rsidR="00F5362D" w:rsidRDefault="00FB4A09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SubInterface:fastethernet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1/0.10</w:t>
                      </w:r>
                    </w:p>
                    <w:p w14:paraId="22BD8311" w14:textId="77777777" w:rsidR="00F5362D" w:rsidRDefault="00FB4A09">
                      <w:r>
                        <w:rPr>
                          <w:rFonts w:hint="eastAsia"/>
                        </w:rPr>
                        <w:t>VLAN 10</w:t>
                      </w:r>
                    </w:p>
                    <w:p w14:paraId="5B59F2E6" w14:textId="77777777" w:rsidR="00F5362D" w:rsidRDefault="00FB4A09">
                      <w:r>
                        <w:rPr>
                          <w:rFonts w:hint="eastAsia"/>
                        </w:rPr>
                        <w:t xml:space="preserve">IP </w:t>
                      </w:r>
                      <w:r>
                        <w:rPr>
                          <w:rFonts w:hint="eastAsia"/>
                        </w:rPr>
                        <w:t>Subnet:192.168.10.0/24</w:t>
                      </w:r>
                    </w:p>
                    <w:p w14:paraId="24C84596" w14:textId="77777777" w:rsidR="00F5362D" w:rsidRDefault="00FB4A09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SubInterface:fastethernet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1/0.20</w:t>
                      </w:r>
                    </w:p>
                    <w:p w14:paraId="322251C7" w14:textId="77777777" w:rsidR="00F5362D" w:rsidRDefault="00FB4A09">
                      <w:r>
                        <w:rPr>
                          <w:rFonts w:hint="eastAsia"/>
                        </w:rPr>
                        <w:t>VLAN 20</w:t>
                      </w:r>
                    </w:p>
                    <w:p w14:paraId="69A8014D" w14:textId="77777777" w:rsidR="00F5362D" w:rsidRDefault="00FB4A09">
                      <w:r>
                        <w:rPr>
                          <w:rFonts w:hint="eastAsia"/>
                        </w:rPr>
                        <w:t>IP Subnet:192.168.20.0/24</w:t>
                      </w:r>
                    </w:p>
                    <w:p w14:paraId="6D46E826" w14:textId="77777777" w:rsidR="00F5362D" w:rsidRDefault="00F5362D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w:drawing>
          <wp:inline distT="0" distB="0" distL="0" distR="0" wp14:anchorId="1A25714C" wp14:editId="297821FD">
            <wp:extent cx="3787140" cy="231648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77A0" w14:textId="77777777" w:rsidR="00F5362D" w:rsidRDefault="00FB4A09">
      <w:pPr>
        <w:jc w:val="center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BCB54A" wp14:editId="62838B35">
                <wp:simplePos x="0" y="0"/>
                <wp:positionH relativeFrom="column">
                  <wp:posOffset>3200400</wp:posOffset>
                </wp:positionH>
                <wp:positionV relativeFrom="paragraph">
                  <wp:posOffset>0</wp:posOffset>
                </wp:positionV>
                <wp:extent cx="2171700" cy="693420"/>
                <wp:effectExtent l="4445" t="4445" r="18415" b="18415"/>
                <wp:wrapNone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052A8DB" w14:textId="77777777" w:rsidR="00F5362D" w:rsidRDefault="00FB4A09"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E24D9FD" w14:textId="77777777" w:rsidR="00F5362D" w:rsidRDefault="00FB4A09"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192.168.20.0</w:t>
                            </w:r>
                          </w:p>
                          <w:p w14:paraId="56CB7F46" w14:textId="77777777" w:rsidR="00F5362D" w:rsidRDefault="00FB4A09"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192.168.20.254</w:t>
                            </w:r>
                          </w:p>
                          <w:p w14:paraId="57DE7B64" w14:textId="77777777" w:rsidR="00F5362D" w:rsidRDefault="00F5362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CB54A" id="文本框 44" o:spid="_x0000_s1072" type="#_x0000_t202" style="position:absolute;left:0;text-align:left;margin-left:252pt;margin-top:0;width:171pt;height:5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">
                <v:textbox>
                  <w:txbxContent>
                    <w:p w14:paraId="7052A8DB" w14:textId="77777777" w:rsidR="00F5362D" w:rsidRDefault="00FB4A09">
                      <w:r>
                        <w:rPr>
                          <w:rFonts w:hint="eastAsia"/>
                        </w:rPr>
                        <w:t>VLAN 20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E24D9FD" w14:textId="77777777" w:rsidR="00F5362D" w:rsidRDefault="00FB4A09"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192.168.20.0</w:t>
                      </w:r>
                    </w:p>
                    <w:p w14:paraId="56CB7F46" w14:textId="77777777" w:rsidR="00F5362D" w:rsidRDefault="00FB4A09"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192.168.20.254</w:t>
                      </w:r>
                    </w:p>
                    <w:p w14:paraId="57DE7B64" w14:textId="77777777" w:rsidR="00F5362D" w:rsidRDefault="00F5362D"/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05A5A" wp14:editId="36171BCB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1943100" cy="693420"/>
                <wp:effectExtent l="4445" t="4445" r="18415" b="18415"/>
                <wp:wrapNone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C62B269" w14:textId="77777777" w:rsidR="00F5362D" w:rsidRDefault="00FB4A09"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116339FE" w14:textId="77777777" w:rsidR="00F5362D" w:rsidRDefault="00FB4A09"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192.168.10.0</w:t>
                            </w:r>
                          </w:p>
                          <w:p w14:paraId="26B48291" w14:textId="77777777" w:rsidR="00F5362D" w:rsidRDefault="00FB4A09"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192.168.10.254</w:t>
                            </w:r>
                          </w:p>
                          <w:p w14:paraId="7601BE7A" w14:textId="77777777" w:rsidR="00F5362D" w:rsidRDefault="00F5362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05A5A" id="文本框 43" o:spid="_x0000_s1073" type="#_x0000_t202" style="position:absolute;left:0;text-align:left;margin-left:63pt;margin-top:0;width:153pt;height:5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">
                <v:textbox>
                  <w:txbxContent>
                    <w:p w14:paraId="1C62B269" w14:textId="77777777" w:rsidR="00F5362D" w:rsidRDefault="00FB4A09">
                      <w:r>
                        <w:rPr>
                          <w:rFonts w:hint="eastAsia"/>
                        </w:rPr>
                        <w:t>VLAN 10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116339FE" w14:textId="77777777" w:rsidR="00F5362D" w:rsidRDefault="00FB4A09"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192.168.10.0</w:t>
                      </w:r>
                    </w:p>
                    <w:p w14:paraId="26B48291" w14:textId="77777777" w:rsidR="00F5362D" w:rsidRDefault="00FB4A09"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192.168.10.254</w:t>
                      </w:r>
                    </w:p>
                    <w:p w14:paraId="7601BE7A" w14:textId="77777777" w:rsidR="00F5362D" w:rsidRDefault="00F5362D"/>
                  </w:txbxContent>
                </v:textbox>
              </v:shape>
            </w:pict>
          </mc:Fallback>
        </mc:AlternateContent>
      </w:r>
    </w:p>
    <w:p w14:paraId="211C2E23" w14:textId="77777777" w:rsidR="00F5362D" w:rsidRDefault="00F5362D">
      <w:pPr>
        <w:jc w:val="center"/>
        <w:rPr>
          <w:szCs w:val="21"/>
        </w:rPr>
      </w:pPr>
    </w:p>
    <w:p w14:paraId="5122B5AD" w14:textId="77777777" w:rsidR="00F5362D" w:rsidRDefault="00FB4A09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920035" wp14:editId="0F1EB358">
                <wp:simplePos x="0" y="0"/>
                <wp:positionH relativeFrom="column">
                  <wp:posOffset>800100</wp:posOffset>
                </wp:positionH>
                <wp:positionV relativeFrom="paragraph">
                  <wp:posOffset>1981200</wp:posOffset>
                </wp:positionV>
                <wp:extent cx="2171700" cy="693420"/>
                <wp:effectExtent l="4445" t="4445" r="18415" b="1841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C56A1EA" w14:textId="77777777" w:rsidR="00F5362D" w:rsidRDefault="00FB4A09"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328E58CA" w14:textId="77777777" w:rsidR="00F5362D" w:rsidRDefault="00FB4A09"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192.168.20.0</w:t>
                            </w:r>
                          </w:p>
                          <w:p w14:paraId="19F0FB80" w14:textId="77777777" w:rsidR="00F5362D" w:rsidRDefault="00FB4A09"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192.168.20.254</w:t>
                            </w:r>
                          </w:p>
                          <w:p w14:paraId="4CED273B" w14:textId="77777777" w:rsidR="00F5362D" w:rsidRDefault="00F5362D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2F920035" id="文本框 65" o:spid="_x0000_s1074" type="#_x0000_t202" style="position:absolute;left:0;text-align:left;margin-left:63pt;margin-top:156pt;width:171pt;height:5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">
                <v:textbox>
                  <w:txbxContent>
                    <w:p w14:paraId="4C56A1EA" w14:textId="77777777" w:rsidR="00F5362D" w:rsidRDefault="00FB4A09">
                      <w:r>
                        <w:rPr>
                          <w:rFonts w:hint="eastAsia"/>
                        </w:rPr>
                        <w:t>VLAN 20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328E58CA" w14:textId="77777777" w:rsidR="00F5362D" w:rsidRDefault="00FB4A09"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192.168.20.0</w:t>
                      </w:r>
                    </w:p>
                    <w:p w14:paraId="19F0FB80" w14:textId="77777777" w:rsidR="00F5362D" w:rsidRDefault="00FB4A09"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192.168.20.254</w:t>
                      </w:r>
                    </w:p>
                    <w:p w14:paraId="4CED273B" w14:textId="77777777" w:rsidR="00F5362D" w:rsidRDefault="00F5362D"/>
                  </w:txbxContent>
                </v:textbox>
              </v:shape>
            </w:pict>
          </mc:Fallback>
        </mc:AlternateContent>
      </w:r>
    </w:p>
    <w:p w14:paraId="3BA09A32" w14:textId="77777777" w:rsidR="00F5362D" w:rsidRDefault="00F5362D">
      <w:pPr>
        <w:rPr>
          <w:rFonts w:ascii="宋体" w:hAnsi="宋体"/>
          <w:b/>
          <w:bCs/>
          <w:szCs w:val="21"/>
        </w:rPr>
      </w:pPr>
    </w:p>
    <w:p w14:paraId="1B483CAB" w14:textId="77777777" w:rsidR="00F5362D" w:rsidRDefault="00F5362D">
      <w:pPr>
        <w:rPr>
          <w:rFonts w:ascii="宋体" w:hAnsi="宋体"/>
          <w:b/>
          <w:bCs/>
          <w:szCs w:val="21"/>
        </w:rPr>
      </w:pPr>
    </w:p>
    <w:p w14:paraId="3D4C310E" w14:textId="77777777" w:rsidR="00F5362D" w:rsidRDefault="00F5362D">
      <w:pPr>
        <w:rPr>
          <w:rFonts w:ascii="宋体" w:hAnsi="宋体"/>
          <w:b/>
          <w:bCs/>
          <w:szCs w:val="21"/>
        </w:rPr>
      </w:pPr>
    </w:p>
    <w:p w14:paraId="2F02C41F" w14:textId="77777777" w:rsidR="00F5362D" w:rsidRDefault="00F5362D">
      <w:pPr>
        <w:pStyle w:val="a5"/>
        <w:ind w:left="840" w:firstLineChars="0" w:firstLine="0"/>
        <w:rPr>
          <w:rFonts w:ascii="宋体" w:hAnsi="宋体"/>
          <w:b/>
          <w:bCs/>
          <w:sz w:val="24"/>
        </w:rPr>
      </w:pPr>
    </w:p>
    <w:p w14:paraId="182AB188" w14:textId="77777777" w:rsidR="00F5362D" w:rsidRDefault="00FB4A09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实验步骤和测试分析</w:t>
      </w:r>
    </w:p>
    <w:p w14:paraId="38E960D5" w14:textId="77777777" w:rsidR="00F5362D" w:rsidRDefault="00FB4A09">
      <w:pPr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实验五：</w:t>
      </w:r>
    </w:p>
    <w:p w14:paraId="6C34AE95" w14:textId="77777777" w:rsidR="00F5362D" w:rsidRDefault="00FB4A09">
      <w:pPr>
        <w:ind w:left="8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登录到交换机，我们实验设备为第五个机柜。</w:t>
      </w:r>
    </w:p>
    <w:p w14:paraId="3C1A76DA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第二步：在交换机</w:t>
      </w:r>
      <w:r>
        <w:rPr>
          <w:rFonts w:ascii="宋体" w:hAnsi="宋体" w:hint="eastAsia"/>
          <w:b/>
          <w:bCs/>
          <w:sz w:val="24"/>
        </w:rPr>
        <w:t>A</w:t>
      </w:r>
      <w:r>
        <w:rPr>
          <w:rFonts w:ascii="宋体" w:hAnsi="宋体" w:hint="eastAsia"/>
          <w:b/>
          <w:bCs/>
          <w:sz w:val="24"/>
        </w:rPr>
        <w:t>（</w:t>
      </w:r>
      <w:proofErr w:type="spellStart"/>
      <w:r>
        <w:rPr>
          <w:rFonts w:ascii="宋体" w:hAnsi="宋体" w:hint="eastAsia"/>
          <w:b/>
          <w:bCs/>
          <w:sz w:val="24"/>
        </w:rPr>
        <w:t>SwitchA</w:t>
      </w:r>
      <w:proofErr w:type="spellEnd"/>
      <w:r>
        <w:rPr>
          <w:rFonts w:ascii="宋体" w:hAnsi="宋体" w:hint="eastAsia"/>
          <w:b/>
          <w:bCs/>
          <w:sz w:val="24"/>
        </w:rPr>
        <w:t>）上建立</w:t>
      </w:r>
      <w:r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个</w:t>
      </w:r>
      <w:r>
        <w:rPr>
          <w:rFonts w:ascii="宋体" w:hAnsi="宋体" w:hint="eastAsia"/>
          <w:b/>
          <w:bCs/>
          <w:sz w:val="24"/>
        </w:rPr>
        <w:t xml:space="preserve">VLAN 10 </w:t>
      </w:r>
      <w:r>
        <w:rPr>
          <w:rFonts w:ascii="宋体" w:hAnsi="宋体" w:hint="eastAsia"/>
          <w:b/>
          <w:bCs/>
          <w:sz w:val="24"/>
        </w:rPr>
        <w:t>，</w:t>
      </w:r>
      <w:r>
        <w:rPr>
          <w:rFonts w:ascii="宋体" w:hAnsi="宋体" w:hint="eastAsia"/>
          <w:b/>
          <w:bCs/>
          <w:sz w:val="24"/>
        </w:rPr>
        <w:t>VLAN 20</w:t>
      </w:r>
      <w:r>
        <w:rPr>
          <w:rFonts w:ascii="宋体" w:hAnsi="宋体" w:hint="eastAsia"/>
          <w:b/>
          <w:bCs/>
          <w:sz w:val="24"/>
        </w:rPr>
        <w:t>。</w:t>
      </w:r>
    </w:p>
    <w:p w14:paraId="5E4E5240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(config)#vlan 10       </w:t>
      </w:r>
      <w:r>
        <w:rPr>
          <w:rFonts w:ascii="宋体" w:hAnsi="宋体" w:hint="eastAsia"/>
          <w:sz w:val="24"/>
        </w:rPr>
        <w:t>！创建</w:t>
      </w:r>
      <w:r>
        <w:rPr>
          <w:rFonts w:ascii="宋体" w:hAnsi="宋体" w:hint="eastAsia"/>
          <w:sz w:val="24"/>
        </w:rPr>
        <w:t>VLAN 10</w:t>
      </w:r>
    </w:p>
    <w:p w14:paraId="7DB63EE8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(config-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)#exit     </w:t>
      </w:r>
      <w:r>
        <w:rPr>
          <w:rFonts w:ascii="宋体" w:hAnsi="宋体" w:hint="eastAsia"/>
          <w:sz w:val="24"/>
        </w:rPr>
        <w:t>！返回到全局模式</w:t>
      </w:r>
    </w:p>
    <w:p w14:paraId="53984C6E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(config)#vlan 20       </w:t>
      </w:r>
      <w:r>
        <w:rPr>
          <w:rFonts w:ascii="宋体" w:hAnsi="宋体" w:hint="eastAsia"/>
          <w:sz w:val="24"/>
        </w:rPr>
        <w:t>！创建</w:t>
      </w:r>
      <w:r>
        <w:rPr>
          <w:rFonts w:ascii="宋体" w:hAnsi="宋体" w:hint="eastAsia"/>
          <w:sz w:val="24"/>
        </w:rPr>
        <w:t>VLAN 20</w:t>
      </w:r>
    </w:p>
    <w:p w14:paraId="14B9056F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(config-</w:t>
      </w:r>
      <w:proofErr w:type="spellStart"/>
      <w:proofErr w:type="gram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>)#</w:t>
      </w:r>
      <w:proofErr w:type="gramEnd"/>
      <w:r>
        <w:rPr>
          <w:rFonts w:ascii="宋体" w:hAnsi="宋体" w:hint="eastAsia"/>
          <w:sz w:val="24"/>
        </w:rPr>
        <w:t>end      !</w:t>
      </w:r>
      <w:r>
        <w:rPr>
          <w:rFonts w:ascii="宋体" w:hAnsi="宋体" w:hint="eastAsia"/>
          <w:sz w:val="24"/>
        </w:rPr>
        <w:t>返回到特权模式</w:t>
      </w:r>
    </w:p>
    <w:p w14:paraId="19123544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SwitchA#show</w:t>
      </w:r>
      <w:proofErr w:type="spellEnd"/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           </w:t>
      </w:r>
      <w:proofErr w:type="gramStart"/>
      <w:r>
        <w:rPr>
          <w:rFonts w:ascii="宋体" w:hAnsi="宋体" w:hint="eastAsia"/>
          <w:sz w:val="24"/>
        </w:rPr>
        <w:t xml:space="preserve">  !</w:t>
      </w:r>
      <w:r>
        <w:rPr>
          <w:rFonts w:ascii="宋体" w:hAnsi="宋体" w:hint="eastAsia"/>
          <w:sz w:val="24"/>
        </w:rPr>
        <w:t>显示</w:t>
      </w:r>
      <w:proofErr w:type="gramEnd"/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的配置</w:t>
      </w:r>
    </w:p>
    <w:p w14:paraId="6A921F2F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02C331BC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第三步：将端口</w:t>
      </w:r>
      <w:r>
        <w:rPr>
          <w:rFonts w:ascii="宋体" w:hAnsi="宋体" w:hint="eastAsia"/>
          <w:b/>
          <w:bCs/>
          <w:sz w:val="24"/>
        </w:rPr>
        <w:t>0/5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0/15C1</w:t>
      </w:r>
      <w:r>
        <w:rPr>
          <w:rFonts w:ascii="宋体" w:hAnsi="宋体" w:hint="eastAsia"/>
          <w:b/>
          <w:bCs/>
          <w:sz w:val="24"/>
        </w:rPr>
        <w:t>分别放入</w:t>
      </w:r>
      <w:r>
        <w:rPr>
          <w:rFonts w:ascii="宋体" w:hAnsi="宋体" w:hint="eastAsia"/>
          <w:b/>
          <w:bCs/>
          <w:sz w:val="24"/>
        </w:rPr>
        <w:t>VLAN10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VLAN20</w:t>
      </w:r>
      <w:r>
        <w:rPr>
          <w:rFonts w:ascii="宋体" w:hAnsi="宋体" w:hint="eastAsia"/>
          <w:b/>
          <w:bCs/>
          <w:sz w:val="24"/>
        </w:rPr>
        <w:t>。</w:t>
      </w:r>
    </w:p>
    <w:p w14:paraId="15579CBE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0/5 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F0/5</w:t>
      </w:r>
      <w:r>
        <w:rPr>
          <w:rFonts w:ascii="宋体" w:hAnsi="宋体" w:hint="eastAsia"/>
          <w:sz w:val="24"/>
        </w:rPr>
        <w:t>配置模式</w:t>
      </w:r>
    </w:p>
    <w:p w14:paraId="5D24D547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(config-if)#switchport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10       </w:t>
      </w:r>
      <w:r>
        <w:rPr>
          <w:rFonts w:ascii="宋体" w:hAnsi="宋体" w:hint="eastAsia"/>
          <w:sz w:val="24"/>
        </w:rPr>
        <w:t>！将</w:t>
      </w:r>
      <w:r>
        <w:rPr>
          <w:rFonts w:ascii="宋体" w:hAnsi="宋体" w:hint="eastAsia"/>
          <w:sz w:val="24"/>
        </w:rPr>
        <w:t>F0/5</w:t>
      </w:r>
      <w:r>
        <w:rPr>
          <w:rFonts w:ascii="宋体" w:hAnsi="宋体" w:hint="eastAsia"/>
          <w:sz w:val="24"/>
        </w:rPr>
        <w:t>分配给</w:t>
      </w:r>
      <w:r>
        <w:rPr>
          <w:rFonts w:ascii="宋体" w:hAnsi="宋体" w:hint="eastAsia"/>
          <w:sz w:val="24"/>
        </w:rPr>
        <w:t>VLAN 10</w:t>
      </w:r>
    </w:p>
    <w:p w14:paraId="6916F4BC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SwitchA</w:t>
      </w:r>
      <w:proofErr w:type="spellEnd"/>
      <w:r>
        <w:rPr>
          <w:rFonts w:ascii="宋体" w:hAnsi="宋体"/>
          <w:sz w:val="24"/>
        </w:rPr>
        <w:t>(conf</w:t>
      </w:r>
      <w:r>
        <w:rPr>
          <w:rFonts w:ascii="宋体" w:hAnsi="宋体"/>
          <w:sz w:val="24"/>
        </w:rPr>
        <w:t>ig-</w:t>
      </w:r>
      <w:proofErr w:type="gramStart"/>
      <w:r>
        <w:rPr>
          <w:rFonts w:ascii="宋体" w:hAnsi="宋体"/>
          <w:sz w:val="24"/>
        </w:rPr>
        <w:t>if)#</w:t>
      </w:r>
      <w:proofErr w:type="gramEnd"/>
      <w:r>
        <w:rPr>
          <w:rFonts w:ascii="宋体" w:hAnsi="宋体"/>
          <w:sz w:val="24"/>
        </w:rPr>
        <w:t>exit</w:t>
      </w:r>
    </w:p>
    <w:p w14:paraId="30B7B860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0/15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F0/15</w:t>
      </w:r>
      <w:r>
        <w:rPr>
          <w:rFonts w:ascii="宋体" w:hAnsi="宋体" w:hint="eastAsia"/>
          <w:sz w:val="24"/>
        </w:rPr>
        <w:t>配置模式</w:t>
      </w:r>
    </w:p>
    <w:p w14:paraId="1328F9D1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(config-if)#switchport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20       </w:t>
      </w:r>
      <w:r>
        <w:rPr>
          <w:rFonts w:ascii="宋体" w:hAnsi="宋体" w:hint="eastAsia"/>
          <w:sz w:val="24"/>
        </w:rPr>
        <w:t>！将</w:t>
      </w:r>
      <w:r>
        <w:rPr>
          <w:rFonts w:ascii="宋体" w:hAnsi="宋体" w:hint="eastAsia"/>
          <w:sz w:val="24"/>
        </w:rPr>
        <w:t xml:space="preserve"> F0/15</w:t>
      </w:r>
      <w:r>
        <w:rPr>
          <w:rFonts w:ascii="宋体" w:hAnsi="宋体" w:hint="eastAsia"/>
          <w:sz w:val="24"/>
        </w:rPr>
        <w:t>分配给</w:t>
      </w:r>
      <w:r>
        <w:rPr>
          <w:rFonts w:ascii="宋体" w:hAnsi="宋体" w:hint="eastAsia"/>
          <w:sz w:val="24"/>
        </w:rPr>
        <w:t>VLAN 20</w:t>
      </w:r>
    </w:p>
    <w:p w14:paraId="26049095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SwitchA</w:t>
      </w:r>
      <w:proofErr w:type="spellEnd"/>
      <w:r>
        <w:rPr>
          <w:rFonts w:ascii="宋体" w:hAnsi="宋体"/>
          <w:sz w:val="24"/>
        </w:rPr>
        <w:t>(config-</w:t>
      </w:r>
      <w:proofErr w:type="gramStart"/>
      <w:r>
        <w:rPr>
          <w:rFonts w:ascii="宋体" w:hAnsi="宋体"/>
          <w:sz w:val="24"/>
        </w:rPr>
        <w:t>if)#</w:t>
      </w:r>
      <w:proofErr w:type="gramEnd"/>
      <w:r>
        <w:rPr>
          <w:rFonts w:ascii="宋体" w:hAnsi="宋体"/>
          <w:sz w:val="24"/>
        </w:rPr>
        <w:t>exit</w:t>
      </w:r>
    </w:p>
    <w:p w14:paraId="182B6CD0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54FA2261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第四步：把交换机</w:t>
      </w:r>
      <w:proofErr w:type="spellStart"/>
      <w:r>
        <w:rPr>
          <w:rFonts w:ascii="宋体" w:hAnsi="宋体" w:hint="eastAsia"/>
          <w:b/>
          <w:bCs/>
          <w:sz w:val="24"/>
        </w:rPr>
        <w:t>SwitchA</w:t>
      </w:r>
      <w:proofErr w:type="spellEnd"/>
      <w:r>
        <w:rPr>
          <w:rFonts w:ascii="宋体" w:hAnsi="宋体" w:hint="eastAsia"/>
          <w:b/>
          <w:bCs/>
          <w:sz w:val="24"/>
        </w:rPr>
        <w:t>与</w:t>
      </w:r>
      <w:proofErr w:type="spellStart"/>
      <w:r>
        <w:rPr>
          <w:rFonts w:ascii="宋体" w:hAnsi="宋体" w:hint="eastAsia"/>
          <w:b/>
          <w:bCs/>
          <w:sz w:val="24"/>
        </w:rPr>
        <w:t>SwitchB</w:t>
      </w:r>
      <w:proofErr w:type="spellEnd"/>
      <w:r>
        <w:rPr>
          <w:rFonts w:ascii="宋体" w:hAnsi="宋体" w:hint="eastAsia"/>
          <w:b/>
          <w:bCs/>
          <w:sz w:val="24"/>
        </w:rPr>
        <w:t>连接的</w:t>
      </w:r>
      <w:r>
        <w:rPr>
          <w:rFonts w:ascii="宋体" w:hAnsi="宋体" w:hint="eastAsia"/>
          <w:b/>
          <w:bCs/>
          <w:sz w:val="24"/>
        </w:rPr>
        <w:t>0/24</w:t>
      </w:r>
      <w:r>
        <w:rPr>
          <w:rFonts w:ascii="宋体" w:hAnsi="宋体" w:hint="eastAsia"/>
          <w:b/>
          <w:bCs/>
          <w:sz w:val="24"/>
        </w:rPr>
        <w:t>接口做成</w:t>
      </w:r>
      <w:r>
        <w:rPr>
          <w:rFonts w:ascii="宋体" w:hAnsi="宋体" w:hint="eastAsia"/>
          <w:b/>
          <w:bCs/>
          <w:sz w:val="24"/>
        </w:rPr>
        <w:t>trunk</w:t>
      </w:r>
      <w:r>
        <w:rPr>
          <w:rFonts w:ascii="宋体" w:hAnsi="宋体" w:hint="eastAsia"/>
          <w:b/>
          <w:bCs/>
          <w:sz w:val="24"/>
        </w:rPr>
        <w:t>模</w:t>
      </w:r>
      <w:r>
        <w:rPr>
          <w:rFonts w:ascii="宋体" w:hAnsi="宋体" w:hint="eastAsia"/>
          <w:b/>
          <w:bCs/>
          <w:sz w:val="24"/>
        </w:rPr>
        <w:lastRenderedPageBreak/>
        <w:t>式。</w:t>
      </w:r>
      <w:r>
        <w:rPr>
          <w:rFonts w:ascii="宋体" w:hAnsi="宋体" w:hint="eastAsia"/>
          <w:b/>
          <w:bCs/>
          <w:sz w:val="24"/>
        </w:rPr>
        <w:t>(Tag VLAN)</w:t>
      </w:r>
    </w:p>
    <w:p w14:paraId="1B05D3A2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</w:t>
      </w:r>
      <w:r>
        <w:rPr>
          <w:rFonts w:ascii="宋体" w:hAnsi="宋体" w:hint="eastAsia"/>
          <w:sz w:val="24"/>
        </w:rPr>
        <w:t>t</w:t>
      </w:r>
      <w:proofErr w:type="spellEnd"/>
      <w:r>
        <w:rPr>
          <w:rFonts w:ascii="宋体" w:hAnsi="宋体" w:hint="eastAsia"/>
          <w:sz w:val="24"/>
        </w:rPr>
        <w:t xml:space="preserve"> 0/24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0/24</w:t>
      </w:r>
      <w:r>
        <w:rPr>
          <w:rFonts w:ascii="宋体" w:hAnsi="宋体" w:hint="eastAsia"/>
          <w:sz w:val="24"/>
        </w:rPr>
        <w:t>配置</w:t>
      </w:r>
    </w:p>
    <w:p w14:paraId="4994B303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(config-if)#switchport mode trunk       </w:t>
      </w:r>
      <w:r>
        <w:rPr>
          <w:rFonts w:ascii="宋体" w:hAnsi="宋体" w:hint="eastAsia"/>
          <w:sz w:val="24"/>
        </w:rPr>
        <w:t>！配置</w:t>
      </w:r>
      <w:r>
        <w:rPr>
          <w:rFonts w:ascii="宋体" w:hAnsi="宋体" w:hint="eastAsia"/>
          <w:sz w:val="24"/>
        </w:rPr>
        <w:t>Trunk</w:t>
      </w:r>
    </w:p>
    <w:p w14:paraId="68A446AA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(config-if)#end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退出到特权模式</w:t>
      </w:r>
    </w:p>
    <w:p w14:paraId="0137DA07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56B3F218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第五步：显示</w:t>
      </w:r>
      <w:r>
        <w:rPr>
          <w:rFonts w:ascii="宋体" w:hAnsi="宋体" w:hint="eastAsia"/>
          <w:b/>
          <w:bCs/>
          <w:sz w:val="24"/>
        </w:rPr>
        <w:t>VLAN</w:t>
      </w:r>
      <w:r>
        <w:rPr>
          <w:rFonts w:ascii="宋体" w:hAnsi="宋体" w:hint="eastAsia"/>
          <w:b/>
          <w:bCs/>
          <w:sz w:val="24"/>
        </w:rPr>
        <w:t>配置和</w:t>
      </w:r>
      <w:r>
        <w:rPr>
          <w:rFonts w:ascii="宋体" w:hAnsi="宋体" w:hint="eastAsia"/>
          <w:b/>
          <w:bCs/>
          <w:sz w:val="24"/>
        </w:rPr>
        <w:t>trunk</w:t>
      </w:r>
      <w:r>
        <w:rPr>
          <w:rFonts w:ascii="宋体" w:hAnsi="宋体" w:hint="eastAsia"/>
          <w:b/>
          <w:bCs/>
          <w:sz w:val="24"/>
        </w:rPr>
        <w:t>配置。</w:t>
      </w:r>
    </w:p>
    <w:p w14:paraId="505B5B5C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 #show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         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显示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配置信息</w:t>
      </w:r>
    </w:p>
    <w:p w14:paraId="5BCCB927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SwitchA</w:t>
      </w:r>
      <w:proofErr w:type="spellEnd"/>
      <w:r>
        <w:rPr>
          <w:rFonts w:ascii="宋体" w:hAnsi="宋体"/>
          <w:sz w:val="24"/>
        </w:rPr>
        <w:t xml:space="preserve"> #show interface </w:t>
      </w:r>
      <w:proofErr w:type="spellStart"/>
      <w:r>
        <w:rPr>
          <w:rFonts w:ascii="宋体" w:hAnsi="宋体"/>
          <w:sz w:val="24"/>
        </w:rPr>
        <w:t>fastethernet</w:t>
      </w:r>
      <w:proofErr w:type="spellEnd"/>
      <w:r>
        <w:rPr>
          <w:rFonts w:ascii="宋体" w:hAnsi="宋体"/>
          <w:sz w:val="24"/>
        </w:rPr>
        <w:t xml:space="preserve"> 0/24 switchport</w:t>
      </w:r>
    </w:p>
    <w:p w14:paraId="57E7FA1D" w14:textId="77777777" w:rsidR="00F5362D" w:rsidRDefault="00FB4A09">
      <w:pPr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</w:t>
      </w:r>
      <w:r>
        <w:rPr>
          <w:rFonts w:ascii="宋体" w:hAnsi="宋体" w:hint="eastAsia"/>
          <w:sz w:val="24"/>
        </w:rPr>
        <w:t xml:space="preserve"> </w:t>
      </w:r>
    </w:p>
    <w:p w14:paraId="7973086B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SwitchA</w:t>
      </w:r>
      <w:proofErr w:type="spellEnd"/>
      <w:r>
        <w:rPr>
          <w:rFonts w:ascii="宋体" w:hAnsi="宋体"/>
          <w:sz w:val="24"/>
        </w:rPr>
        <w:t xml:space="preserve"> #show </w:t>
      </w:r>
      <w:r>
        <w:rPr>
          <w:rFonts w:ascii="宋体" w:hAnsi="宋体"/>
          <w:sz w:val="24"/>
        </w:rPr>
        <w:t xml:space="preserve">interface </w:t>
      </w:r>
      <w:proofErr w:type="spellStart"/>
      <w:r>
        <w:rPr>
          <w:rFonts w:ascii="宋体" w:hAnsi="宋体"/>
          <w:sz w:val="24"/>
        </w:rPr>
        <w:t>fastethernet</w:t>
      </w:r>
      <w:proofErr w:type="spellEnd"/>
      <w:r>
        <w:rPr>
          <w:rFonts w:ascii="宋体" w:hAnsi="宋体"/>
          <w:sz w:val="24"/>
        </w:rPr>
        <w:t xml:space="preserve"> 0/24 trunk</w:t>
      </w:r>
    </w:p>
    <w:p w14:paraId="4D16E190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01D83259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第六步：返回到</w:t>
      </w:r>
      <w:r>
        <w:rPr>
          <w:rFonts w:ascii="宋体" w:hAnsi="宋体" w:hint="eastAsia"/>
          <w:b/>
          <w:bCs/>
          <w:sz w:val="24"/>
        </w:rPr>
        <w:t>RCMS</w:t>
      </w:r>
      <w:r>
        <w:rPr>
          <w:rFonts w:ascii="宋体" w:hAnsi="宋体" w:hint="eastAsia"/>
          <w:b/>
          <w:bCs/>
          <w:sz w:val="24"/>
        </w:rPr>
        <w:t>，选</w:t>
      </w:r>
      <w:r>
        <w:rPr>
          <w:rFonts w:ascii="宋体" w:hAnsi="宋体" w:hint="eastAsia"/>
          <w:b/>
          <w:bCs/>
          <w:sz w:val="24"/>
        </w:rPr>
        <w:t>S2</w:t>
      </w:r>
      <w:r>
        <w:rPr>
          <w:rFonts w:ascii="宋体" w:hAnsi="宋体" w:hint="eastAsia"/>
          <w:b/>
          <w:bCs/>
          <w:sz w:val="24"/>
        </w:rPr>
        <w:t>，并登录到交换机</w:t>
      </w:r>
      <w:r>
        <w:rPr>
          <w:rFonts w:ascii="宋体" w:hAnsi="宋体" w:hint="eastAsia"/>
          <w:b/>
          <w:bCs/>
          <w:sz w:val="24"/>
        </w:rPr>
        <w:t>B</w:t>
      </w:r>
    </w:p>
    <w:p w14:paraId="5E103C6C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操作方式同第一步。注意，交换机改名为</w:t>
      </w:r>
      <w:proofErr w:type="spellStart"/>
      <w:r>
        <w:rPr>
          <w:rFonts w:ascii="宋体" w:hAnsi="宋体" w:hint="eastAsia"/>
          <w:b/>
          <w:bCs/>
          <w:sz w:val="24"/>
        </w:rPr>
        <w:t>SwitchB</w:t>
      </w:r>
      <w:proofErr w:type="spellEnd"/>
      <w:r>
        <w:rPr>
          <w:rFonts w:ascii="宋体" w:hAnsi="宋体" w:hint="eastAsia"/>
          <w:b/>
          <w:bCs/>
          <w:sz w:val="24"/>
        </w:rPr>
        <w:t>。</w:t>
      </w:r>
    </w:p>
    <w:p w14:paraId="2FEAEF01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62DFB5D4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第七步：在交换机</w:t>
      </w:r>
      <w:r>
        <w:rPr>
          <w:rFonts w:ascii="宋体" w:hAnsi="宋体" w:hint="eastAsia"/>
          <w:b/>
          <w:bCs/>
          <w:sz w:val="24"/>
        </w:rPr>
        <w:t>Switch B</w:t>
      </w:r>
      <w:r>
        <w:rPr>
          <w:rFonts w:ascii="宋体" w:hAnsi="宋体" w:hint="eastAsia"/>
          <w:b/>
          <w:bCs/>
          <w:sz w:val="24"/>
        </w:rPr>
        <w:t>上建立</w:t>
      </w:r>
      <w:r>
        <w:rPr>
          <w:rFonts w:ascii="宋体" w:hAnsi="宋体" w:hint="eastAsia"/>
          <w:b/>
          <w:bCs/>
          <w:sz w:val="24"/>
        </w:rPr>
        <w:t>VLAN 10</w:t>
      </w:r>
    </w:p>
    <w:p w14:paraId="3B4F7642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SwitchB</w:t>
      </w:r>
      <w:proofErr w:type="spellEnd"/>
      <w:r>
        <w:rPr>
          <w:rFonts w:ascii="宋体" w:hAnsi="宋体"/>
          <w:sz w:val="24"/>
        </w:rPr>
        <w:t>(config)#vlan 10</w:t>
      </w:r>
    </w:p>
    <w:p w14:paraId="72789F8F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SwitchB</w:t>
      </w:r>
      <w:proofErr w:type="spellEnd"/>
      <w:r>
        <w:rPr>
          <w:rFonts w:ascii="宋体" w:hAnsi="宋体"/>
          <w:sz w:val="24"/>
        </w:rPr>
        <w:t>(config-</w:t>
      </w:r>
      <w:proofErr w:type="spellStart"/>
      <w:proofErr w:type="gramStart"/>
      <w:r>
        <w:rPr>
          <w:rFonts w:ascii="宋体" w:hAnsi="宋体"/>
          <w:sz w:val="24"/>
        </w:rPr>
        <w:t>vlan</w:t>
      </w:r>
      <w:proofErr w:type="spellEnd"/>
      <w:r>
        <w:rPr>
          <w:rFonts w:ascii="宋体" w:hAnsi="宋体"/>
          <w:sz w:val="24"/>
        </w:rPr>
        <w:t>)#</w:t>
      </w:r>
      <w:proofErr w:type="gramEnd"/>
      <w:r>
        <w:rPr>
          <w:rFonts w:ascii="宋体" w:hAnsi="宋体"/>
          <w:sz w:val="24"/>
        </w:rPr>
        <w:t>exit</w:t>
      </w:r>
    </w:p>
    <w:p w14:paraId="188E2C22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213FDF82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第八步：把端口</w:t>
      </w:r>
      <w:r>
        <w:rPr>
          <w:rFonts w:ascii="宋体" w:hAnsi="宋体" w:hint="eastAsia"/>
          <w:b/>
          <w:bCs/>
          <w:sz w:val="24"/>
        </w:rPr>
        <w:t xml:space="preserve">0/5 </w:t>
      </w:r>
      <w:r>
        <w:rPr>
          <w:rFonts w:ascii="宋体" w:hAnsi="宋体" w:hint="eastAsia"/>
          <w:b/>
          <w:bCs/>
          <w:sz w:val="24"/>
        </w:rPr>
        <w:t>放入</w:t>
      </w:r>
      <w:r>
        <w:rPr>
          <w:rFonts w:ascii="宋体" w:hAnsi="宋体" w:hint="eastAsia"/>
          <w:b/>
          <w:bCs/>
          <w:sz w:val="24"/>
        </w:rPr>
        <w:t>VLAN 10</w:t>
      </w:r>
      <w:r>
        <w:rPr>
          <w:rFonts w:ascii="宋体" w:hAnsi="宋体" w:hint="eastAsia"/>
          <w:b/>
          <w:bCs/>
          <w:sz w:val="24"/>
        </w:rPr>
        <w:t>中</w:t>
      </w:r>
    </w:p>
    <w:p w14:paraId="2A6E38D2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0/5    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F0/5</w:t>
      </w:r>
      <w:r>
        <w:rPr>
          <w:rFonts w:ascii="宋体" w:hAnsi="宋体" w:hint="eastAsia"/>
          <w:sz w:val="24"/>
        </w:rPr>
        <w:t>配置模式</w:t>
      </w:r>
    </w:p>
    <w:p w14:paraId="6186ABC6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 xml:space="preserve">(config-if)#switch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10          </w:t>
      </w:r>
      <w:r>
        <w:rPr>
          <w:rFonts w:ascii="宋体" w:hAnsi="宋体" w:hint="eastAsia"/>
          <w:sz w:val="24"/>
        </w:rPr>
        <w:t>！将</w:t>
      </w:r>
      <w:r>
        <w:rPr>
          <w:rFonts w:ascii="宋体" w:hAnsi="宋体" w:hint="eastAsia"/>
          <w:sz w:val="24"/>
        </w:rPr>
        <w:t>F 0/5</w:t>
      </w:r>
      <w:r>
        <w:rPr>
          <w:rFonts w:ascii="宋体" w:hAnsi="宋体" w:hint="eastAsia"/>
          <w:sz w:val="24"/>
        </w:rPr>
        <w:t>分配给</w:t>
      </w:r>
      <w:r>
        <w:rPr>
          <w:rFonts w:ascii="宋体" w:hAnsi="宋体" w:hint="eastAsia"/>
          <w:sz w:val="24"/>
        </w:rPr>
        <w:t>VLAN 10</w:t>
      </w:r>
    </w:p>
    <w:p w14:paraId="0678C2D2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SwitchB</w:t>
      </w:r>
      <w:proofErr w:type="spellEnd"/>
      <w:r>
        <w:rPr>
          <w:rFonts w:ascii="宋体" w:hAnsi="宋体"/>
          <w:sz w:val="24"/>
        </w:rPr>
        <w:t>(config-</w:t>
      </w:r>
      <w:proofErr w:type="gramStart"/>
      <w:r>
        <w:rPr>
          <w:rFonts w:ascii="宋体" w:hAnsi="宋体"/>
          <w:sz w:val="24"/>
        </w:rPr>
        <w:t>if)#</w:t>
      </w:r>
      <w:proofErr w:type="gramEnd"/>
      <w:r>
        <w:rPr>
          <w:rFonts w:ascii="宋体" w:hAnsi="宋体"/>
          <w:sz w:val="24"/>
        </w:rPr>
        <w:t>exit</w:t>
      </w:r>
    </w:p>
    <w:p w14:paraId="61D69760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007A3AB6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第九步：把交换机</w:t>
      </w:r>
      <w:proofErr w:type="spellStart"/>
      <w:r>
        <w:rPr>
          <w:rFonts w:ascii="宋体" w:hAnsi="宋体" w:hint="eastAsia"/>
          <w:b/>
          <w:bCs/>
          <w:sz w:val="24"/>
        </w:rPr>
        <w:t>SwitchB</w:t>
      </w:r>
      <w:proofErr w:type="spellEnd"/>
      <w:r>
        <w:rPr>
          <w:rFonts w:ascii="宋体" w:hAnsi="宋体" w:hint="eastAsia"/>
          <w:b/>
          <w:bCs/>
          <w:sz w:val="24"/>
        </w:rPr>
        <w:t>与</w:t>
      </w:r>
      <w:proofErr w:type="spellStart"/>
      <w:r>
        <w:rPr>
          <w:rFonts w:ascii="宋体" w:hAnsi="宋体" w:hint="eastAsia"/>
          <w:b/>
          <w:bCs/>
          <w:sz w:val="24"/>
        </w:rPr>
        <w:t>SwitchA</w:t>
      </w:r>
      <w:proofErr w:type="spellEnd"/>
      <w:r>
        <w:rPr>
          <w:rFonts w:ascii="宋体" w:hAnsi="宋体" w:hint="eastAsia"/>
          <w:b/>
          <w:bCs/>
          <w:sz w:val="24"/>
        </w:rPr>
        <w:t>连接的</w:t>
      </w:r>
      <w:r>
        <w:rPr>
          <w:rFonts w:ascii="宋体" w:hAnsi="宋体" w:hint="eastAsia"/>
          <w:b/>
          <w:bCs/>
          <w:sz w:val="24"/>
        </w:rPr>
        <w:t>0/24</w:t>
      </w:r>
      <w:r>
        <w:rPr>
          <w:rFonts w:ascii="宋体" w:hAnsi="宋体" w:hint="eastAsia"/>
          <w:b/>
          <w:bCs/>
          <w:sz w:val="24"/>
        </w:rPr>
        <w:t>接口做成</w:t>
      </w:r>
      <w:r>
        <w:rPr>
          <w:rFonts w:ascii="宋体" w:hAnsi="宋体" w:hint="eastAsia"/>
          <w:b/>
          <w:bCs/>
          <w:sz w:val="24"/>
        </w:rPr>
        <w:t>trunk</w:t>
      </w:r>
      <w:r>
        <w:rPr>
          <w:rFonts w:ascii="宋体" w:hAnsi="宋体" w:hint="eastAsia"/>
          <w:b/>
          <w:bCs/>
          <w:sz w:val="24"/>
        </w:rPr>
        <w:t>模式。</w:t>
      </w:r>
    </w:p>
    <w:p w14:paraId="6C2AFCC1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SwitchB</w:t>
      </w:r>
      <w:proofErr w:type="spellEnd"/>
      <w:r>
        <w:rPr>
          <w:rFonts w:ascii="宋体" w:hAnsi="宋体"/>
          <w:sz w:val="24"/>
        </w:rPr>
        <w:t xml:space="preserve">(config)#interface </w:t>
      </w:r>
      <w:proofErr w:type="spellStart"/>
      <w:r>
        <w:rPr>
          <w:rFonts w:ascii="宋体" w:hAnsi="宋体"/>
          <w:sz w:val="24"/>
        </w:rPr>
        <w:t>fastethernet</w:t>
      </w:r>
      <w:proofErr w:type="spellEnd"/>
      <w:r>
        <w:rPr>
          <w:rFonts w:ascii="宋体" w:hAnsi="宋体"/>
          <w:sz w:val="24"/>
        </w:rPr>
        <w:t xml:space="preserve"> 0/24</w:t>
      </w:r>
    </w:p>
    <w:p w14:paraId="482F7180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 xml:space="preserve">(config-if)#switchport mode trunk         </w:t>
      </w:r>
      <w:r>
        <w:rPr>
          <w:rFonts w:ascii="宋体" w:hAnsi="宋体" w:hint="eastAsia"/>
          <w:sz w:val="24"/>
        </w:rPr>
        <w:t>！配置</w:t>
      </w:r>
      <w:r>
        <w:rPr>
          <w:rFonts w:ascii="宋体" w:hAnsi="宋体" w:hint="eastAsia"/>
          <w:sz w:val="24"/>
        </w:rPr>
        <w:t>Trunk</w:t>
      </w:r>
    </w:p>
    <w:p w14:paraId="5F220467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</w:t>
      </w:r>
      <w:r>
        <w:rPr>
          <w:rFonts w:ascii="宋体" w:hAnsi="宋体" w:hint="eastAsia"/>
          <w:sz w:val="24"/>
        </w:rPr>
        <w:t>chB</w:t>
      </w:r>
      <w:proofErr w:type="spellEnd"/>
      <w:r>
        <w:rPr>
          <w:rFonts w:ascii="宋体" w:hAnsi="宋体" w:hint="eastAsia"/>
          <w:sz w:val="24"/>
        </w:rPr>
        <w:t xml:space="preserve">(config-if)#end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退出到特权模式</w:t>
      </w:r>
    </w:p>
    <w:p w14:paraId="370FD981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76180DE4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第十步：显示</w:t>
      </w:r>
      <w:r>
        <w:rPr>
          <w:rFonts w:ascii="宋体" w:hAnsi="宋体" w:hint="eastAsia"/>
          <w:b/>
          <w:bCs/>
          <w:sz w:val="24"/>
        </w:rPr>
        <w:t>VLAN</w:t>
      </w:r>
      <w:r>
        <w:rPr>
          <w:rFonts w:ascii="宋体" w:hAnsi="宋体" w:hint="eastAsia"/>
          <w:b/>
          <w:bCs/>
          <w:sz w:val="24"/>
        </w:rPr>
        <w:t>配置和</w:t>
      </w:r>
      <w:r>
        <w:rPr>
          <w:rFonts w:ascii="宋体" w:hAnsi="宋体" w:hint="eastAsia"/>
          <w:b/>
          <w:bCs/>
          <w:sz w:val="24"/>
        </w:rPr>
        <w:t>trunk</w:t>
      </w:r>
      <w:r>
        <w:rPr>
          <w:rFonts w:ascii="宋体" w:hAnsi="宋体" w:hint="eastAsia"/>
          <w:b/>
          <w:bCs/>
          <w:sz w:val="24"/>
        </w:rPr>
        <w:t>配置</w:t>
      </w:r>
    </w:p>
    <w:p w14:paraId="13D9D07A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 xml:space="preserve"> #show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       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显示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配置信息</w:t>
      </w:r>
    </w:p>
    <w:p w14:paraId="261F9A7C" w14:textId="77777777" w:rsidR="00F5362D" w:rsidRDefault="00FB4A09">
      <w:pPr>
        <w:ind w:left="84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SwitchB</w:t>
      </w:r>
      <w:proofErr w:type="spellEnd"/>
      <w:r>
        <w:rPr>
          <w:rFonts w:ascii="宋体" w:hAnsi="宋体"/>
          <w:sz w:val="24"/>
        </w:rPr>
        <w:t xml:space="preserve"> #show interface </w:t>
      </w:r>
      <w:proofErr w:type="spellStart"/>
      <w:r>
        <w:rPr>
          <w:rFonts w:ascii="宋体" w:hAnsi="宋体"/>
          <w:sz w:val="24"/>
        </w:rPr>
        <w:t>fastethernet</w:t>
      </w:r>
      <w:proofErr w:type="spellEnd"/>
      <w:r>
        <w:rPr>
          <w:rFonts w:ascii="宋体" w:hAnsi="宋体"/>
          <w:sz w:val="24"/>
        </w:rPr>
        <w:t xml:space="preserve"> 0/24 switchport</w:t>
      </w:r>
    </w:p>
    <w:p w14:paraId="2576496F" w14:textId="77777777" w:rsidR="00F5362D" w:rsidRDefault="00FB4A09">
      <w:pPr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</w:t>
      </w:r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 xml:space="preserve"> #show 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0/24 trunk</w:t>
      </w:r>
    </w:p>
    <w:p w14:paraId="45EBFE9E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27D2F264" wp14:editId="62A99B60">
            <wp:extent cx="5273040" cy="278892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BE55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第十一步：检测与实验结果分析</w:t>
      </w:r>
    </w:p>
    <w:p w14:paraId="03F96892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通过</w:t>
      </w:r>
      <w:r>
        <w:rPr>
          <w:rFonts w:ascii="宋体" w:hAnsi="宋体" w:hint="eastAsia"/>
          <w:b/>
          <w:bCs/>
          <w:sz w:val="24"/>
        </w:rPr>
        <w:t>ping</w:t>
      </w:r>
      <w:r>
        <w:rPr>
          <w:rFonts w:ascii="宋体" w:hAnsi="宋体" w:hint="eastAsia"/>
          <w:b/>
          <w:bCs/>
          <w:sz w:val="24"/>
        </w:rPr>
        <w:t>测试配置结果。</w:t>
      </w:r>
      <w:r>
        <w:rPr>
          <w:rFonts w:ascii="宋体" w:hAnsi="宋体" w:hint="eastAsia"/>
          <w:b/>
          <w:bCs/>
          <w:sz w:val="24"/>
        </w:rPr>
        <w:t>PC1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PC3</w:t>
      </w:r>
      <w:r>
        <w:rPr>
          <w:rFonts w:ascii="宋体" w:hAnsi="宋体" w:hint="eastAsia"/>
          <w:b/>
          <w:bCs/>
          <w:sz w:val="24"/>
        </w:rPr>
        <w:t>属于同一个</w:t>
      </w:r>
      <w:r>
        <w:rPr>
          <w:rFonts w:ascii="宋体" w:hAnsi="宋体" w:hint="eastAsia"/>
          <w:b/>
          <w:bCs/>
          <w:sz w:val="24"/>
        </w:rPr>
        <w:t>VLAN</w:t>
      </w:r>
      <w:r>
        <w:rPr>
          <w:rFonts w:ascii="宋体" w:hAnsi="宋体" w:hint="eastAsia"/>
          <w:b/>
          <w:bCs/>
          <w:sz w:val="24"/>
        </w:rPr>
        <w:t>，可以直接通信。</w:t>
      </w:r>
      <w:r>
        <w:rPr>
          <w:rFonts w:ascii="宋体" w:hAnsi="宋体" w:hint="eastAsia"/>
          <w:b/>
          <w:bCs/>
          <w:sz w:val="24"/>
        </w:rPr>
        <w:t>PC2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PC1</w:t>
      </w:r>
      <w:r>
        <w:rPr>
          <w:rFonts w:ascii="宋体" w:hAnsi="宋体" w:hint="eastAsia"/>
          <w:b/>
          <w:bCs/>
          <w:sz w:val="24"/>
        </w:rPr>
        <w:t>或</w:t>
      </w:r>
      <w:r>
        <w:rPr>
          <w:rFonts w:ascii="宋体" w:hAnsi="宋体" w:hint="eastAsia"/>
          <w:b/>
          <w:bCs/>
          <w:sz w:val="24"/>
        </w:rPr>
        <w:t>PC3</w:t>
      </w:r>
      <w:r>
        <w:rPr>
          <w:rFonts w:ascii="宋体" w:hAnsi="宋体" w:hint="eastAsia"/>
          <w:b/>
          <w:bCs/>
          <w:sz w:val="24"/>
        </w:rPr>
        <w:t>不能直接通信。</w:t>
      </w:r>
    </w:p>
    <w:p w14:paraId="122D6A88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735C8D70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地址：</w:t>
      </w:r>
    </w:p>
    <w:p w14:paraId="40AAFE12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PC1:10.1.50.249 </w:t>
      </w:r>
    </w:p>
    <w:p w14:paraId="7AE1C018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PC2:10.1.50.253</w:t>
      </w:r>
    </w:p>
    <w:p w14:paraId="41934477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PC3:10.1.50.4</w:t>
      </w:r>
    </w:p>
    <w:p w14:paraId="49B66ADD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762E6DC2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测试结果：</w:t>
      </w:r>
    </w:p>
    <w:p w14:paraId="6E35A4A2" w14:textId="05C61E36" w:rsidR="00F5362D" w:rsidRDefault="00F35A8B">
      <w:pPr>
        <w:ind w:left="840"/>
        <w:rPr>
          <w:rFonts w:ascii="宋体" w:hAnsi="宋体"/>
          <w:b/>
          <w:bCs/>
          <w:sz w:val="24"/>
        </w:rPr>
      </w:pPr>
      <w:r w:rsidRPr="00F35A8B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74996AB2" wp14:editId="6FE02A5D">
            <wp:extent cx="4600575" cy="5581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D01E" w14:textId="3F718EC8" w:rsidR="00F5362D" w:rsidRDefault="00F35A8B">
      <w:pPr>
        <w:ind w:left="840"/>
        <w:rPr>
          <w:rFonts w:ascii="宋体" w:hAnsi="宋体"/>
          <w:b/>
          <w:bCs/>
          <w:sz w:val="24"/>
        </w:rPr>
      </w:pPr>
      <w:r w:rsidRPr="00F35A8B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58A475A7" wp14:editId="6B5538D1">
            <wp:extent cx="4067175" cy="54768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6" w14:textId="1C8861C6" w:rsidR="00F5362D" w:rsidRDefault="00F35A8B">
      <w:pPr>
        <w:ind w:left="840"/>
        <w:rPr>
          <w:rFonts w:ascii="宋体" w:hAnsi="宋体"/>
          <w:b/>
          <w:bCs/>
          <w:sz w:val="24"/>
        </w:rPr>
      </w:pPr>
      <w:r w:rsidRPr="00F35A8B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2B2062DE" wp14:editId="33E53C99">
            <wp:extent cx="4481157" cy="597217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1" cy="597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5CB3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可以看出</w:t>
      </w:r>
      <w:r>
        <w:rPr>
          <w:rFonts w:ascii="宋体" w:hAnsi="宋体" w:hint="eastAsia"/>
          <w:b/>
          <w:bCs/>
          <w:sz w:val="24"/>
        </w:rPr>
        <w:t>PC1</w:t>
      </w:r>
      <w:r>
        <w:rPr>
          <w:rFonts w:ascii="宋体" w:hAnsi="宋体" w:hint="eastAsia"/>
          <w:b/>
          <w:bCs/>
          <w:sz w:val="24"/>
        </w:rPr>
        <w:t>可以和</w:t>
      </w:r>
      <w:r>
        <w:rPr>
          <w:rFonts w:ascii="宋体" w:hAnsi="宋体" w:hint="eastAsia"/>
          <w:b/>
          <w:bCs/>
          <w:sz w:val="24"/>
        </w:rPr>
        <w:t>PC3</w:t>
      </w:r>
      <w:r>
        <w:rPr>
          <w:rFonts w:ascii="宋体" w:hAnsi="宋体" w:hint="eastAsia"/>
          <w:b/>
          <w:bCs/>
          <w:sz w:val="24"/>
        </w:rPr>
        <w:t>通信，</w:t>
      </w:r>
      <w:r>
        <w:rPr>
          <w:rFonts w:ascii="宋体" w:hAnsi="宋体" w:hint="eastAsia"/>
          <w:b/>
          <w:bCs/>
          <w:sz w:val="24"/>
        </w:rPr>
        <w:t>PC2</w:t>
      </w:r>
      <w:r>
        <w:rPr>
          <w:rFonts w:ascii="宋体" w:hAnsi="宋体" w:hint="eastAsia"/>
          <w:b/>
          <w:bCs/>
          <w:sz w:val="24"/>
        </w:rPr>
        <w:t>不能和其他的通信</w:t>
      </w:r>
    </w:p>
    <w:p w14:paraId="517C1F29" w14:textId="77777777" w:rsidR="00F5362D" w:rsidRDefault="00F5362D">
      <w:pPr>
        <w:ind w:left="840"/>
        <w:rPr>
          <w:rFonts w:ascii="宋体" w:hAnsi="宋体"/>
          <w:b/>
          <w:bCs/>
          <w:sz w:val="24"/>
        </w:rPr>
      </w:pPr>
    </w:p>
    <w:p w14:paraId="21C44376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接线图：</w:t>
      </w:r>
    </w:p>
    <w:p w14:paraId="015CB800" w14:textId="77777777" w:rsidR="00F5362D" w:rsidRDefault="00FB4A09"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55998CB0" wp14:editId="57B1D5E6">
            <wp:extent cx="3343275" cy="3505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78F8" w14:textId="77777777" w:rsidR="00F5362D" w:rsidRDefault="00FB4A09">
      <w:pPr>
        <w:pStyle w:val="a5"/>
        <w:numPr>
          <w:ilvl w:val="0"/>
          <w:numId w:val="7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实验六</w:t>
      </w:r>
    </w:p>
    <w:p w14:paraId="1C2C98F0" w14:textId="77777777" w:rsidR="00F5362D" w:rsidRDefault="00FB4A09">
      <w:pPr>
        <w:pStyle w:val="a5"/>
        <w:numPr>
          <w:ilvl w:val="0"/>
          <w:numId w:val="8"/>
        </w:numPr>
        <w:ind w:firstLine="562"/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 w:val="28"/>
          <w:szCs w:val="28"/>
        </w:rPr>
        <w:t>三层交换机实现</w:t>
      </w:r>
      <w:r>
        <w:rPr>
          <w:rFonts w:ascii="宋体" w:hAnsi="宋体" w:hint="eastAsia"/>
          <w:b/>
          <w:bCs/>
          <w:sz w:val="28"/>
          <w:szCs w:val="28"/>
        </w:rPr>
        <w:t>VLAN</w:t>
      </w:r>
      <w:r>
        <w:rPr>
          <w:rFonts w:ascii="宋体" w:hAnsi="宋体" w:hint="eastAsia"/>
          <w:b/>
          <w:bCs/>
          <w:sz w:val="28"/>
          <w:szCs w:val="28"/>
        </w:rPr>
        <w:t>之间通信</w:t>
      </w:r>
    </w:p>
    <w:p w14:paraId="75F40221" w14:textId="77777777" w:rsidR="00F5362D" w:rsidRDefault="00FB4A09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登录到交换机</w:t>
      </w:r>
    </w:p>
    <w:p w14:paraId="2D02AF1D" w14:textId="77777777" w:rsidR="00F5362D" w:rsidRDefault="00F5362D">
      <w:pPr>
        <w:rPr>
          <w:b/>
          <w:bCs/>
          <w:sz w:val="24"/>
        </w:rPr>
      </w:pPr>
    </w:p>
    <w:p w14:paraId="5B04C094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hint="eastAsia"/>
          <w:b/>
          <w:sz w:val="24"/>
        </w:rPr>
        <w:t>第二步：在三层交换机</w:t>
      </w:r>
      <w:r>
        <w:rPr>
          <w:rFonts w:ascii="宋体" w:hAnsi="宋体" w:hint="eastAsia"/>
          <w:b/>
          <w:sz w:val="24"/>
        </w:rPr>
        <w:t>S3550(</w:t>
      </w:r>
      <w:proofErr w:type="spellStart"/>
      <w:r>
        <w:rPr>
          <w:rFonts w:ascii="宋体" w:hAnsi="宋体" w:hint="eastAsia"/>
          <w:b/>
          <w:sz w:val="24"/>
        </w:rPr>
        <w:t>SwitchA</w:t>
      </w:r>
      <w:proofErr w:type="spellEnd"/>
      <w:r>
        <w:rPr>
          <w:rFonts w:ascii="宋体" w:hAnsi="宋体" w:hint="eastAsia"/>
          <w:b/>
          <w:sz w:val="24"/>
        </w:rPr>
        <w:t>)</w:t>
      </w:r>
      <w:r>
        <w:rPr>
          <w:rFonts w:ascii="宋体" w:hAnsi="宋体" w:hint="eastAsia"/>
          <w:b/>
          <w:sz w:val="24"/>
        </w:rPr>
        <w:t>上建立</w:t>
      </w:r>
      <w:r>
        <w:rPr>
          <w:rFonts w:ascii="宋体" w:hAnsi="宋体" w:hint="eastAsia"/>
          <w:b/>
          <w:sz w:val="24"/>
        </w:rPr>
        <w:t>2</w:t>
      </w:r>
      <w:r>
        <w:rPr>
          <w:rFonts w:ascii="宋体" w:hAnsi="宋体" w:hint="eastAsia"/>
          <w:b/>
          <w:sz w:val="24"/>
        </w:rPr>
        <w:t>个</w:t>
      </w:r>
      <w:r>
        <w:rPr>
          <w:rFonts w:ascii="宋体" w:hAnsi="宋体" w:hint="eastAsia"/>
          <w:b/>
          <w:sz w:val="24"/>
        </w:rPr>
        <w:t>VLAN</w:t>
      </w:r>
      <w:r>
        <w:rPr>
          <w:rFonts w:ascii="宋体" w:hAnsi="宋体" w:hint="eastAsia"/>
          <w:b/>
          <w:sz w:val="24"/>
        </w:rPr>
        <w:t>，</w:t>
      </w:r>
      <w:r>
        <w:rPr>
          <w:rFonts w:ascii="宋体" w:hAnsi="宋体" w:hint="eastAsia"/>
          <w:b/>
          <w:sz w:val="24"/>
        </w:rPr>
        <w:t xml:space="preserve">VLAN 10 </w:t>
      </w:r>
      <w:r>
        <w:rPr>
          <w:rFonts w:ascii="宋体" w:hAnsi="宋体" w:hint="eastAsia"/>
          <w:b/>
          <w:sz w:val="24"/>
        </w:rPr>
        <w:t>和</w:t>
      </w:r>
      <w:r>
        <w:rPr>
          <w:rFonts w:ascii="宋体" w:hAnsi="宋体" w:hint="eastAsia"/>
          <w:b/>
          <w:sz w:val="24"/>
        </w:rPr>
        <w:t>VLAN 20</w:t>
      </w:r>
    </w:p>
    <w:p w14:paraId="605CCDD2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(config)#vlan 10</w:t>
      </w:r>
    </w:p>
    <w:p w14:paraId="6350EC3F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(config-</w:t>
      </w:r>
      <w:proofErr w:type="spellStart"/>
      <w:proofErr w:type="gram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>)#</w:t>
      </w:r>
      <w:proofErr w:type="gramEnd"/>
      <w:r>
        <w:rPr>
          <w:rFonts w:ascii="宋体" w:hAnsi="宋体" w:hint="eastAsia"/>
          <w:sz w:val="24"/>
        </w:rPr>
        <w:t>exit</w:t>
      </w:r>
    </w:p>
    <w:p w14:paraId="32840980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(config)#vlan 20</w:t>
      </w:r>
    </w:p>
    <w:p w14:paraId="0E6D3A76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(config-</w:t>
      </w:r>
      <w:proofErr w:type="spellStart"/>
      <w:proofErr w:type="gram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>)#</w:t>
      </w:r>
      <w:proofErr w:type="gramEnd"/>
      <w:r>
        <w:rPr>
          <w:rFonts w:ascii="宋体" w:hAnsi="宋体" w:hint="eastAsia"/>
          <w:sz w:val="24"/>
        </w:rPr>
        <w:t>exit</w:t>
      </w:r>
    </w:p>
    <w:p w14:paraId="0F6874DF" w14:textId="77777777" w:rsidR="00F5362D" w:rsidRDefault="00F5362D">
      <w:pPr>
        <w:rPr>
          <w:rFonts w:ascii="宋体" w:hAnsi="宋体"/>
          <w:sz w:val="24"/>
        </w:rPr>
      </w:pPr>
    </w:p>
    <w:p w14:paraId="355844BC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第三步：把</w:t>
      </w:r>
      <w:r>
        <w:rPr>
          <w:rFonts w:ascii="宋体" w:hAnsi="宋体" w:hint="eastAsia"/>
          <w:b/>
          <w:sz w:val="24"/>
        </w:rPr>
        <w:t>PC1</w:t>
      </w:r>
      <w:r>
        <w:rPr>
          <w:rFonts w:ascii="宋体" w:hAnsi="宋体" w:hint="eastAsia"/>
          <w:b/>
          <w:sz w:val="24"/>
        </w:rPr>
        <w:t>和</w:t>
      </w:r>
      <w:r>
        <w:rPr>
          <w:rFonts w:ascii="宋体" w:hAnsi="宋体" w:hint="eastAsia"/>
          <w:b/>
          <w:sz w:val="24"/>
        </w:rPr>
        <w:t>PC2</w:t>
      </w:r>
      <w:r>
        <w:rPr>
          <w:rFonts w:ascii="宋体" w:hAnsi="宋体" w:hint="eastAsia"/>
          <w:b/>
          <w:sz w:val="24"/>
        </w:rPr>
        <w:t>所在的端口，分别放入</w:t>
      </w:r>
      <w:r>
        <w:rPr>
          <w:rFonts w:ascii="宋体" w:hAnsi="宋体" w:hint="eastAsia"/>
          <w:b/>
          <w:sz w:val="24"/>
        </w:rPr>
        <w:t>VLAN10</w:t>
      </w:r>
      <w:r>
        <w:rPr>
          <w:rFonts w:ascii="宋体" w:hAnsi="宋体" w:hint="eastAsia"/>
          <w:b/>
          <w:sz w:val="24"/>
        </w:rPr>
        <w:t>和</w:t>
      </w:r>
      <w:r>
        <w:rPr>
          <w:rFonts w:ascii="宋体" w:hAnsi="宋体" w:hint="eastAsia"/>
          <w:b/>
          <w:sz w:val="24"/>
        </w:rPr>
        <w:t>VLAN20</w:t>
      </w:r>
    </w:p>
    <w:p w14:paraId="1651C335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0/5   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F0/5</w:t>
      </w:r>
      <w:r>
        <w:rPr>
          <w:rFonts w:ascii="宋体" w:hAnsi="宋体" w:hint="eastAsia"/>
          <w:sz w:val="24"/>
        </w:rPr>
        <w:t>配置模式</w:t>
      </w:r>
    </w:p>
    <w:p w14:paraId="59BA72BD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(config-</w:t>
      </w:r>
      <w:proofErr w:type="gramStart"/>
      <w:r>
        <w:rPr>
          <w:rFonts w:ascii="宋体" w:hAnsi="宋体" w:hint="eastAsia"/>
          <w:sz w:val="24"/>
        </w:rPr>
        <w:t>if)#</w:t>
      </w:r>
      <w:proofErr w:type="gramEnd"/>
      <w:r>
        <w:rPr>
          <w:rFonts w:ascii="宋体" w:hAnsi="宋体" w:hint="eastAsia"/>
          <w:sz w:val="24"/>
        </w:rPr>
        <w:t xml:space="preserve">switchport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10  !</w:t>
      </w:r>
      <w:r>
        <w:rPr>
          <w:rFonts w:ascii="宋体" w:hAnsi="宋体" w:hint="eastAsia"/>
          <w:sz w:val="24"/>
        </w:rPr>
        <w:t>将端口</w:t>
      </w:r>
      <w:r>
        <w:rPr>
          <w:rFonts w:ascii="宋体" w:hAnsi="宋体" w:hint="eastAsia"/>
          <w:sz w:val="24"/>
        </w:rPr>
        <w:t>F0/5</w:t>
      </w:r>
      <w:r>
        <w:rPr>
          <w:rFonts w:ascii="宋体" w:hAnsi="宋体" w:hint="eastAsia"/>
          <w:sz w:val="24"/>
        </w:rPr>
        <w:t>分配给</w:t>
      </w:r>
      <w:r>
        <w:rPr>
          <w:rFonts w:ascii="宋体" w:hAnsi="宋体" w:hint="eastAsia"/>
          <w:sz w:val="24"/>
        </w:rPr>
        <w:t>VLAN 10</w:t>
      </w:r>
    </w:p>
    <w:p w14:paraId="60D0961F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0/15</w:t>
      </w:r>
      <w:proofErr w:type="gramStart"/>
      <w:r>
        <w:rPr>
          <w:rFonts w:ascii="宋体" w:hAnsi="宋体" w:hint="eastAsia"/>
          <w:sz w:val="24"/>
        </w:rPr>
        <w:tab/>
        <w:t xml:space="preserve">  !</w:t>
      </w:r>
      <w:proofErr w:type="gramEnd"/>
      <w:r>
        <w:rPr>
          <w:rFonts w:ascii="宋体" w:hAnsi="宋体" w:hint="eastAsia"/>
          <w:sz w:val="24"/>
        </w:rPr>
        <w:t>进入接口</w:t>
      </w:r>
      <w:r>
        <w:rPr>
          <w:rFonts w:ascii="宋体" w:hAnsi="宋体" w:hint="eastAsia"/>
          <w:sz w:val="24"/>
        </w:rPr>
        <w:t>F0/15</w:t>
      </w:r>
      <w:r>
        <w:rPr>
          <w:rFonts w:ascii="宋体" w:hAnsi="宋体" w:hint="eastAsia"/>
          <w:sz w:val="24"/>
        </w:rPr>
        <w:t>配置模式</w:t>
      </w:r>
    </w:p>
    <w:p w14:paraId="3D1C1ED2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(config-</w:t>
      </w:r>
      <w:proofErr w:type="gramStart"/>
      <w:r>
        <w:rPr>
          <w:rFonts w:ascii="宋体" w:hAnsi="宋体" w:hint="eastAsia"/>
          <w:sz w:val="24"/>
        </w:rPr>
        <w:t>if)#</w:t>
      </w:r>
      <w:proofErr w:type="gramEnd"/>
      <w:r>
        <w:rPr>
          <w:rFonts w:ascii="宋体" w:hAnsi="宋体" w:hint="eastAsia"/>
          <w:sz w:val="24"/>
        </w:rPr>
        <w:t xml:space="preserve">switch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20      !</w:t>
      </w:r>
      <w:r>
        <w:rPr>
          <w:rFonts w:ascii="宋体" w:hAnsi="宋体" w:hint="eastAsia"/>
          <w:sz w:val="24"/>
        </w:rPr>
        <w:t>将接口</w:t>
      </w:r>
      <w:r>
        <w:rPr>
          <w:rFonts w:ascii="宋体" w:hAnsi="宋体" w:hint="eastAsia"/>
          <w:sz w:val="24"/>
        </w:rPr>
        <w:t>F0/15</w:t>
      </w:r>
      <w:r>
        <w:rPr>
          <w:rFonts w:ascii="宋体" w:hAnsi="宋体" w:hint="eastAsia"/>
          <w:sz w:val="24"/>
        </w:rPr>
        <w:t>分配给</w:t>
      </w:r>
      <w:r>
        <w:rPr>
          <w:rFonts w:ascii="宋体" w:hAnsi="宋体" w:hint="eastAsia"/>
          <w:sz w:val="24"/>
        </w:rPr>
        <w:t>VLAN 20</w:t>
      </w:r>
    </w:p>
    <w:p w14:paraId="7AD725EB" w14:textId="77777777" w:rsidR="00F5362D" w:rsidRDefault="00F5362D">
      <w:pPr>
        <w:rPr>
          <w:rFonts w:ascii="宋体" w:hAnsi="宋体"/>
          <w:sz w:val="24"/>
        </w:rPr>
      </w:pPr>
    </w:p>
    <w:p w14:paraId="2AD69B17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第四步：在交换机</w:t>
      </w:r>
      <w:proofErr w:type="spellStart"/>
      <w:r>
        <w:rPr>
          <w:rFonts w:ascii="宋体" w:hAnsi="宋体" w:hint="eastAsia"/>
          <w:b/>
          <w:sz w:val="24"/>
        </w:rPr>
        <w:t>SwitchA</w:t>
      </w:r>
      <w:proofErr w:type="spellEnd"/>
      <w:r>
        <w:rPr>
          <w:rFonts w:ascii="宋体" w:hAnsi="宋体" w:hint="eastAsia"/>
          <w:b/>
          <w:sz w:val="24"/>
        </w:rPr>
        <w:t>上将与</w:t>
      </w:r>
      <w:proofErr w:type="spellStart"/>
      <w:r>
        <w:rPr>
          <w:rFonts w:ascii="宋体" w:hAnsi="宋体" w:hint="eastAsia"/>
          <w:b/>
          <w:sz w:val="24"/>
        </w:rPr>
        <w:t>SwitchB</w:t>
      </w:r>
      <w:proofErr w:type="spellEnd"/>
      <w:r>
        <w:rPr>
          <w:rFonts w:ascii="宋体" w:hAnsi="宋体" w:hint="eastAsia"/>
          <w:b/>
          <w:sz w:val="24"/>
        </w:rPr>
        <w:t>相连的端口（假设为</w:t>
      </w:r>
      <w:r>
        <w:rPr>
          <w:rFonts w:ascii="宋体" w:hAnsi="宋体" w:hint="eastAsia"/>
          <w:b/>
          <w:sz w:val="24"/>
        </w:rPr>
        <w:t>0/24</w:t>
      </w:r>
      <w:r>
        <w:rPr>
          <w:rFonts w:ascii="宋体" w:hAnsi="宋体" w:hint="eastAsia"/>
          <w:b/>
          <w:sz w:val="24"/>
        </w:rPr>
        <w:t>端口）定义为</w:t>
      </w:r>
      <w:r>
        <w:rPr>
          <w:rFonts w:ascii="宋体" w:hAnsi="宋体" w:hint="eastAsia"/>
          <w:b/>
          <w:sz w:val="24"/>
        </w:rPr>
        <w:t xml:space="preserve">tag </w:t>
      </w:r>
      <w:proofErr w:type="spellStart"/>
      <w:r>
        <w:rPr>
          <w:rFonts w:ascii="宋体" w:hAnsi="宋体" w:hint="eastAsia"/>
          <w:b/>
          <w:sz w:val="24"/>
        </w:rPr>
        <w:t>vlan</w:t>
      </w:r>
      <w:proofErr w:type="spellEnd"/>
      <w:r>
        <w:rPr>
          <w:rFonts w:ascii="宋体" w:hAnsi="宋体" w:hint="eastAsia"/>
          <w:b/>
          <w:sz w:val="24"/>
        </w:rPr>
        <w:t>模式（</w:t>
      </w:r>
      <w:r>
        <w:rPr>
          <w:rFonts w:ascii="宋体" w:hAnsi="宋体" w:hint="eastAsia"/>
          <w:b/>
          <w:sz w:val="24"/>
        </w:rPr>
        <w:t>trunk</w:t>
      </w:r>
      <w:r>
        <w:rPr>
          <w:rFonts w:ascii="宋体" w:hAnsi="宋体" w:hint="eastAsia"/>
          <w:b/>
          <w:sz w:val="24"/>
        </w:rPr>
        <w:t>模式）。用于与</w:t>
      </w:r>
      <w:proofErr w:type="spellStart"/>
      <w:r>
        <w:rPr>
          <w:rFonts w:ascii="宋体" w:hAnsi="宋体" w:hint="eastAsia"/>
          <w:b/>
          <w:sz w:val="24"/>
        </w:rPr>
        <w:t>SwitchB</w:t>
      </w:r>
      <w:proofErr w:type="spellEnd"/>
      <w:r>
        <w:rPr>
          <w:rFonts w:ascii="宋体" w:hAnsi="宋体" w:hint="eastAsia"/>
          <w:b/>
          <w:sz w:val="24"/>
        </w:rPr>
        <w:t>连接。</w:t>
      </w:r>
    </w:p>
    <w:p w14:paraId="0608786E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0/24</w:t>
      </w:r>
    </w:p>
    <w:p w14:paraId="0E00DAD9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</w:t>
      </w:r>
      <w:r>
        <w:rPr>
          <w:rFonts w:ascii="宋体" w:hAnsi="宋体" w:hint="eastAsia"/>
          <w:sz w:val="24"/>
        </w:rPr>
        <w:t>A</w:t>
      </w:r>
      <w:proofErr w:type="spellEnd"/>
      <w:r>
        <w:rPr>
          <w:rFonts w:ascii="宋体" w:hAnsi="宋体" w:hint="eastAsia"/>
          <w:sz w:val="24"/>
        </w:rPr>
        <w:t>(config-</w:t>
      </w:r>
      <w:proofErr w:type="gramStart"/>
      <w:r>
        <w:rPr>
          <w:rFonts w:ascii="宋体" w:hAnsi="宋体" w:hint="eastAsia"/>
          <w:sz w:val="24"/>
        </w:rPr>
        <w:t>if)#</w:t>
      </w:r>
      <w:proofErr w:type="gramEnd"/>
      <w:r>
        <w:rPr>
          <w:rFonts w:ascii="宋体" w:hAnsi="宋体" w:hint="eastAsia"/>
          <w:sz w:val="24"/>
        </w:rPr>
        <w:t>switchport mode trunk    !</w:t>
      </w:r>
      <w:r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F0/24</w:t>
      </w:r>
      <w:r>
        <w:rPr>
          <w:rFonts w:ascii="宋体" w:hAnsi="宋体" w:hint="eastAsia"/>
          <w:sz w:val="24"/>
        </w:rPr>
        <w:t>接口配置成</w:t>
      </w:r>
      <w:r>
        <w:rPr>
          <w:rFonts w:ascii="宋体" w:hAnsi="宋体" w:hint="eastAsia"/>
          <w:sz w:val="24"/>
        </w:rPr>
        <w:t>trunk</w:t>
      </w:r>
      <w:r>
        <w:rPr>
          <w:rFonts w:ascii="宋体" w:hAnsi="宋体" w:hint="eastAsia"/>
          <w:sz w:val="24"/>
        </w:rPr>
        <w:t>模式</w:t>
      </w:r>
    </w:p>
    <w:p w14:paraId="51D863DD" w14:textId="77777777" w:rsidR="00F5362D" w:rsidRDefault="00F5362D">
      <w:pPr>
        <w:rPr>
          <w:rFonts w:ascii="宋体" w:hAnsi="宋体"/>
          <w:sz w:val="24"/>
        </w:rPr>
      </w:pPr>
    </w:p>
    <w:p w14:paraId="757BF57D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第五步：显示</w:t>
      </w:r>
      <w:r>
        <w:rPr>
          <w:rFonts w:ascii="宋体" w:hAnsi="宋体" w:hint="eastAsia"/>
          <w:b/>
          <w:sz w:val="24"/>
        </w:rPr>
        <w:t>VLAN</w:t>
      </w:r>
      <w:r>
        <w:rPr>
          <w:rFonts w:ascii="宋体" w:hAnsi="宋体" w:hint="eastAsia"/>
          <w:b/>
          <w:sz w:val="24"/>
        </w:rPr>
        <w:t>配置和</w:t>
      </w:r>
      <w:r>
        <w:rPr>
          <w:rFonts w:ascii="宋体" w:hAnsi="宋体" w:hint="eastAsia"/>
          <w:b/>
          <w:sz w:val="24"/>
        </w:rPr>
        <w:t>Trunk</w:t>
      </w:r>
      <w:r>
        <w:rPr>
          <w:rFonts w:ascii="宋体" w:hAnsi="宋体" w:hint="eastAsia"/>
          <w:b/>
          <w:sz w:val="24"/>
        </w:rPr>
        <w:t>配置</w:t>
      </w:r>
    </w:p>
    <w:p w14:paraId="2F85C54E" w14:textId="77777777" w:rsidR="00F5362D" w:rsidRDefault="00FB4A09">
      <w:pPr>
        <w:ind w:left="36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(config-if)#end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退出到特权模式</w:t>
      </w:r>
    </w:p>
    <w:p w14:paraId="39EF15C8" w14:textId="77777777" w:rsidR="00F5362D" w:rsidRDefault="00FB4A09">
      <w:pPr>
        <w:ind w:left="36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 xml:space="preserve">1#show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b/>
          <w:sz w:val="24"/>
        </w:rPr>
        <w:t xml:space="preserve">          </w:t>
      </w: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显示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配置信息</w:t>
      </w:r>
    </w:p>
    <w:p w14:paraId="24236855" w14:textId="77777777" w:rsidR="00F5362D" w:rsidRDefault="00FB4A0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 xml:space="preserve">1#show 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0/24 switchport</w:t>
      </w:r>
    </w:p>
    <w:p w14:paraId="7D665413" w14:textId="77777777" w:rsidR="00F5362D" w:rsidRDefault="00FB4A0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</w:t>
      </w:r>
      <w:r>
        <w:rPr>
          <w:rFonts w:ascii="宋体" w:hAnsi="宋体" w:hint="eastAsia"/>
          <w:sz w:val="24"/>
        </w:rPr>
        <w:t xml:space="preserve"> </w:t>
      </w:r>
    </w:p>
    <w:p w14:paraId="59B45CE1" w14:textId="77777777" w:rsidR="00F5362D" w:rsidRDefault="00FB4A0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 xml:space="preserve">1#show 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0/24 trunk</w:t>
      </w:r>
    </w:p>
    <w:p w14:paraId="775C06DE" w14:textId="77777777" w:rsidR="00F5362D" w:rsidRDefault="00FB4A09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114300" distR="114300" wp14:anchorId="53A2843F" wp14:editId="5A8CE818">
            <wp:extent cx="4584700" cy="3438525"/>
            <wp:effectExtent l="0" t="0" r="6350" b="9525"/>
            <wp:docPr id="92" name="图片 92" descr="8def9e05c1fbac518879c38f8847fa8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8def9e05c1fbac518879c38f8847fa86_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5867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第六步：设置三层交换机</w:t>
      </w:r>
      <w:r>
        <w:rPr>
          <w:rFonts w:ascii="宋体" w:hAnsi="宋体" w:hint="eastAsia"/>
          <w:b/>
          <w:sz w:val="24"/>
        </w:rPr>
        <w:t>VLAN</w:t>
      </w:r>
      <w:r>
        <w:rPr>
          <w:rFonts w:ascii="宋体" w:hAnsi="宋体" w:hint="eastAsia"/>
          <w:b/>
          <w:sz w:val="24"/>
        </w:rPr>
        <w:t>间通讯。</w:t>
      </w:r>
    </w:p>
    <w:p w14:paraId="76CC34AB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b/>
          <w:sz w:val="24"/>
        </w:rPr>
        <w:t>SwitchA</w:t>
      </w:r>
      <w:proofErr w:type="spellEnd"/>
      <w:r>
        <w:rPr>
          <w:rFonts w:ascii="宋体" w:hAnsi="宋体" w:hint="eastAsia"/>
          <w:b/>
          <w:sz w:val="24"/>
        </w:rPr>
        <w:t xml:space="preserve">(config)#interface </w:t>
      </w:r>
      <w:proofErr w:type="spellStart"/>
      <w:r>
        <w:rPr>
          <w:rFonts w:ascii="宋体" w:hAnsi="宋体" w:hint="eastAsia"/>
          <w:b/>
          <w:sz w:val="24"/>
        </w:rPr>
        <w:t>vlan</w:t>
      </w:r>
      <w:proofErr w:type="spellEnd"/>
      <w:r>
        <w:rPr>
          <w:rFonts w:ascii="宋体" w:hAnsi="宋体" w:hint="eastAsia"/>
          <w:b/>
          <w:sz w:val="24"/>
        </w:rPr>
        <w:t xml:space="preserve"> 10    </w:t>
      </w:r>
      <w:r>
        <w:rPr>
          <w:rFonts w:ascii="宋体" w:hAnsi="宋体" w:hint="eastAsia"/>
          <w:sz w:val="24"/>
        </w:rPr>
        <w:t xml:space="preserve">       </w:t>
      </w:r>
      <w:r>
        <w:rPr>
          <w:rFonts w:ascii="宋体" w:hAnsi="宋体" w:hint="eastAsia"/>
          <w:sz w:val="24"/>
        </w:rPr>
        <w:t>！创建虚拟接口</w:t>
      </w:r>
      <w:r>
        <w:rPr>
          <w:rFonts w:ascii="宋体" w:hAnsi="宋体" w:hint="eastAsia"/>
          <w:sz w:val="24"/>
        </w:rPr>
        <w:t>VLAN 10</w:t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接口配置模式）</w:t>
      </w:r>
    </w:p>
    <w:p w14:paraId="130D6861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b/>
          <w:sz w:val="24"/>
        </w:rPr>
        <w:t>SwitchA</w:t>
      </w:r>
      <w:proofErr w:type="spellEnd"/>
      <w:r>
        <w:rPr>
          <w:rFonts w:ascii="宋体" w:hAnsi="宋体" w:hint="eastAsia"/>
          <w:b/>
          <w:sz w:val="24"/>
        </w:rPr>
        <w:t>(config-if)#ip address 192.168.10.254  255.255.255.0</w:t>
      </w:r>
      <w:r>
        <w:rPr>
          <w:rFonts w:ascii="宋体" w:hAnsi="宋体" w:hint="eastAsia"/>
          <w:sz w:val="24"/>
        </w:rPr>
        <w:t xml:space="preserve">  </w:t>
      </w:r>
      <w:r>
        <w:rPr>
          <w:rFonts w:ascii="宋体" w:hAnsi="宋体" w:hint="eastAsia"/>
          <w:sz w:val="24"/>
        </w:rPr>
        <w:t>！配置虚拟接口</w:t>
      </w:r>
      <w:r>
        <w:rPr>
          <w:rFonts w:ascii="宋体" w:hAnsi="宋体" w:hint="eastAsia"/>
          <w:sz w:val="24"/>
        </w:rPr>
        <w:t>VLAN 10</w:t>
      </w:r>
      <w:r>
        <w:rPr>
          <w:rFonts w:ascii="宋体" w:hAnsi="宋体" w:hint="eastAsia"/>
          <w:sz w:val="24"/>
        </w:rPr>
        <w:t>的地址为</w:t>
      </w:r>
      <w:r>
        <w:rPr>
          <w:rFonts w:ascii="宋体" w:hAnsi="宋体" w:hint="eastAsia"/>
          <w:sz w:val="24"/>
        </w:rPr>
        <w:t>192.168.10.254</w:t>
      </w:r>
      <w:r>
        <w:rPr>
          <w:rFonts w:ascii="宋体" w:hAnsi="宋体" w:hint="eastAsia"/>
          <w:sz w:val="24"/>
        </w:rPr>
        <w:t>，子网掩码为</w:t>
      </w:r>
      <w:r>
        <w:rPr>
          <w:rFonts w:ascii="宋体" w:hAnsi="宋体" w:hint="eastAsia"/>
          <w:sz w:val="24"/>
        </w:rPr>
        <w:t>255.255.255.0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color w:val="FF0000"/>
          <w:sz w:val="24"/>
        </w:rPr>
        <w:t>给</w:t>
      </w:r>
      <w:r>
        <w:rPr>
          <w:rFonts w:ascii="宋体" w:hAnsi="宋体" w:hint="eastAsia"/>
          <w:color w:val="FF0000"/>
          <w:sz w:val="24"/>
        </w:rPr>
        <w:t>VLAN</w:t>
      </w:r>
      <w:r>
        <w:rPr>
          <w:rFonts w:ascii="宋体" w:hAnsi="宋体" w:hint="eastAsia"/>
          <w:color w:val="FF0000"/>
          <w:sz w:val="24"/>
        </w:rPr>
        <w:t>分配的</w:t>
      </w:r>
      <w:r>
        <w:rPr>
          <w:rFonts w:ascii="宋体" w:hAnsi="宋体" w:hint="eastAsia"/>
          <w:color w:val="FF0000"/>
          <w:sz w:val="24"/>
        </w:rPr>
        <w:t>IP</w:t>
      </w:r>
      <w:r>
        <w:rPr>
          <w:rFonts w:ascii="宋体" w:hAnsi="宋体" w:hint="eastAsia"/>
          <w:color w:val="FF0000"/>
          <w:sz w:val="24"/>
        </w:rPr>
        <w:t>地址就是这个网段的网关地址，在该网段中，计算机的网关地址</w:t>
      </w:r>
      <w:proofErr w:type="gramStart"/>
      <w:r>
        <w:rPr>
          <w:rFonts w:ascii="宋体" w:hAnsi="宋体" w:hint="eastAsia"/>
          <w:color w:val="FF0000"/>
          <w:sz w:val="24"/>
        </w:rPr>
        <w:t>彦</w:t>
      </w:r>
      <w:proofErr w:type="gramEnd"/>
      <w:r>
        <w:rPr>
          <w:rFonts w:ascii="宋体" w:hAnsi="宋体" w:hint="eastAsia"/>
          <w:color w:val="FF0000"/>
          <w:sz w:val="24"/>
        </w:rPr>
        <w:t>设置成这个地址</w:t>
      </w:r>
      <w:r>
        <w:rPr>
          <w:rFonts w:ascii="宋体" w:hAnsi="宋体" w:hint="eastAsia"/>
          <w:sz w:val="24"/>
        </w:rPr>
        <w:t>！</w:t>
      </w:r>
    </w:p>
    <w:p w14:paraId="046A0637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</w:t>
      </w:r>
      <w:r>
        <w:rPr>
          <w:rFonts w:ascii="宋体" w:hAnsi="宋体" w:hint="eastAsia"/>
          <w:sz w:val="24"/>
        </w:rPr>
        <w:t>chA</w:t>
      </w:r>
      <w:proofErr w:type="spellEnd"/>
      <w:r>
        <w:rPr>
          <w:rFonts w:ascii="宋体" w:hAnsi="宋体" w:hint="eastAsia"/>
          <w:sz w:val="24"/>
        </w:rPr>
        <w:t xml:space="preserve">(config-if)#no shutdown  </w:t>
      </w:r>
      <w:r>
        <w:rPr>
          <w:rFonts w:ascii="宋体" w:hAnsi="宋体" w:hint="eastAsia"/>
          <w:sz w:val="24"/>
        </w:rPr>
        <w:t>！开启接口。</w:t>
      </w:r>
    </w:p>
    <w:p w14:paraId="727D2F90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b/>
          <w:sz w:val="24"/>
        </w:rPr>
        <w:t>SwitchA</w:t>
      </w:r>
      <w:proofErr w:type="spellEnd"/>
      <w:r>
        <w:rPr>
          <w:rFonts w:ascii="宋体" w:hAnsi="宋体" w:hint="eastAsia"/>
          <w:b/>
          <w:sz w:val="24"/>
        </w:rPr>
        <w:t xml:space="preserve">(config)#interface </w:t>
      </w:r>
      <w:proofErr w:type="spellStart"/>
      <w:r>
        <w:rPr>
          <w:rFonts w:ascii="宋体" w:hAnsi="宋体" w:hint="eastAsia"/>
          <w:b/>
          <w:sz w:val="24"/>
        </w:rPr>
        <w:t>vlan</w:t>
      </w:r>
      <w:proofErr w:type="spellEnd"/>
      <w:r>
        <w:rPr>
          <w:rFonts w:ascii="宋体" w:hAnsi="宋体" w:hint="eastAsia"/>
          <w:b/>
          <w:sz w:val="24"/>
        </w:rPr>
        <w:t xml:space="preserve"> 20 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！创建虚拟接口</w:t>
      </w:r>
      <w:r>
        <w:rPr>
          <w:rFonts w:ascii="宋体" w:hAnsi="宋体" w:hint="eastAsia"/>
          <w:sz w:val="24"/>
        </w:rPr>
        <w:t>VLAN 20</w:t>
      </w:r>
    </w:p>
    <w:p w14:paraId="4796A15F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b/>
          <w:sz w:val="24"/>
        </w:rPr>
        <w:t>SwitchA</w:t>
      </w:r>
      <w:proofErr w:type="spellEnd"/>
      <w:r>
        <w:rPr>
          <w:rFonts w:ascii="宋体" w:hAnsi="宋体" w:hint="eastAsia"/>
          <w:b/>
          <w:sz w:val="24"/>
        </w:rPr>
        <w:t>(config-</w:t>
      </w:r>
      <w:proofErr w:type="spellStart"/>
      <w:r>
        <w:rPr>
          <w:rFonts w:ascii="宋体" w:hAnsi="宋体" w:hint="eastAsia"/>
          <w:b/>
          <w:sz w:val="24"/>
        </w:rPr>
        <w:t>vlan</w:t>
      </w:r>
      <w:proofErr w:type="spellEnd"/>
      <w:r>
        <w:rPr>
          <w:rFonts w:ascii="宋体" w:hAnsi="宋体" w:hint="eastAsia"/>
          <w:b/>
          <w:sz w:val="24"/>
        </w:rPr>
        <w:t xml:space="preserve">)#ip address 192.168.20.254  255.255.255.0 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！配置虚拟接口</w:t>
      </w:r>
      <w:r>
        <w:rPr>
          <w:rFonts w:ascii="宋体" w:hAnsi="宋体" w:hint="eastAsia"/>
          <w:sz w:val="24"/>
        </w:rPr>
        <w:t>VLAN 10</w:t>
      </w:r>
      <w:r>
        <w:rPr>
          <w:rFonts w:ascii="宋体" w:hAnsi="宋体" w:hint="eastAsia"/>
          <w:sz w:val="24"/>
        </w:rPr>
        <w:t>的地址为</w:t>
      </w:r>
      <w:r>
        <w:rPr>
          <w:rFonts w:ascii="宋体" w:hAnsi="宋体" w:hint="eastAsia"/>
          <w:sz w:val="24"/>
        </w:rPr>
        <w:t xml:space="preserve">192.168.10.254, </w:t>
      </w:r>
      <w:r>
        <w:rPr>
          <w:rFonts w:ascii="宋体" w:hAnsi="宋体" w:hint="eastAsia"/>
          <w:sz w:val="24"/>
        </w:rPr>
        <w:t>子网掩码为</w:t>
      </w:r>
      <w:r>
        <w:rPr>
          <w:rFonts w:ascii="宋体" w:hAnsi="宋体" w:hint="eastAsia"/>
          <w:sz w:val="24"/>
        </w:rPr>
        <w:t>255.255.255.0</w:t>
      </w:r>
    </w:p>
    <w:p w14:paraId="78B98F4D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>(config-</w:t>
      </w:r>
      <w:proofErr w:type="gramStart"/>
      <w:r>
        <w:rPr>
          <w:rFonts w:ascii="宋体" w:hAnsi="宋体" w:hint="eastAsia"/>
          <w:sz w:val="24"/>
        </w:rPr>
        <w:t>if)#</w:t>
      </w:r>
      <w:proofErr w:type="gramEnd"/>
      <w:r>
        <w:rPr>
          <w:rFonts w:ascii="宋体" w:hAnsi="宋体" w:hint="eastAsia"/>
          <w:sz w:val="24"/>
        </w:rPr>
        <w:t>no shutdown</w:t>
      </w:r>
    </w:p>
    <w:p w14:paraId="01BB7C5B" w14:textId="77777777" w:rsidR="00F5362D" w:rsidRDefault="00F5362D">
      <w:pPr>
        <w:rPr>
          <w:sz w:val="24"/>
        </w:rPr>
      </w:pPr>
    </w:p>
    <w:p w14:paraId="109E5A72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第七步：在二层交换机</w:t>
      </w:r>
      <w:r>
        <w:rPr>
          <w:rFonts w:ascii="宋体" w:hAnsi="宋体" w:hint="eastAsia"/>
          <w:b/>
          <w:sz w:val="24"/>
        </w:rPr>
        <w:t>s2126G(</w:t>
      </w:r>
      <w:proofErr w:type="spellStart"/>
      <w:r>
        <w:rPr>
          <w:rFonts w:ascii="宋体" w:hAnsi="宋体" w:hint="eastAsia"/>
          <w:b/>
          <w:sz w:val="24"/>
        </w:rPr>
        <w:t>SwitchB</w:t>
      </w:r>
      <w:proofErr w:type="spellEnd"/>
      <w:r>
        <w:rPr>
          <w:rFonts w:ascii="宋体" w:hAnsi="宋体" w:hint="eastAsia"/>
          <w:b/>
          <w:sz w:val="24"/>
        </w:rPr>
        <w:t>)</w:t>
      </w:r>
      <w:r>
        <w:rPr>
          <w:rFonts w:ascii="宋体" w:hAnsi="宋体" w:hint="eastAsia"/>
          <w:b/>
          <w:sz w:val="24"/>
        </w:rPr>
        <w:t>上创建</w:t>
      </w:r>
      <w:r>
        <w:rPr>
          <w:rFonts w:ascii="宋体" w:hAnsi="宋体" w:hint="eastAsia"/>
          <w:b/>
          <w:sz w:val="24"/>
        </w:rPr>
        <w:t>VLAN 10</w:t>
      </w:r>
      <w:r>
        <w:rPr>
          <w:rFonts w:ascii="宋体" w:hAnsi="宋体" w:hint="eastAsia"/>
          <w:b/>
          <w:sz w:val="24"/>
        </w:rPr>
        <w:t>，并将</w:t>
      </w:r>
      <w:r>
        <w:rPr>
          <w:rFonts w:ascii="宋体" w:hAnsi="宋体" w:hint="eastAsia"/>
          <w:b/>
          <w:sz w:val="24"/>
        </w:rPr>
        <w:t>0/5</w:t>
      </w:r>
      <w:r>
        <w:rPr>
          <w:rFonts w:ascii="宋体" w:hAnsi="宋体" w:hint="eastAsia"/>
          <w:b/>
          <w:sz w:val="24"/>
        </w:rPr>
        <w:t>端口划分给</w:t>
      </w:r>
      <w:r>
        <w:rPr>
          <w:rFonts w:ascii="宋体" w:hAnsi="宋体" w:hint="eastAsia"/>
          <w:b/>
          <w:sz w:val="24"/>
        </w:rPr>
        <w:t>VALN10</w:t>
      </w:r>
      <w:r>
        <w:rPr>
          <w:rFonts w:ascii="宋体" w:hAnsi="宋体" w:hint="eastAsia"/>
          <w:b/>
          <w:sz w:val="24"/>
        </w:rPr>
        <w:t>中。</w:t>
      </w:r>
    </w:p>
    <w:p w14:paraId="2600816A" w14:textId="77777777" w:rsidR="00F5362D" w:rsidRDefault="00FB4A09">
      <w:pPr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返回到</w:t>
      </w:r>
      <w:r>
        <w:rPr>
          <w:rFonts w:ascii="宋体" w:hAnsi="宋体" w:hint="eastAsia"/>
          <w:sz w:val="24"/>
        </w:rPr>
        <w:t>RCMS</w:t>
      </w:r>
      <w:r>
        <w:rPr>
          <w:rFonts w:ascii="宋体" w:hAnsi="宋体" w:hint="eastAsia"/>
          <w:sz w:val="24"/>
        </w:rPr>
        <w:t>界面，选择一个二层交换机，如</w:t>
      </w:r>
      <w:r>
        <w:rPr>
          <w:rFonts w:ascii="宋体" w:hAnsi="宋体" w:hint="eastAsia"/>
          <w:sz w:val="24"/>
        </w:rPr>
        <w:t>s3</w:t>
      </w:r>
      <w:r>
        <w:rPr>
          <w:rFonts w:ascii="宋体" w:hAnsi="宋体" w:hint="eastAsia"/>
          <w:sz w:val="24"/>
        </w:rPr>
        <w:t>。操作同第一步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 w:hint="eastAsia"/>
          <w:sz w:val="24"/>
        </w:rPr>
        <w:t>注意交换机改名为</w:t>
      </w: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>。</w:t>
      </w:r>
    </w:p>
    <w:p w14:paraId="7C717A40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>(config)#vlan 10</w:t>
      </w:r>
      <w:r>
        <w:rPr>
          <w:rFonts w:ascii="宋体" w:hAnsi="宋体" w:hint="eastAsia"/>
          <w:sz w:val="24"/>
        </w:rPr>
        <w:t>！建立</w:t>
      </w:r>
      <w:r>
        <w:rPr>
          <w:rFonts w:ascii="宋体" w:hAnsi="宋体" w:hint="eastAsia"/>
          <w:sz w:val="24"/>
        </w:rPr>
        <w:t>VLAN10</w:t>
      </w:r>
    </w:p>
    <w:p w14:paraId="286BD2AD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 xml:space="preserve">(config-if)#interface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0/5 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F0/5</w:t>
      </w:r>
      <w:r>
        <w:rPr>
          <w:rFonts w:ascii="宋体" w:hAnsi="宋体" w:hint="eastAsia"/>
          <w:sz w:val="24"/>
        </w:rPr>
        <w:t>配置模式</w:t>
      </w:r>
    </w:p>
    <w:p w14:paraId="4B7E0034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SwitchB</w:t>
      </w:r>
      <w:proofErr w:type="spellEnd"/>
      <w:r>
        <w:rPr>
          <w:rFonts w:ascii="宋体" w:hAnsi="宋体" w:hint="eastAsia"/>
          <w:sz w:val="24"/>
        </w:rPr>
        <w:t>(config-</w:t>
      </w:r>
      <w:proofErr w:type="gramStart"/>
      <w:r>
        <w:rPr>
          <w:rFonts w:ascii="宋体" w:hAnsi="宋体" w:hint="eastAsia"/>
          <w:sz w:val="24"/>
        </w:rPr>
        <w:t>if)#</w:t>
      </w:r>
      <w:proofErr w:type="gramEnd"/>
      <w:r>
        <w:rPr>
          <w:rFonts w:ascii="宋体" w:hAnsi="宋体" w:hint="eastAsia"/>
          <w:sz w:val="24"/>
        </w:rPr>
        <w:t xml:space="preserve">switch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10</w:t>
      </w:r>
    </w:p>
    <w:p w14:paraId="3BDA9E10" w14:textId="77777777" w:rsidR="00F5362D" w:rsidRDefault="00F5362D">
      <w:pPr>
        <w:rPr>
          <w:rFonts w:ascii="宋体" w:hAnsi="宋体"/>
          <w:sz w:val="24"/>
        </w:rPr>
      </w:pPr>
    </w:p>
    <w:p w14:paraId="4CEE971D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第八步：把交换机</w:t>
      </w:r>
      <w:proofErr w:type="spellStart"/>
      <w:r>
        <w:rPr>
          <w:rFonts w:ascii="宋体" w:hAnsi="宋体" w:hint="eastAsia"/>
          <w:b/>
          <w:sz w:val="24"/>
        </w:rPr>
        <w:t>SwitchB</w:t>
      </w:r>
      <w:proofErr w:type="spellEnd"/>
      <w:r>
        <w:rPr>
          <w:rFonts w:ascii="宋体" w:hAnsi="宋体" w:hint="eastAsia"/>
          <w:b/>
          <w:sz w:val="24"/>
        </w:rPr>
        <w:t>连接</w:t>
      </w:r>
      <w:r>
        <w:rPr>
          <w:rFonts w:ascii="宋体" w:hAnsi="宋体" w:hint="eastAsia"/>
          <w:b/>
          <w:sz w:val="24"/>
        </w:rPr>
        <w:t>的</w:t>
      </w:r>
      <w:r>
        <w:rPr>
          <w:rFonts w:ascii="宋体" w:hAnsi="宋体" w:hint="eastAsia"/>
          <w:b/>
          <w:sz w:val="24"/>
        </w:rPr>
        <w:t>0/24</w:t>
      </w:r>
      <w:r>
        <w:rPr>
          <w:rFonts w:ascii="宋体" w:hAnsi="宋体" w:hint="eastAsia"/>
          <w:b/>
          <w:sz w:val="24"/>
        </w:rPr>
        <w:t>接口做成</w:t>
      </w:r>
      <w:r>
        <w:rPr>
          <w:rFonts w:ascii="宋体" w:hAnsi="宋体" w:hint="eastAsia"/>
          <w:b/>
          <w:sz w:val="24"/>
        </w:rPr>
        <w:t>trunk</w:t>
      </w:r>
      <w:r>
        <w:rPr>
          <w:rFonts w:ascii="宋体" w:hAnsi="宋体" w:hint="eastAsia"/>
          <w:b/>
          <w:sz w:val="24"/>
        </w:rPr>
        <w:t>模式。用于和</w:t>
      </w:r>
      <w:proofErr w:type="spellStart"/>
      <w:r>
        <w:rPr>
          <w:rFonts w:ascii="宋体" w:hAnsi="宋体" w:hint="eastAsia"/>
          <w:b/>
          <w:sz w:val="24"/>
        </w:rPr>
        <w:t>SwitchA</w:t>
      </w:r>
      <w:proofErr w:type="spellEnd"/>
      <w:r>
        <w:rPr>
          <w:rFonts w:ascii="宋体" w:hAnsi="宋体" w:hint="eastAsia"/>
          <w:b/>
          <w:sz w:val="24"/>
        </w:rPr>
        <w:t>交换机的连接</w:t>
      </w:r>
    </w:p>
    <w:p w14:paraId="7828226D" w14:textId="77777777" w:rsidR="00F5362D" w:rsidRDefault="00FB4A09">
      <w:pPr>
        <w:rPr>
          <w:rFonts w:ascii="宋体" w:hAnsi="宋体"/>
          <w:b/>
          <w:sz w:val="24"/>
        </w:rPr>
      </w:pPr>
      <w:proofErr w:type="spellStart"/>
      <w:r>
        <w:rPr>
          <w:rFonts w:ascii="宋体" w:hAnsi="宋体" w:hint="eastAsia"/>
          <w:b/>
          <w:sz w:val="24"/>
        </w:rPr>
        <w:t>SwitchB</w:t>
      </w:r>
      <w:proofErr w:type="spellEnd"/>
      <w:r>
        <w:rPr>
          <w:rFonts w:ascii="宋体" w:hAnsi="宋体" w:hint="eastAsia"/>
          <w:b/>
          <w:sz w:val="24"/>
        </w:rPr>
        <w:t xml:space="preserve">(config)#interface </w:t>
      </w:r>
      <w:proofErr w:type="spellStart"/>
      <w:r>
        <w:rPr>
          <w:rFonts w:ascii="宋体" w:hAnsi="宋体" w:hint="eastAsia"/>
          <w:b/>
          <w:sz w:val="24"/>
        </w:rPr>
        <w:t>fastethernet</w:t>
      </w:r>
      <w:proofErr w:type="spellEnd"/>
      <w:r>
        <w:rPr>
          <w:rFonts w:ascii="宋体" w:hAnsi="宋体" w:hint="eastAsia"/>
          <w:b/>
          <w:sz w:val="24"/>
        </w:rPr>
        <w:t xml:space="preserve"> 0/24</w:t>
      </w:r>
    </w:p>
    <w:p w14:paraId="36BDA935" w14:textId="77777777" w:rsidR="00F5362D" w:rsidRDefault="00FB4A09">
      <w:pPr>
        <w:rPr>
          <w:rFonts w:ascii="宋体" w:hAnsi="宋体"/>
          <w:b/>
          <w:sz w:val="24"/>
        </w:rPr>
      </w:pPr>
      <w:proofErr w:type="spellStart"/>
      <w:r>
        <w:rPr>
          <w:rFonts w:ascii="宋体" w:hAnsi="宋体" w:hint="eastAsia"/>
          <w:b/>
          <w:sz w:val="24"/>
        </w:rPr>
        <w:t>SwitchB</w:t>
      </w:r>
      <w:proofErr w:type="spellEnd"/>
      <w:r>
        <w:rPr>
          <w:rFonts w:ascii="宋体" w:hAnsi="宋体" w:hint="eastAsia"/>
          <w:b/>
          <w:sz w:val="24"/>
        </w:rPr>
        <w:t>(config-</w:t>
      </w:r>
      <w:proofErr w:type="gramStart"/>
      <w:r>
        <w:rPr>
          <w:rFonts w:ascii="宋体" w:hAnsi="宋体" w:hint="eastAsia"/>
          <w:b/>
          <w:sz w:val="24"/>
        </w:rPr>
        <w:t>if)#</w:t>
      </w:r>
      <w:proofErr w:type="gramEnd"/>
      <w:r>
        <w:rPr>
          <w:rFonts w:ascii="宋体" w:hAnsi="宋体" w:hint="eastAsia"/>
          <w:b/>
          <w:sz w:val="24"/>
        </w:rPr>
        <w:t>switchport mode trunk</w:t>
      </w:r>
    </w:p>
    <w:p w14:paraId="2511289A" w14:textId="77777777" w:rsidR="00F5362D" w:rsidRDefault="00F5362D">
      <w:pPr>
        <w:rPr>
          <w:rFonts w:ascii="宋体" w:hAnsi="宋体"/>
          <w:sz w:val="24"/>
        </w:rPr>
      </w:pPr>
    </w:p>
    <w:p w14:paraId="1E4F6753" w14:textId="77777777" w:rsidR="00F5362D" w:rsidRDefault="00FB4A0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第</w:t>
      </w:r>
      <w:r>
        <w:rPr>
          <w:rFonts w:ascii="宋体" w:hAnsi="宋体" w:hint="eastAsia"/>
          <w:sz w:val="24"/>
        </w:rPr>
        <w:t>九</w:t>
      </w:r>
      <w:r>
        <w:rPr>
          <w:rFonts w:ascii="宋体" w:hAnsi="宋体" w:hint="eastAsia"/>
          <w:b/>
          <w:sz w:val="24"/>
        </w:rPr>
        <w:t>步：显示</w:t>
      </w:r>
      <w:r>
        <w:rPr>
          <w:rFonts w:ascii="宋体" w:hAnsi="宋体" w:hint="eastAsia"/>
          <w:b/>
          <w:sz w:val="24"/>
        </w:rPr>
        <w:t>VLAN</w:t>
      </w:r>
      <w:r>
        <w:rPr>
          <w:rFonts w:ascii="宋体" w:hAnsi="宋体" w:hint="eastAsia"/>
          <w:b/>
          <w:sz w:val="24"/>
        </w:rPr>
        <w:t>配置和</w:t>
      </w:r>
      <w:r>
        <w:rPr>
          <w:rFonts w:ascii="宋体" w:hAnsi="宋体" w:hint="eastAsia"/>
          <w:b/>
          <w:sz w:val="24"/>
        </w:rPr>
        <w:t>Trunk</w:t>
      </w:r>
      <w:r>
        <w:rPr>
          <w:rFonts w:ascii="宋体" w:hAnsi="宋体" w:hint="eastAsia"/>
          <w:b/>
          <w:sz w:val="24"/>
        </w:rPr>
        <w:t>配置</w:t>
      </w:r>
    </w:p>
    <w:p w14:paraId="673BAAA6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(config-if)#end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退出到特权模式</w:t>
      </w:r>
    </w:p>
    <w:p w14:paraId="770E97CA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 #show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b/>
          <w:sz w:val="24"/>
        </w:rPr>
        <w:t xml:space="preserve">          </w:t>
      </w: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显示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配置信息</w:t>
      </w:r>
    </w:p>
    <w:p w14:paraId="05E21965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 #show 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0/24 switchport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 w:hint="eastAsia"/>
          <w:sz w:val="24"/>
        </w:rPr>
        <w:t xml:space="preserve"> </w:t>
      </w:r>
    </w:p>
    <w:p w14:paraId="4DF4F8A7" w14:textId="77777777" w:rsidR="00F5362D" w:rsidRDefault="00FB4A09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 #show 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0/24 trunk</w:t>
      </w:r>
    </w:p>
    <w:p w14:paraId="49F40B04" w14:textId="77777777" w:rsidR="00F5362D" w:rsidRDefault="00F5362D">
      <w:pPr>
        <w:rPr>
          <w:sz w:val="24"/>
        </w:rPr>
      </w:pPr>
    </w:p>
    <w:p w14:paraId="325764F5" w14:textId="77777777" w:rsidR="00F5362D" w:rsidRDefault="00FB4A09">
      <w:pPr>
        <w:rPr>
          <w:b/>
          <w:sz w:val="24"/>
        </w:rPr>
      </w:pPr>
      <w:r>
        <w:rPr>
          <w:rFonts w:hint="eastAsia"/>
          <w:b/>
          <w:sz w:val="24"/>
        </w:rPr>
        <w:t>第十步：验证</w:t>
      </w:r>
      <w:r>
        <w:rPr>
          <w:rFonts w:hint="eastAsia"/>
          <w:b/>
          <w:sz w:val="24"/>
        </w:rPr>
        <w:t>PC1</w:t>
      </w:r>
      <w:r>
        <w:rPr>
          <w:rFonts w:hint="eastAsia"/>
          <w:b/>
          <w:sz w:val="24"/>
        </w:rPr>
        <w:t>和</w:t>
      </w:r>
      <w:r>
        <w:rPr>
          <w:rFonts w:hint="eastAsia"/>
          <w:b/>
          <w:sz w:val="24"/>
        </w:rPr>
        <w:t>PC3</w:t>
      </w:r>
      <w:r>
        <w:rPr>
          <w:rFonts w:hint="eastAsia"/>
          <w:b/>
          <w:sz w:val="24"/>
        </w:rPr>
        <w:t>或</w:t>
      </w:r>
      <w:r>
        <w:rPr>
          <w:rFonts w:hint="eastAsia"/>
          <w:b/>
          <w:sz w:val="24"/>
        </w:rPr>
        <w:t>PC2</w:t>
      </w:r>
      <w:r>
        <w:rPr>
          <w:rFonts w:hint="eastAsia"/>
          <w:b/>
          <w:sz w:val="24"/>
        </w:rPr>
        <w:t>和</w:t>
      </w:r>
      <w:r>
        <w:rPr>
          <w:rFonts w:hint="eastAsia"/>
          <w:b/>
          <w:sz w:val="24"/>
        </w:rPr>
        <w:t>PC3</w:t>
      </w:r>
      <w:r>
        <w:rPr>
          <w:rFonts w:hint="eastAsia"/>
          <w:b/>
          <w:sz w:val="24"/>
        </w:rPr>
        <w:t>的连通性。将</w:t>
      </w:r>
      <w:r>
        <w:rPr>
          <w:rFonts w:hint="eastAsia"/>
          <w:b/>
          <w:sz w:val="24"/>
        </w:rPr>
        <w:t>PC1</w:t>
      </w:r>
      <w:r>
        <w:rPr>
          <w:rFonts w:hint="eastAsia"/>
          <w:b/>
          <w:sz w:val="24"/>
        </w:rPr>
        <w:t>和</w:t>
      </w:r>
      <w:r>
        <w:rPr>
          <w:rFonts w:hint="eastAsia"/>
          <w:b/>
          <w:sz w:val="24"/>
        </w:rPr>
        <w:t>PC3</w:t>
      </w:r>
      <w:r>
        <w:rPr>
          <w:rFonts w:hint="eastAsia"/>
          <w:b/>
          <w:sz w:val="24"/>
        </w:rPr>
        <w:t>的默认网关设置为</w:t>
      </w:r>
      <w:r>
        <w:rPr>
          <w:rFonts w:hint="eastAsia"/>
          <w:b/>
          <w:sz w:val="24"/>
        </w:rPr>
        <w:t>192.168.10.254</w:t>
      </w:r>
      <w:r>
        <w:rPr>
          <w:rFonts w:hint="eastAsia"/>
          <w:b/>
          <w:sz w:val="24"/>
        </w:rPr>
        <w:t>，将</w:t>
      </w:r>
      <w:r>
        <w:rPr>
          <w:rFonts w:hint="eastAsia"/>
          <w:b/>
          <w:sz w:val="24"/>
        </w:rPr>
        <w:t>PC2</w:t>
      </w:r>
      <w:r>
        <w:rPr>
          <w:rFonts w:hint="eastAsia"/>
          <w:b/>
          <w:sz w:val="24"/>
        </w:rPr>
        <w:t>的默认网关设置为</w:t>
      </w:r>
      <w:r>
        <w:rPr>
          <w:rFonts w:hint="eastAsia"/>
          <w:b/>
          <w:sz w:val="24"/>
        </w:rPr>
        <w:t>192.168.20.254</w:t>
      </w:r>
    </w:p>
    <w:p w14:paraId="5DC8CFF0" w14:textId="77777777" w:rsidR="00F5362D" w:rsidRDefault="00FB4A09">
      <w:pPr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测试。</w:t>
      </w:r>
    </w:p>
    <w:p w14:paraId="7BDE0838" w14:textId="77777777" w:rsidR="00F5362D" w:rsidRDefault="00FB4A09">
      <w:pPr>
        <w:rPr>
          <w:b/>
          <w:sz w:val="24"/>
        </w:rPr>
      </w:pPr>
      <w:r>
        <w:rPr>
          <w:rFonts w:hint="eastAsia"/>
          <w:b/>
          <w:sz w:val="24"/>
        </w:rPr>
        <w:t>显示交换机的全部配置信息</w:t>
      </w:r>
      <w:r>
        <w:rPr>
          <w:rFonts w:hint="eastAsia"/>
          <w:b/>
          <w:sz w:val="24"/>
        </w:rPr>
        <w:t>[</w:t>
      </w:r>
      <w:r>
        <w:rPr>
          <w:rFonts w:hint="eastAsia"/>
          <w:b/>
          <w:sz w:val="24"/>
        </w:rPr>
        <w:t>可选</w:t>
      </w:r>
      <w:r>
        <w:rPr>
          <w:rFonts w:hint="eastAsia"/>
          <w:b/>
          <w:sz w:val="24"/>
        </w:rPr>
        <w:t>]</w:t>
      </w:r>
    </w:p>
    <w:p w14:paraId="0FEE4AFA" w14:textId="77777777" w:rsidR="00F5362D" w:rsidRDefault="00FB4A09">
      <w:pPr>
        <w:rPr>
          <w:sz w:val="24"/>
        </w:rPr>
      </w:pPr>
      <w:proofErr w:type="spellStart"/>
      <w:r>
        <w:rPr>
          <w:rFonts w:hint="eastAsia"/>
          <w:sz w:val="24"/>
        </w:rPr>
        <w:t>SwitchA#show</w:t>
      </w:r>
      <w:proofErr w:type="spellEnd"/>
      <w:r>
        <w:rPr>
          <w:rFonts w:hint="eastAsia"/>
          <w:sz w:val="24"/>
        </w:rPr>
        <w:t xml:space="preserve"> running-</w:t>
      </w:r>
      <w:proofErr w:type="gramStart"/>
      <w:r>
        <w:rPr>
          <w:rFonts w:hint="eastAsia"/>
          <w:sz w:val="24"/>
        </w:rPr>
        <w:t>config  !</w:t>
      </w:r>
      <w:proofErr w:type="gramEnd"/>
      <w:r>
        <w:rPr>
          <w:rFonts w:hint="eastAsia"/>
          <w:sz w:val="24"/>
        </w:rPr>
        <w:t>显示交换机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的配置信息</w:t>
      </w:r>
    </w:p>
    <w:p w14:paraId="43BF0B66" w14:textId="77777777" w:rsidR="00F5362D" w:rsidRDefault="00FB4A09">
      <w:pPr>
        <w:rPr>
          <w:sz w:val="24"/>
        </w:rPr>
      </w:pPr>
      <w:proofErr w:type="spellStart"/>
      <w:r>
        <w:rPr>
          <w:rFonts w:hint="eastAsia"/>
          <w:sz w:val="24"/>
        </w:rPr>
        <w:t>SwitchB#show</w:t>
      </w:r>
      <w:proofErr w:type="spellEnd"/>
      <w:r>
        <w:rPr>
          <w:rFonts w:hint="eastAsia"/>
          <w:sz w:val="24"/>
        </w:rPr>
        <w:t xml:space="preserve"> running-</w:t>
      </w:r>
      <w:proofErr w:type="gramStart"/>
      <w:r>
        <w:rPr>
          <w:rFonts w:hint="eastAsia"/>
          <w:sz w:val="24"/>
        </w:rPr>
        <w:t>config  !</w:t>
      </w:r>
      <w:proofErr w:type="gramEnd"/>
      <w:r>
        <w:rPr>
          <w:rFonts w:hint="eastAsia"/>
          <w:sz w:val="24"/>
        </w:rPr>
        <w:t>显示交换机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的配置信息</w:t>
      </w:r>
    </w:p>
    <w:p w14:paraId="132512D6" w14:textId="77777777" w:rsidR="00F5362D" w:rsidRDefault="00F5362D">
      <w:pPr>
        <w:rPr>
          <w:sz w:val="24"/>
        </w:rPr>
      </w:pPr>
    </w:p>
    <w:p w14:paraId="105059DC" w14:textId="77777777" w:rsidR="00F5362D" w:rsidRDefault="00FB4A09">
      <w:pPr>
        <w:rPr>
          <w:sz w:val="24"/>
        </w:rPr>
      </w:pP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地址：</w:t>
      </w:r>
    </w:p>
    <w:p w14:paraId="759416A6" w14:textId="77777777" w:rsidR="00F5362D" w:rsidRDefault="00FB4A09">
      <w:pPr>
        <w:rPr>
          <w:sz w:val="24"/>
        </w:rPr>
      </w:pPr>
      <w:r>
        <w:rPr>
          <w:rFonts w:hint="eastAsia"/>
          <w:sz w:val="24"/>
        </w:rPr>
        <w:t>PC1:192.168.10.1</w:t>
      </w:r>
    </w:p>
    <w:p w14:paraId="4D35D451" w14:textId="77777777" w:rsidR="00F5362D" w:rsidRDefault="00FB4A09">
      <w:pPr>
        <w:rPr>
          <w:sz w:val="24"/>
        </w:rPr>
      </w:pPr>
      <w:r>
        <w:rPr>
          <w:rFonts w:hint="eastAsia"/>
          <w:sz w:val="24"/>
        </w:rPr>
        <w:t>PC2:192.168.20.250</w:t>
      </w:r>
    </w:p>
    <w:p w14:paraId="251F0490" w14:textId="77777777" w:rsidR="00F5362D" w:rsidRDefault="00F5362D">
      <w:pPr>
        <w:rPr>
          <w:sz w:val="24"/>
        </w:rPr>
      </w:pPr>
    </w:p>
    <w:p w14:paraId="31FED9B0" w14:textId="77777777" w:rsidR="00F5362D" w:rsidRDefault="00FB4A09">
      <w:pPr>
        <w:rPr>
          <w:sz w:val="24"/>
        </w:rPr>
      </w:pPr>
      <w:r>
        <w:rPr>
          <w:rFonts w:hint="eastAsia"/>
          <w:sz w:val="24"/>
        </w:rPr>
        <w:t>测试结果：</w:t>
      </w:r>
    </w:p>
    <w:p w14:paraId="18F1F275" w14:textId="104C6FD8" w:rsidR="00F5362D" w:rsidRDefault="00F35A8B">
      <w:pPr>
        <w:rPr>
          <w:sz w:val="24"/>
        </w:rPr>
      </w:pPr>
      <w:r w:rsidRPr="00F35A8B">
        <w:rPr>
          <w:noProof/>
          <w:sz w:val="24"/>
        </w:rPr>
        <w:lastRenderedPageBreak/>
        <w:drawing>
          <wp:inline distT="0" distB="0" distL="0" distR="0" wp14:anchorId="5351DA62" wp14:editId="3D8AC8F7">
            <wp:extent cx="4295775" cy="54864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2ADA" w14:textId="77777777" w:rsidR="00F5362D" w:rsidRDefault="00FB4A09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0577B1C5" wp14:editId="2BEA6125">
            <wp:extent cx="4733925" cy="6312090"/>
            <wp:effectExtent l="0" t="0" r="0" b="0"/>
            <wp:docPr id="93" name="图片 93" descr="7538487e51814b234a5ee874cf5c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7538487e51814b234a5ee874cf5c8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966" cy="63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B773" w14:textId="77777777" w:rsidR="00F5362D" w:rsidRDefault="00F5362D">
      <w:pPr>
        <w:rPr>
          <w:sz w:val="24"/>
        </w:rPr>
      </w:pPr>
    </w:p>
    <w:p w14:paraId="11C990D8" w14:textId="77777777" w:rsidR="00F5362D" w:rsidRDefault="00FB4A0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接线图：</w:t>
      </w:r>
    </w:p>
    <w:p w14:paraId="7CC66EAE" w14:textId="77777777" w:rsidR="00F5362D" w:rsidRDefault="00FB4A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114300" distR="114300" wp14:anchorId="7811882E" wp14:editId="1741C176">
            <wp:extent cx="4736719" cy="3552825"/>
            <wp:effectExtent l="0" t="0" r="6985" b="0"/>
            <wp:docPr id="95" name="图片 95" descr="4bd061ff3ad4ab91d1e1798d13c80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4bd061ff3ad4ab91d1e1798d13c809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8418" cy="35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FC99" w14:textId="77777777" w:rsidR="00F5362D" w:rsidRDefault="00FB4A09"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）</w:t>
      </w:r>
      <w:r>
        <w:rPr>
          <w:rFonts w:ascii="宋体" w:hAnsi="宋体" w:hint="eastAsia"/>
          <w:b/>
          <w:bCs/>
          <w:sz w:val="28"/>
          <w:szCs w:val="28"/>
        </w:rPr>
        <w:t>路由器实现</w:t>
      </w:r>
      <w:r>
        <w:rPr>
          <w:rFonts w:ascii="宋体" w:hAnsi="宋体" w:hint="eastAsia"/>
          <w:b/>
          <w:bCs/>
          <w:sz w:val="28"/>
          <w:szCs w:val="28"/>
        </w:rPr>
        <w:t>VLAN</w:t>
      </w:r>
      <w:r>
        <w:rPr>
          <w:rFonts w:ascii="宋体" w:hAnsi="宋体" w:hint="eastAsia"/>
          <w:b/>
          <w:bCs/>
          <w:sz w:val="28"/>
          <w:szCs w:val="28"/>
        </w:rPr>
        <w:t>之间通信</w:t>
      </w:r>
    </w:p>
    <w:p w14:paraId="4C376F4B" w14:textId="77777777" w:rsidR="00F5362D" w:rsidRDefault="00FB4A09">
      <w:pPr>
        <w:pStyle w:val="a5"/>
        <w:ind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第一步</w:t>
      </w: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登录到交换机，我们组机柜为第五台。</w:t>
      </w:r>
    </w:p>
    <w:p w14:paraId="05B577CD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第二步：在交换机上创建两个</w:t>
      </w:r>
      <w:r>
        <w:rPr>
          <w:rFonts w:ascii="宋体" w:hAnsi="宋体" w:hint="eastAsia"/>
          <w:b/>
          <w:bCs/>
          <w:sz w:val="24"/>
        </w:rPr>
        <w:t>VLAN</w:t>
      </w:r>
      <w:r>
        <w:rPr>
          <w:rFonts w:ascii="宋体" w:hAnsi="宋体" w:hint="eastAsia"/>
          <w:b/>
          <w:bCs/>
          <w:sz w:val="24"/>
        </w:rPr>
        <w:t>，分别是</w:t>
      </w:r>
      <w:r>
        <w:rPr>
          <w:rFonts w:ascii="宋体" w:hAnsi="宋体" w:hint="eastAsia"/>
          <w:b/>
          <w:bCs/>
          <w:sz w:val="24"/>
        </w:rPr>
        <w:t>VLAN 10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VLAN 20</w:t>
      </w:r>
      <w:r>
        <w:rPr>
          <w:rFonts w:ascii="宋体" w:hAnsi="宋体" w:hint="eastAsia"/>
          <w:b/>
          <w:bCs/>
          <w:sz w:val="24"/>
        </w:rPr>
        <w:t>。</w:t>
      </w:r>
    </w:p>
    <w:p w14:paraId="1DC1A800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(config)#vlan 10    </w:t>
      </w:r>
      <w:r>
        <w:rPr>
          <w:rFonts w:ascii="宋体" w:hAnsi="宋体" w:hint="eastAsia"/>
          <w:sz w:val="24"/>
        </w:rPr>
        <w:t>！创建</w:t>
      </w:r>
      <w:r>
        <w:rPr>
          <w:rFonts w:ascii="宋体" w:hAnsi="宋体" w:hint="eastAsia"/>
          <w:sz w:val="24"/>
        </w:rPr>
        <w:t>VLAN 10</w:t>
      </w:r>
    </w:p>
    <w:p w14:paraId="2956C824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(config)#vlan 20    </w:t>
      </w:r>
      <w:r>
        <w:rPr>
          <w:rFonts w:ascii="宋体" w:hAnsi="宋体" w:hint="eastAsia"/>
          <w:sz w:val="24"/>
        </w:rPr>
        <w:t>！创建</w:t>
      </w:r>
      <w:r>
        <w:rPr>
          <w:rFonts w:ascii="宋体" w:hAnsi="宋体" w:hint="eastAsia"/>
          <w:sz w:val="24"/>
        </w:rPr>
        <w:t>VLAN 20</w:t>
      </w:r>
    </w:p>
    <w:p w14:paraId="0148D324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0/1  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F0/1</w:t>
      </w:r>
      <w:r>
        <w:rPr>
          <w:rFonts w:ascii="宋体" w:hAnsi="宋体" w:hint="eastAsia"/>
          <w:sz w:val="24"/>
        </w:rPr>
        <w:t>配置模式</w:t>
      </w:r>
    </w:p>
    <w:p w14:paraId="61D8B92F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(config-if)#switchport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10</w:t>
      </w:r>
      <w:r>
        <w:rPr>
          <w:rFonts w:ascii="宋体" w:hAnsi="宋体" w:hint="eastAsia"/>
          <w:sz w:val="24"/>
        </w:rPr>
        <w:tab/>
        <w:t xml:space="preserve"> </w:t>
      </w:r>
      <w:r>
        <w:rPr>
          <w:rFonts w:ascii="宋体" w:hAnsi="宋体" w:hint="eastAsia"/>
          <w:sz w:val="24"/>
        </w:rPr>
        <w:t>！将</w:t>
      </w:r>
      <w:r>
        <w:rPr>
          <w:rFonts w:ascii="宋体" w:hAnsi="宋体" w:hint="eastAsia"/>
          <w:sz w:val="24"/>
        </w:rPr>
        <w:t>F 0/1</w:t>
      </w:r>
      <w:r>
        <w:rPr>
          <w:rFonts w:ascii="宋体" w:hAnsi="宋体" w:hint="eastAsia"/>
          <w:sz w:val="24"/>
        </w:rPr>
        <w:t>分配给</w:t>
      </w:r>
      <w:r>
        <w:rPr>
          <w:rFonts w:ascii="宋体" w:hAnsi="宋体" w:hint="eastAsia"/>
          <w:sz w:val="24"/>
        </w:rPr>
        <w:t>VLAN 10</w:t>
      </w:r>
    </w:p>
    <w:p w14:paraId="52452740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(config)#interface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0/2   </w:t>
      </w:r>
      <w:r>
        <w:rPr>
          <w:rFonts w:ascii="宋体" w:hAnsi="宋体" w:hint="eastAsia"/>
          <w:sz w:val="24"/>
        </w:rPr>
        <w:t>！进入接口</w:t>
      </w:r>
      <w:r>
        <w:rPr>
          <w:rFonts w:ascii="宋体" w:hAnsi="宋体" w:hint="eastAsia"/>
          <w:sz w:val="24"/>
        </w:rPr>
        <w:t>F0/2</w:t>
      </w:r>
      <w:r>
        <w:rPr>
          <w:rFonts w:ascii="宋体" w:hAnsi="宋体" w:hint="eastAsia"/>
          <w:sz w:val="24"/>
        </w:rPr>
        <w:t>配置模式</w:t>
      </w:r>
    </w:p>
    <w:p w14:paraId="41FFAC20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(config-if)#switchport access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20        </w:t>
      </w:r>
      <w:r>
        <w:rPr>
          <w:rFonts w:ascii="宋体" w:hAnsi="宋体" w:hint="eastAsia"/>
          <w:sz w:val="24"/>
        </w:rPr>
        <w:t>！将</w:t>
      </w:r>
      <w:r>
        <w:rPr>
          <w:rFonts w:ascii="宋体" w:hAnsi="宋体" w:hint="eastAsia"/>
          <w:sz w:val="24"/>
        </w:rPr>
        <w:t>F 0/2</w:t>
      </w:r>
      <w:r>
        <w:rPr>
          <w:rFonts w:ascii="宋体" w:hAnsi="宋体" w:hint="eastAsia"/>
          <w:sz w:val="24"/>
        </w:rPr>
        <w:t>分配给</w:t>
      </w:r>
      <w:r>
        <w:rPr>
          <w:rFonts w:ascii="宋体" w:hAnsi="宋体" w:hint="eastAsia"/>
          <w:sz w:val="24"/>
        </w:rPr>
        <w:t>VLAN 20</w:t>
      </w:r>
    </w:p>
    <w:p w14:paraId="087B145B" w14:textId="77777777" w:rsidR="00F5362D" w:rsidRDefault="00F5362D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</w:p>
    <w:p w14:paraId="74C89A88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第三步：把交换机的</w:t>
      </w:r>
      <w:r>
        <w:rPr>
          <w:rFonts w:ascii="宋体" w:hAnsi="宋体" w:hint="eastAsia"/>
          <w:b/>
          <w:bCs/>
          <w:sz w:val="24"/>
        </w:rPr>
        <w:t>0/24</w:t>
      </w:r>
      <w:r>
        <w:rPr>
          <w:rFonts w:ascii="宋体" w:hAnsi="宋体" w:hint="eastAsia"/>
          <w:b/>
          <w:bCs/>
          <w:sz w:val="24"/>
        </w:rPr>
        <w:t>接口做成</w:t>
      </w:r>
      <w:r>
        <w:rPr>
          <w:rFonts w:ascii="宋体" w:hAnsi="宋体" w:hint="eastAsia"/>
          <w:b/>
          <w:bCs/>
          <w:sz w:val="24"/>
        </w:rPr>
        <w:t>trunk</w:t>
      </w:r>
      <w:r>
        <w:rPr>
          <w:rFonts w:ascii="宋体" w:hAnsi="宋体" w:hint="eastAsia"/>
          <w:b/>
          <w:bCs/>
          <w:sz w:val="24"/>
        </w:rPr>
        <w:t>模式。</w:t>
      </w:r>
    </w:p>
    <w:p w14:paraId="4EDD4B71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SwitchA</w:t>
      </w:r>
      <w:proofErr w:type="spellEnd"/>
      <w:r>
        <w:rPr>
          <w:rFonts w:ascii="宋体" w:hAnsi="宋体"/>
          <w:sz w:val="24"/>
        </w:rPr>
        <w:t>(config-</w:t>
      </w:r>
      <w:proofErr w:type="gramStart"/>
      <w:r>
        <w:rPr>
          <w:rFonts w:ascii="宋体" w:hAnsi="宋体"/>
          <w:sz w:val="24"/>
        </w:rPr>
        <w:t>if)#</w:t>
      </w:r>
      <w:proofErr w:type="gramEnd"/>
      <w:r>
        <w:rPr>
          <w:rFonts w:ascii="宋体" w:hAnsi="宋体"/>
          <w:sz w:val="24"/>
        </w:rPr>
        <w:t xml:space="preserve">interface </w:t>
      </w:r>
      <w:proofErr w:type="spellStart"/>
      <w:r>
        <w:rPr>
          <w:rFonts w:ascii="宋体" w:hAnsi="宋体"/>
          <w:sz w:val="24"/>
        </w:rPr>
        <w:t>fastethernet</w:t>
      </w:r>
      <w:proofErr w:type="spellEnd"/>
      <w:r>
        <w:rPr>
          <w:rFonts w:ascii="宋体" w:hAnsi="宋体"/>
          <w:sz w:val="24"/>
        </w:rPr>
        <w:t xml:space="preserve"> 0/24</w:t>
      </w:r>
    </w:p>
    <w:p w14:paraId="1AA40798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(config-if)#switchport mode trunk         </w:t>
      </w:r>
      <w:r>
        <w:rPr>
          <w:rFonts w:ascii="宋体" w:hAnsi="宋体" w:hint="eastAsia"/>
          <w:sz w:val="24"/>
        </w:rPr>
        <w:t>！配置</w:t>
      </w:r>
      <w:r>
        <w:rPr>
          <w:rFonts w:ascii="宋体" w:hAnsi="宋体" w:hint="eastAsia"/>
          <w:sz w:val="24"/>
        </w:rPr>
        <w:t>Trunk</w:t>
      </w:r>
    </w:p>
    <w:p w14:paraId="21C40805" w14:textId="77777777" w:rsidR="00F5362D" w:rsidRDefault="00F5362D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</w:p>
    <w:p w14:paraId="78746B53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第四步：显示</w:t>
      </w:r>
      <w:r>
        <w:rPr>
          <w:rFonts w:ascii="宋体" w:hAnsi="宋体" w:hint="eastAsia"/>
          <w:b/>
          <w:bCs/>
          <w:sz w:val="24"/>
        </w:rPr>
        <w:t>VLAN</w:t>
      </w:r>
      <w:r>
        <w:rPr>
          <w:rFonts w:ascii="宋体" w:hAnsi="宋体" w:hint="eastAsia"/>
          <w:b/>
          <w:bCs/>
          <w:sz w:val="24"/>
        </w:rPr>
        <w:t>配置和</w:t>
      </w:r>
      <w:r>
        <w:rPr>
          <w:rFonts w:ascii="宋体" w:hAnsi="宋体" w:hint="eastAsia"/>
          <w:b/>
          <w:bCs/>
          <w:sz w:val="24"/>
        </w:rPr>
        <w:t>Trunk</w:t>
      </w:r>
      <w:r>
        <w:rPr>
          <w:rFonts w:ascii="宋体" w:hAnsi="宋体" w:hint="eastAsia"/>
          <w:b/>
          <w:bCs/>
          <w:sz w:val="24"/>
        </w:rPr>
        <w:t>配置</w:t>
      </w:r>
    </w:p>
    <w:p w14:paraId="2546423F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(config-if)#end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退出到特权</w:t>
      </w:r>
      <w:r>
        <w:rPr>
          <w:rFonts w:ascii="宋体" w:hAnsi="宋体" w:hint="eastAsia"/>
          <w:sz w:val="24"/>
        </w:rPr>
        <w:t>模式</w:t>
      </w:r>
    </w:p>
    <w:p w14:paraId="13681E5E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SwitchA</w:t>
      </w:r>
      <w:proofErr w:type="spellEnd"/>
      <w:r>
        <w:rPr>
          <w:rFonts w:ascii="宋体" w:hAnsi="宋体" w:hint="eastAsia"/>
          <w:sz w:val="24"/>
        </w:rPr>
        <w:t xml:space="preserve"> #show </w:t>
      </w:r>
      <w:proofErr w:type="spellStart"/>
      <w:r>
        <w:rPr>
          <w:rFonts w:ascii="宋体" w:hAnsi="宋体" w:hint="eastAsia"/>
          <w:sz w:val="24"/>
        </w:rPr>
        <w:t>vlan</w:t>
      </w:r>
      <w:proofErr w:type="spellEnd"/>
      <w:r>
        <w:rPr>
          <w:rFonts w:ascii="宋体" w:hAnsi="宋体" w:hint="eastAsia"/>
          <w:sz w:val="24"/>
        </w:rPr>
        <w:t xml:space="preserve">             </w:t>
      </w:r>
      <w:r>
        <w:rPr>
          <w:rFonts w:ascii="宋体" w:hAnsi="宋体" w:hint="eastAsia"/>
          <w:sz w:val="24"/>
        </w:rPr>
        <w:t>！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显示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配置信息</w:t>
      </w:r>
    </w:p>
    <w:p w14:paraId="1C61A776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SwitchA</w:t>
      </w:r>
      <w:proofErr w:type="spellEnd"/>
      <w:r>
        <w:rPr>
          <w:rFonts w:ascii="宋体" w:hAnsi="宋体"/>
          <w:sz w:val="24"/>
        </w:rPr>
        <w:t xml:space="preserve"> #show interface </w:t>
      </w:r>
      <w:proofErr w:type="spellStart"/>
      <w:r>
        <w:rPr>
          <w:rFonts w:ascii="宋体" w:hAnsi="宋体"/>
          <w:sz w:val="24"/>
        </w:rPr>
        <w:t>fastethernet</w:t>
      </w:r>
      <w:proofErr w:type="spellEnd"/>
      <w:r>
        <w:rPr>
          <w:rFonts w:ascii="宋体" w:hAnsi="宋体"/>
          <w:sz w:val="24"/>
        </w:rPr>
        <w:t xml:space="preserve"> 0/24 switchport</w:t>
      </w:r>
    </w:p>
    <w:p w14:paraId="69620CE4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</w:t>
      </w:r>
      <w:r>
        <w:rPr>
          <w:rFonts w:ascii="宋体" w:hAnsi="宋体" w:hint="eastAsia"/>
          <w:sz w:val="24"/>
        </w:rPr>
        <w:t xml:space="preserve"> </w:t>
      </w:r>
    </w:p>
    <w:p w14:paraId="71957B6A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SwitchA</w:t>
      </w:r>
      <w:proofErr w:type="spellEnd"/>
      <w:r>
        <w:rPr>
          <w:rFonts w:ascii="宋体" w:hAnsi="宋体"/>
          <w:sz w:val="24"/>
        </w:rPr>
        <w:t xml:space="preserve"> #show interface </w:t>
      </w:r>
      <w:proofErr w:type="spellStart"/>
      <w:r>
        <w:rPr>
          <w:rFonts w:ascii="宋体" w:hAnsi="宋体"/>
          <w:sz w:val="24"/>
        </w:rPr>
        <w:t>fastethernet</w:t>
      </w:r>
      <w:proofErr w:type="spellEnd"/>
      <w:r>
        <w:rPr>
          <w:rFonts w:ascii="宋体" w:hAnsi="宋体"/>
          <w:sz w:val="24"/>
        </w:rPr>
        <w:t xml:space="preserve"> 0/24 trunk</w:t>
      </w:r>
    </w:p>
    <w:p w14:paraId="0EAC83A0" w14:textId="77777777" w:rsidR="00F5362D" w:rsidRDefault="00F5362D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</w:p>
    <w:p w14:paraId="0B425D2E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第五步</w:t>
      </w: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在路由器上配置接口</w:t>
      </w:r>
      <w:r>
        <w:rPr>
          <w:rFonts w:ascii="宋体" w:hAnsi="宋体" w:hint="eastAsia"/>
          <w:b/>
          <w:bCs/>
          <w:sz w:val="24"/>
        </w:rPr>
        <w:t>F0</w:t>
      </w:r>
      <w:r>
        <w:rPr>
          <w:rFonts w:ascii="宋体" w:hAnsi="宋体" w:hint="eastAsia"/>
          <w:b/>
          <w:bCs/>
          <w:sz w:val="24"/>
        </w:rPr>
        <w:t>的子接口</w:t>
      </w:r>
    </w:p>
    <w:p w14:paraId="0BFD6F34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PC1</w:t>
      </w:r>
      <w:r>
        <w:rPr>
          <w:rFonts w:ascii="宋体" w:hAnsi="宋体" w:hint="eastAsia"/>
          <w:sz w:val="24"/>
        </w:rPr>
        <w:t>传递数据给</w:t>
      </w:r>
      <w:r>
        <w:rPr>
          <w:rFonts w:ascii="宋体" w:hAnsi="宋体"/>
          <w:sz w:val="24"/>
        </w:rPr>
        <w:t>PC2</w:t>
      </w:r>
      <w:r>
        <w:rPr>
          <w:rFonts w:ascii="宋体" w:hAnsi="宋体" w:hint="eastAsia"/>
          <w:sz w:val="24"/>
        </w:rPr>
        <w:t>的过程是：</w:t>
      </w:r>
      <w:r>
        <w:rPr>
          <w:rFonts w:ascii="宋体" w:hAnsi="宋体"/>
          <w:sz w:val="24"/>
        </w:rPr>
        <w:t>PC1</w:t>
      </w:r>
      <w:r>
        <w:rPr>
          <w:rFonts w:ascii="宋体" w:hAnsi="宋体"/>
          <w:sz w:val="24"/>
        </w:rPr>
        <w:t></w:t>
      </w:r>
      <w:r>
        <w:rPr>
          <w:rFonts w:ascii="宋体" w:hAnsi="宋体" w:hint="eastAsia"/>
          <w:sz w:val="24"/>
        </w:rPr>
        <w:t>交换机</w:t>
      </w:r>
      <w:r>
        <w:rPr>
          <w:rFonts w:ascii="宋体" w:hAnsi="宋体"/>
          <w:sz w:val="24"/>
        </w:rPr>
        <w:t></w:t>
      </w:r>
      <w:r>
        <w:rPr>
          <w:rFonts w:ascii="宋体" w:hAnsi="宋体" w:hint="eastAsia"/>
          <w:sz w:val="24"/>
        </w:rPr>
        <w:t>路由器</w:t>
      </w:r>
      <w:r>
        <w:rPr>
          <w:rFonts w:ascii="宋体" w:hAnsi="宋体"/>
          <w:sz w:val="24"/>
        </w:rPr>
        <w:t></w:t>
      </w:r>
      <w:r>
        <w:rPr>
          <w:rFonts w:ascii="宋体" w:hAnsi="宋体" w:hint="eastAsia"/>
          <w:sz w:val="24"/>
        </w:rPr>
        <w:t>交换机</w:t>
      </w:r>
      <w:r>
        <w:rPr>
          <w:rFonts w:ascii="宋体" w:hAnsi="宋体"/>
          <w:sz w:val="24"/>
        </w:rPr>
        <w:t>PC2</w:t>
      </w:r>
      <w:r>
        <w:rPr>
          <w:rFonts w:ascii="宋体" w:hAnsi="宋体" w:hint="eastAsia"/>
          <w:sz w:val="24"/>
        </w:rPr>
        <w:t>。</w:t>
      </w:r>
    </w:p>
    <w:p w14:paraId="149FC7EE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、返回到</w:t>
      </w:r>
      <w:r>
        <w:rPr>
          <w:rFonts w:ascii="宋体" w:hAnsi="宋体" w:hint="eastAsia"/>
          <w:sz w:val="24"/>
        </w:rPr>
        <w:t>RCMS</w:t>
      </w:r>
      <w:r>
        <w:rPr>
          <w:rFonts w:ascii="宋体" w:hAnsi="宋体" w:hint="eastAsia"/>
          <w:sz w:val="24"/>
        </w:rPr>
        <w:t>，选</w:t>
      </w:r>
      <w:r>
        <w:rPr>
          <w:rFonts w:ascii="宋体" w:hAnsi="宋体" w:hint="eastAsia"/>
          <w:sz w:val="24"/>
        </w:rPr>
        <w:t>r1</w:t>
      </w:r>
      <w:r>
        <w:rPr>
          <w:rFonts w:ascii="宋体" w:hAnsi="宋体" w:hint="eastAsia"/>
          <w:sz w:val="24"/>
        </w:rPr>
        <w:t>，并登录到路由器</w:t>
      </w:r>
      <w:r>
        <w:rPr>
          <w:rFonts w:ascii="宋体" w:hAnsi="宋体" w:hint="eastAsia"/>
          <w:sz w:val="24"/>
        </w:rPr>
        <w:t>R1</w:t>
      </w:r>
    </w:p>
    <w:p w14:paraId="50C5A51D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操作方式同第一步。注意，路由器可以改名为</w:t>
      </w:r>
      <w:r>
        <w:rPr>
          <w:rFonts w:ascii="宋体" w:hAnsi="宋体" w:hint="eastAsia"/>
          <w:sz w:val="24"/>
        </w:rPr>
        <w:t xml:space="preserve"> hostname Router</w:t>
      </w:r>
      <w:r>
        <w:rPr>
          <w:rFonts w:ascii="宋体" w:hAnsi="宋体" w:hint="eastAsia"/>
          <w:sz w:val="24"/>
        </w:rPr>
        <w:t>。</w:t>
      </w:r>
    </w:p>
    <w:p w14:paraId="495C3774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、进入子接口配置</w:t>
      </w:r>
    </w:p>
    <w:p w14:paraId="71C848E3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Router(config)#interface </w:t>
      </w:r>
      <w:proofErr w:type="spellStart"/>
      <w:r>
        <w:rPr>
          <w:rFonts w:ascii="宋体" w:hAnsi="宋体" w:hint="eastAsia"/>
          <w:sz w:val="24"/>
        </w:rPr>
        <w:t>GigabitEthernet</w:t>
      </w:r>
      <w:proofErr w:type="spellEnd"/>
      <w:r>
        <w:rPr>
          <w:rFonts w:ascii="宋体" w:hAnsi="宋体" w:hint="eastAsia"/>
          <w:sz w:val="24"/>
        </w:rPr>
        <w:t xml:space="preserve"> 0/1   </w:t>
      </w:r>
      <w:r>
        <w:rPr>
          <w:rFonts w:ascii="宋体" w:hAnsi="宋体" w:hint="eastAsia"/>
          <w:sz w:val="24"/>
        </w:rPr>
        <w:t>！进入路由器接口配置模式</w:t>
      </w:r>
    </w:p>
    <w:p w14:paraId="2BA10DF3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Router(config-</w:t>
      </w:r>
      <w:proofErr w:type="gramStart"/>
      <w:r>
        <w:rPr>
          <w:rFonts w:ascii="宋体" w:hAnsi="宋体"/>
          <w:sz w:val="24"/>
        </w:rPr>
        <w:t>if)#</w:t>
      </w:r>
      <w:proofErr w:type="gramEnd"/>
      <w:r>
        <w:rPr>
          <w:rFonts w:ascii="宋体" w:hAnsi="宋体"/>
          <w:sz w:val="24"/>
        </w:rPr>
        <w:t xml:space="preserve">no 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address</w:t>
      </w:r>
    </w:p>
    <w:p w14:paraId="5CA0E2E4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Router(config-if)#no shutdown      </w:t>
      </w:r>
      <w:r>
        <w:rPr>
          <w:rFonts w:ascii="宋体" w:hAnsi="宋体" w:hint="eastAsia"/>
          <w:sz w:val="24"/>
        </w:rPr>
        <w:t>！开启路由器接口</w:t>
      </w:r>
      <w:r>
        <w:rPr>
          <w:rFonts w:ascii="宋体" w:hAnsi="宋体" w:hint="eastAsia"/>
          <w:sz w:val="24"/>
        </w:rPr>
        <w:t>f0</w:t>
      </w:r>
      <w:r>
        <w:rPr>
          <w:rFonts w:ascii="宋体" w:hAnsi="宋体" w:hint="eastAsia"/>
          <w:sz w:val="24"/>
        </w:rPr>
        <w:t>。（路由器接口默认关闭）</w:t>
      </w:r>
    </w:p>
    <w:p w14:paraId="232D26D6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Router(config)#interface </w:t>
      </w:r>
      <w:proofErr w:type="spellStart"/>
      <w:r>
        <w:rPr>
          <w:rFonts w:ascii="宋体" w:hAnsi="宋体" w:hint="eastAsia"/>
          <w:sz w:val="24"/>
        </w:rPr>
        <w:t>GigabitEthernet</w:t>
      </w:r>
      <w:proofErr w:type="spellEnd"/>
      <w:r>
        <w:rPr>
          <w:rFonts w:ascii="宋体" w:hAnsi="宋体" w:hint="eastAsia"/>
          <w:sz w:val="24"/>
        </w:rPr>
        <w:t xml:space="preserve"> 0/1.10 </w:t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>！进入子接口</w:t>
      </w:r>
      <w:r>
        <w:rPr>
          <w:rFonts w:ascii="宋体" w:hAnsi="宋体" w:hint="eastAsia"/>
          <w:sz w:val="24"/>
        </w:rPr>
        <w:t>F0</w:t>
      </w:r>
      <w:r>
        <w:rPr>
          <w:rFonts w:ascii="宋体" w:hAnsi="宋体" w:hint="eastAsia"/>
          <w:sz w:val="24"/>
        </w:rPr>
        <w:t>.10</w:t>
      </w:r>
      <w:r>
        <w:rPr>
          <w:rFonts w:ascii="宋体" w:hAnsi="宋体" w:hint="eastAsia"/>
          <w:sz w:val="24"/>
        </w:rPr>
        <w:t>配置模式</w:t>
      </w:r>
    </w:p>
    <w:p w14:paraId="1637A9B3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Router(config-</w:t>
      </w:r>
      <w:proofErr w:type="spellStart"/>
      <w:r>
        <w:rPr>
          <w:rFonts w:ascii="宋体" w:hAnsi="宋体" w:hint="eastAsia"/>
          <w:sz w:val="24"/>
        </w:rPr>
        <w:t>subif</w:t>
      </w:r>
      <w:proofErr w:type="spellEnd"/>
      <w:r>
        <w:rPr>
          <w:rFonts w:ascii="宋体" w:hAnsi="宋体" w:hint="eastAsia"/>
          <w:sz w:val="24"/>
        </w:rPr>
        <w:t xml:space="preserve">)#encapsulation  dot1Q 10  </w:t>
      </w:r>
      <w:r>
        <w:rPr>
          <w:rFonts w:ascii="宋体" w:hAnsi="宋体" w:hint="eastAsia"/>
          <w:sz w:val="24"/>
        </w:rPr>
        <w:t>！封装</w:t>
      </w:r>
      <w:r>
        <w:rPr>
          <w:rFonts w:ascii="宋体" w:hAnsi="宋体" w:hint="eastAsia"/>
          <w:sz w:val="24"/>
        </w:rPr>
        <w:t>802.1q</w:t>
      </w:r>
      <w:r>
        <w:rPr>
          <w:rFonts w:ascii="宋体" w:hAnsi="宋体" w:hint="eastAsia"/>
          <w:sz w:val="24"/>
        </w:rPr>
        <w:t>，并指定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号</w:t>
      </w:r>
      <w:r>
        <w:rPr>
          <w:rFonts w:ascii="宋体" w:hAnsi="宋体" w:hint="eastAsia"/>
          <w:sz w:val="24"/>
        </w:rPr>
        <w:t>10</w:t>
      </w:r>
    </w:p>
    <w:p w14:paraId="7075F637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Router(config-</w:t>
      </w:r>
      <w:proofErr w:type="spellStart"/>
      <w:r>
        <w:rPr>
          <w:rFonts w:ascii="宋体" w:hAnsi="宋体" w:hint="eastAsia"/>
          <w:sz w:val="24"/>
        </w:rPr>
        <w:t>subif</w:t>
      </w:r>
      <w:proofErr w:type="spellEnd"/>
      <w:r>
        <w:rPr>
          <w:rFonts w:ascii="宋体" w:hAnsi="宋体" w:hint="eastAsia"/>
          <w:sz w:val="24"/>
        </w:rPr>
        <w:t xml:space="preserve">)#ip add 192.168.10.254 255.255.255.0  </w:t>
      </w:r>
      <w:r>
        <w:rPr>
          <w:rFonts w:ascii="宋体" w:hAnsi="宋体" w:hint="eastAsia"/>
          <w:sz w:val="24"/>
        </w:rPr>
        <w:t>！配置子接口</w:t>
      </w:r>
      <w:r>
        <w:rPr>
          <w:rFonts w:ascii="宋体" w:hAnsi="宋体" w:hint="eastAsia"/>
          <w:sz w:val="24"/>
        </w:rPr>
        <w:t>F0.10 IP</w:t>
      </w:r>
      <w:r>
        <w:rPr>
          <w:rFonts w:ascii="宋体" w:hAnsi="宋体" w:hint="eastAsia"/>
          <w:sz w:val="24"/>
        </w:rPr>
        <w:t>地址</w:t>
      </w:r>
      <w:r>
        <w:rPr>
          <w:rFonts w:ascii="宋体" w:hAnsi="宋体" w:hint="eastAsia"/>
          <w:sz w:val="24"/>
        </w:rPr>
        <w:t>.VLAN10</w:t>
      </w:r>
      <w:r>
        <w:rPr>
          <w:rFonts w:ascii="宋体" w:hAnsi="宋体" w:hint="eastAsia"/>
          <w:sz w:val="24"/>
        </w:rPr>
        <w:t>的默认网关。</w:t>
      </w:r>
    </w:p>
    <w:p w14:paraId="7873930A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 w14:paraId="04DCD89A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Router(config)#Interface  </w:t>
      </w:r>
      <w:proofErr w:type="spellStart"/>
      <w:r>
        <w:rPr>
          <w:rFonts w:ascii="宋体" w:hAnsi="宋体" w:hint="eastAsia"/>
          <w:sz w:val="24"/>
        </w:rPr>
        <w:t>Fastethernet</w:t>
      </w:r>
      <w:proofErr w:type="spellEnd"/>
      <w:r>
        <w:rPr>
          <w:rFonts w:ascii="宋体" w:hAnsi="宋体" w:hint="eastAsia"/>
          <w:sz w:val="24"/>
        </w:rPr>
        <w:t xml:space="preserve"> 1/0.20    </w:t>
      </w:r>
      <w:r>
        <w:rPr>
          <w:rFonts w:ascii="宋体" w:hAnsi="宋体" w:hint="eastAsia"/>
          <w:sz w:val="24"/>
        </w:rPr>
        <w:t>！进入子接口</w:t>
      </w:r>
      <w:r>
        <w:rPr>
          <w:rFonts w:ascii="宋体" w:hAnsi="宋体" w:hint="eastAsia"/>
          <w:sz w:val="24"/>
        </w:rPr>
        <w:t>F0.20</w:t>
      </w:r>
      <w:r>
        <w:rPr>
          <w:rFonts w:ascii="宋体" w:hAnsi="宋体" w:hint="eastAsia"/>
          <w:sz w:val="24"/>
        </w:rPr>
        <w:t>配置模式</w:t>
      </w:r>
    </w:p>
    <w:p w14:paraId="276E4A10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Router(c</w:t>
      </w:r>
      <w:r>
        <w:rPr>
          <w:rFonts w:ascii="宋体" w:hAnsi="宋体" w:hint="eastAsia"/>
          <w:sz w:val="24"/>
        </w:rPr>
        <w:t>onfig-</w:t>
      </w:r>
      <w:proofErr w:type="spellStart"/>
      <w:r>
        <w:rPr>
          <w:rFonts w:ascii="宋体" w:hAnsi="宋体" w:hint="eastAsia"/>
          <w:sz w:val="24"/>
        </w:rPr>
        <w:t>subif</w:t>
      </w:r>
      <w:proofErr w:type="spellEnd"/>
      <w:r>
        <w:rPr>
          <w:rFonts w:ascii="宋体" w:hAnsi="宋体" w:hint="eastAsia"/>
          <w:sz w:val="24"/>
        </w:rPr>
        <w:t xml:space="preserve">)#encapsulation  dot1Q 20  </w:t>
      </w:r>
      <w:r>
        <w:rPr>
          <w:rFonts w:ascii="宋体" w:hAnsi="宋体" w:hint="eastAsia"/>
          <w:sz w:val="24"/>
        </w:rPr>
        <w:t>！封装</w:t>
      </w:r>
      <w:r>
        <w:rPr>
          <w:rFonts w:ascii="宋体" w:hAnsi="宋体" w:hint="eastAsia"/>
          <w:sz w:val="24"/>
        </w:rPr>
        <w:t>802.1q</w:t>
      </w:r>
      <w:r>
        <w:rPr>
          <w:rFonts w:ascii="宋体" w:hAnsi="宋体" w:hint="eastAsia"/>
          <w:sz w:val="24"/>
        </w:rPr>
        <w:t>，并指定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号</w:t>
      </w:r>
      <w:r>
        <w:rPr>
          <w:rFonts w:ascii="宋体" w:hAnsi="宋体" w:hint="eastAsia"/>
          <w:sz w:val="24"/>
        </w:rPr>
        <w:t>20</w:t>
      </w:r>
    </w:p>
    <w:p w14:paraId="4D1C118B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Router(config-</w:t>
      </w:r>
      <w:proofErr w:type="spellStart"/>
      <w:r>
        <w:rPr>
          <w:rFonts w:ascii="宋体" w:hAnsi="宋体" w:hint="eastAsia"/>
          <w:sz w:val="24"/>
        </w:rPr>
        <w:t>subif</w:t>
      </w:r>
      <w:proofErr w:type="spellEnd"/>
      <w:r>
        <w:rPr>
          <w:rFonts w:ascii="宋体" w:hAnsi="宋体" w:hint="eastAsia"/>
          <w:sz w:val="24"/>
        </w:rPr>
        <w:t xml:space="preserve">)#ip address 192.168.20.254 255.255.255.0 </w:t>
      </w:r>
      <w:r>
        <w:rPr>
          <w:rFonts w:ascii="宋体" w:hAnsi="宋体" w:hint="eastAsia"/>
          <w:sz w:val="24"/>
        </w:rPr>
        <w:t>！配置子接口</w:t>
      </w:r>
      <w:r>
        <w:rPr>
          <w:rFonts w:ascii="宋体" w:hAnsi="宋体" w:hint="eastAsia"/>
          <w:sz w:val="24"/>
        </w:rPr>
        <w:t>F0.20 IP</w:t>
      </w:r>
      <w:r>
        <w:rPr>
          <w:rFonts w:ascii="宋体" w:hAnsi="宋体" w:hint="eastAsia"/>
          <w:sz w:val="24"/>
        </w:rPr>
        <w:t>地址。</w:t>
      </w:r>
      <w:r>
        <w:rPr>
          <w:rFonts w:ascii="宋体" w:hAnsi="宋体" w:hint="eastAsia"/>
          <w:sz w:val="24"/>
        </w:rPr>
        <w:t>VLAN 20</w:t>
      </w:r>
      <w:r>
        <w:rPr>
          <w:rFonts w:ascii="宋体" w:hAnsi="宋体" w:hint="eastAsia"/>
          <w:sz w:val="24"/>
        </w:rPr>
        <w:t>的默认网关。</w:t>
      </w:r>
    </w:p>
    <w:p w14:paraId="48D9D125" w14:textId="77777777" w:rsidR="00F5362D" w:rsidRDefault="00F5362D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</w:p>
    <w:p w14:paraId="67395580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第六步</w:t>
      </w: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验证接口配置和</w:t>
      </w:r>
      <w:r>
        <w:rPr>
          <w:rFonts w:ascii="宋体" w:hAnsi="宋体" w:hint="eastAsia"/>
          <w:b/>
          <w:bCs/>
          <w:sz w:val="24"/>
        </w:rPr>
        <w:t>VLAN</w:t>
      </w:r>
      <w:r>
        <w:rPr>
          <w:rFonts w:ascii="宋体" w:hAnsi="宋体" w:hint="eastAsia"/>
          <w:b/>
          <w:bCs/>
          <w:sz w:val="24"/>
        </w:rPr>
        <w:t>配置</w:t>
      </w:r>
    </w:p>
    <w:p w14:paraId="1D920045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 w14:paraId="052118B5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interface brief</w:t>
      </w:r>
    </w:p>
    <w:p w14:paraId="61BD8FB9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187E020" wp14:editId="24ADDAAF">
            <wp:extent cx="5273040" cy="310896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A059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Router(config)#show </w:t>
      </w:r>
      <w:proofErr w:type="spellStart"/>
      <w:r>
        <w:rPr>
          <w:rFonts w:ascii="宋体" w:hAnsi="宋体"/>
          <w:sz w:val="24"/>
        </w:rPr>
        <w:t>vlan</w:t>
      </w:r>
      <w:proofErr w:type="spellEnd"/>
    </w:p>
    <w:p w14:paraId="63F73EA3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3CAB21BF" wp14:editId="0C3A82BE">
            <wp:extent cx="5273040" cy="2606040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D7EC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第七步</w:t>
      </w: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各</w:t>
      </w:r>
      <w:r>
        <w:rPr>
          <w:rFonts w:ascii="宋体" w:hAnsi="宋体" w:hint="eastAsia"/>
          <w:b/>
          <w:bCs/>
          <w:sz w:val="24"/>
        </w:rPr>
        <w:t>VLAN</w:t>
      </w:r>
      <w:r>
        <w:rPr>
          <w:rFonts w:ascii="宋体" w:hAnsi="宋体" w:hint="eastAsia"/>
          <w:b/>
          <w:bCs/>
          <w:sz w:val="24"/>
        </w:rPr>
        <w:t>内主机的配置</w:t>
      </w:r>
    </w:p>
    <w:p w14:paraId="49AA3101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注意不同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主机的网关地址分别是路由器两个子网的接口地址。</w:t>
      </w:r>
    </w:p>
    <w:p w14:paraId="2126DD04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（地址：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92.168.10.251</w:t>
      </w:r>
      <w:r>
        <w:rPr>
          <w:rFonts w:ascii="宋体" w:hAnsi="宋体" w:hint="eastAsia"/>
          <w:sz w:val="24"/>
        </w:rPr>
        <w:t>）：</w:t>
      </w:r>
    </w:p>
    <w:p w14:paraId="6AF99A46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 wp14:anchorId="3BB66B25" wp14:editId="60394627">
            <wp:extent cx="3893820" cy="40614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55A3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（地址：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92.168.20.250</w:t>
      </w:r>
      <w:r>
        <w:rPr>
          <w:rFonts w:ascii="宋体" w:hAnsi="宋体" w:hint="eastAsia"/>
          <w:sz w:val="24"/>
        </w:rPr>
        <w:t>）：</w:t>
      </w:r>
    </w:p>
    <w:p w14:paraId="1601F867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10452C99" wp14:editId="48CCA8AC">
            <wp:extent cx="3909060" cy="40843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4502" w14:textId="77777777" w:rsidR="00F5362D" w:rsidRDefault="00F5362D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</w:p>
    <w:p w14:paraId="669B4367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第八步</w:t>
      </w: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测试</w:t>
      </w:r>
    </w:p>
    <w:p w14:paraId="6D75B2E9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主机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：</w:t>
      </w:r>
    </w:p>
    <w:p w14:paraId="575D9572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114300" distR="114300" wp14:anchorId="6E6FA613" wp14:editId="4C430DB4">
            <wp:extent cx="5266690" cy="3950335"/>
            <wp:effectExtent l="0" t="0" r="6350" b="12065"/>
            <wp:docPr id="8" name="图片 8" descr="49902cf9456b43b65e74c2c53f9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902cf9456b43b65e74c2c53f9077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198B" w14:textId="77777777" w:rsidR="00F5362D" w:rsidRDefault="00F5362D">
      <w:pPr>
        <w:pStyle w:val="a5"/>
        <w:ind w:left="420" w:firstLineChars="0" w:firstLine="0"/>
        <w:rPr>
          <w:rFonts w:ascii="宋体" w:hAnsi="宋体"/>
          <w:sz w:val="24"/>
        </w:rPr>
      </w:pPr>
    </w:p>
    <w:p w14:paraId="424FCF40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主机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：</w:t>
      </w:r>
    </w:p>
    <w:p w14:paraId="0ACE975B" w14:textId="77777777" w:rsidR="00F5362D" w:rsidRDefault="00FB4A09">
      <w:pPr>
        <w:pStyle w:val="a5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114300" distR="114300" wp14:anchorId="43719452" wp14:editId="7753F723">
            <wp:extent cx="5266690" cy="3950335"/>
            <wp:effectExtent l="0" t="0" r="6350" b="12065"/>
            <wp:docPr id="7" name="图片 7" descr="90b7e82035d66def51f6bb154533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0b7e82035d66def51f6bb154533fa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2E04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接线图</w:t>
      </w:r>
      <w:r>
        <w:rPr>
          <w:rFonts w:ascii="宋体" w:hAnsi="宋体" w:hint="eastAsia"/>
          <w:sz w:val="24"/>
        </w:rPr>
        <w:t>：</w:t>
      </w:r>
    </w:p>
    <w:p w14:paraId="069F0C86" w14:textId="77777777" w:rsidR="00F5362D" w:rsidRDefault="00FB4A09">
      <w:pPr>
        <w:pStyle w:val="a5"/>
        <w:ind w:left="420" w:firstLineChars="0" w:firstLine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lastRenderedPageBreak/>
        <w:drawing>
          <wp:inline distT="0" distB="0" distL="114300" distR="114300" wp14:anchorId="6B3CE263" wp14:editId="328D1C54">
            <wp:extent cx="4750451" cy="6334125"/>
            <wp:effectExtent l="0" t="0" r="0" b="0"/>
            <wp:docPr id="9" name="图片 9" descr="d880721ca86393b7847154aaca7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880721ca86393b7847154aaca736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861" cy="63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71B7" w14:textId="77777777" w:rsidR="00F35A8B" w:rsidRDefault="00F35A8B">
      <w:pPr>
        <w:pStyle w:val="a5"/>
        <w:ind w:firstLineChars="0" w:firstLine="0"/>
        <w:rPr>
          <w:rFonts w:ascii="宋体" w:hAnsi="宋体" w:hint="eastAsia"/>
          <w:b/>
          <w:bCs/>
          <w:sz w:val="24"/>
        </w:rPr>
      </w:pPr>
    </w:p>
    <w:p w14:paraId="69E45433" w14:textId="6B312DAA" w:rsidR="00F5362D" w:rsidRDefault="00F35A8B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实验思考</w:t>
      </w:r>
    </w:p>
    <w:p w14:paraId="6DA0042B" w14:textId="77777777" w:rsidR="00F35A8B" w:rsidRDefault="00F35A8B" w:rsidP="00F35A8B">
      <w:pPr>
        <w:numPr>
          <w:ilvl w:val="3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不同的</w:t>
      </w:r>
      <w:r>
        <w:rPr>
          <w:rFonts w:hint="eastAsia"/>
          <w:bCs/>
          <w:szCs w:val="21"/>
        </w:rPr>
        <w:t>VLAN</w:t>
      </w:r>
      <w:r>
        <w:rPr>
          <w:rFonts w:hint="eastAsia"/>
          <w:bCs/>
          <w:szCs w:val="21"/>
        </w:rPr>
        <w:t>之间为什么不能通信？</w:t>
      </w:r>
    </w:p>
    <w:p w14:paraId="2ECCD2F1" w14:textId="77777777" w:rsidR="00F35A8B" w:rsidRDefault="00F35A8B" w:rsidP="00F35A8B">
      <w:pPr>
        <w:numPr>
          <w:ilvl w:val="3"/>
          <w:numId w:val="1"/>
        </w:numPr>
        <w:rPr>
          <w:rFonts w:hint="eastAsia"/>
          <w:szCs w:val="21"/>
        </w:rPr>
      </w:pPr>
      <w:r>
        <w:rPr>
          <w:rFonts w:hint="eastAsia"/>
          <w:bCs/>
          <w:szCs w:val="21"/>
        </w:rPr>
        <w:t>如何删除一个</w:t>
      </w:r>
      <w:r>
        <w:rPr>
          <w:rFonts w:hint="eastAsia"/>
          <w:bCs/>
          <w:szCs w:val="21"/>
        </w:rPr>
        <w:t>VLAN</w:t>
      </w:r>
      <w:r>
        <w:rPr>
          <w:rFonts w:hint="eastAsia"/>
          <w:bCs/>
          <w:szCs w:val="21"/>
        </w:rPr>
        <w:t>？</w:t>
      </w:r>
    </w:p>
    <w:p w14:paraId="02C541FE" w14:textId="77777777" w:rsidR="00F35A8B" w:rsidRDefault="00F35A8B" w:rsidP="00F35A8B">
      <w:pPr>
        <w:numPr>
          <w:ilvl w:val="3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作用是什么？</w:t>
      </w:r>
    </w:p>
    <w:p w14:paraId="6E20A542" w14:textId="4E0D08B5" w:rsidR="00F35A8B" w:rsidRDefault="00F35A8B" w:rsidP="00F35A8B">
      <w:pPr>
        <w:adjustRightInd w:val="0"/>
        <w:spacing w:line="360" w:lineRule="auto"/>
        <w:rPr>
          <w:sz w:val="22"/>
          <w:szCs w:val="22"/>
          <w:lang w:val="en-US" w:eastAsia="zh-CN"/>
        </w:rPr>
      </w:pPr>
      <w:r w:rsidRPr="00F35A8B">
        <w:rPr>
          <w:rFonts w:hint="eastAsia"/>
          <w:sz w:val="22"/>
          <w:szCs w:val="22"/>
          <w:lang w:val="en-US" w:eastAsia="zh-CN"/>
        </w:rPr>
        <w:t>1</w:t>
      </w:r>
      <w:r w:rsidRPr="00F35A8B">
        <w:rPr>
          <w:sz w:val="22"/>
          <w:szCs w:val="22"/>
          <w:lang w:val="en-US" w:eastAsia="zh-CN"/>
        </w:rPr>
        <w:t>.</w:t>
      </w:r>
      <w:r w:rsidRPr="00F35A8B">
        <w:rPr>
          <w:rFonts w:hint="eastAsia"/>
          <w:sz w:val="22"/>
          <w:szCs w:val="22"/>
          <w:lang w:val="en-US" w:eastAsia="zh-CN"/>
        </w:rPr>
        <w:t xml:space="preserve"> </w:t>
      </w:r>
      <w:r w:rsidRPr="00A11247">
        <w:rPr>
          <w:rFonts w:hint="eastAsia"/>
          <w:sz w:val="22"/>
          <w:szCs w:val="22"/>
          <w:lang w:val="en-US" w:eastAsia="zh-CN"/>
        </w:rPr>
        <w:t>虚拟局域网协议允许在以太网的帧格式中插入一个</w:t>
      </w:r>
      <w:r w:rsidRPr="00A11247">
        <w:rPr>
          <w:rFonts w:hint="eastAsia"/>
          <w:sz w:val="22"/>
          <w:szCs w:val="22"/>
          <w:lang w:val="en-US" w:eastAsia="zh-CN"/>
        </w:rPr>
        <w:t>4</w:t>
      </w:r>
      <w:r w:rsidRPr="00A11247">
        <w:rPr>
          <w:rFonts w:hint="eastAsia"/>
          <w:sz w:val="22"/>
          <w:szCs w:val="22"/>
          <w:lang w:val="en-US" w:eastAsia="zh-CN"/>
        </w:rPr>
        <w:t>字节的标识符，称为</w:t>
      </w:r>
      <w:r w:rsidRPr="00A11247">
        <w:rPr>
          <w:rFonts w:hint="eastAsia"/>
          <w:sz w:val="22"/>
          <w:szCs w:val="22"/>
          <w:lang w:val="en-US" w:eastAsia="zh-CN"/>
        </w:rPr>
        <w:t xml:space="preserve"> VLAN </w:t>
      </w:r>
      <w:r w:rsidRPr="00A11247">
        <w:rPr>
          <w:rFonts w:hint="eastAsia"/>
          <w:sz w:val="22"/>
          <w:szCs w:val="22"/>
          <w:lang w:val="en-US" w:eastAsia="zh-CN"/>
        </w:rPr>
        <w:t>标记</w:t>
      </w:r>
      <w:r w:rsidRPr="00A11247">
        <w:rPr>
          <w:rFonts w:hint="eastAsia"/>
          <w:sz w:val="22"/>
          <w:szCs w:val="22"/>
          <w:lang w:val="en-US" w:eastAsia="zh-CN"/>
        </w:rPr>
        <w:t xml:space="preserve"> (tag)</w:t>
      </w:r>
      <w:r w:rsidRPr="00A11247">
        <w:rPr>
          <w:rFonts w:hint="eastAsia"/>
          <w:sz w:val="22"/>
          <w:szCs w:val="22"/>
          <w:lang w:val="en-US" w:eastAsia="zh-CN"/>
        </w:rPr>
        <w:t>，以太网帧中插入</w:t>
      </w:r>
      <w:r w:rsidRPr="00A11247">
        <w:rPr>
          <w:rFonts w:hint="eastAsia"/>
          <w:sz w:val="22"/>
          <w:szCs w:val="22"/>
          <w:lang w:val="en-US" w:eastAsia="zh-CN"/>
        </w:rPr>
        <w:t xml:space="preserve"> VLAN </w:t>
      </w:r>
      <w:r w:rsidRPr="00A11247">
        <w:rPr>
          <w:rFonts w:hint="eastAsia"/>
          <w:sz w:val="22"/>
          <w:szCs w:val="22"/>
          <w:lang w:val="en-US" w:eastAsia="zh-CN"/>
        </w:rPr>
        <w:t>标记后变成了</w:t>
      </w:r>
      <w:r w:rsidRPr="00A11247">
        <w:rPr>
          <w:rFonts w:hint="eastAsia"/>
          <w:sz w:val="22"/>
          <w:szCs w:val="22"/>
          <w:lang w:val="en-US" w:eastAsia="zh-CN"/>
        </w:rPr>
        <w:t xml:space="preserve"> 802.1Q </w:t>
      </w:r>
      <w:r w:rsidRPr="00A11247">
        <w:rPr>
          <w:rFonts w:hint="eastAsia"/>
          <w:sz w:val="22"/>
          <w:szCs w:val="22"/>
          <w:lang w:val="en-US" w:eastAsia="zh-CN"/>
        </w:rPr>
        <w:t>帧，帧里面的标记含有</w:t>
      </w:r>
      <w:r w:rsidRPr="00A11247">
        <w:rPr>
          <w:rFonts w:hint="eastAsia"/>
          <w:sz w:val="22"/>
          <w:szCs w:val="22"/>
          <w:lang w:val="en-US" w:eastAsia="zh-CN"/>
        </w:rPr>
        <w:t>12</w:t>
      </w:r>
      <w:r w:rsidRPr="00A11247">
        <w:rPr>
          <w:rFonts w:hint="eastAsia"/>
          <w:sz w:val="22"/>
          <w:szCs w:val="22"/>
          <w:lang w:val="en-US" w:eastAsia="zh-CN"/>
        </w:rPr>
        <w:t>位的</w:t>
      </w:r>
      <w:r w:rsidRPr="00A11247">
        <w:rPr>
          <w:rFonts w:hint="eastAsia"/>
          <w:sz w:val="22"/>
          <w:szCs w:val="22"/>
          <w:lang w:val="en-US" w:eastAsia="zh-CN"/>
        </w:rPr>
        <w:t xml:space="preserve">VLAN </w:t>
      </w:r>
      <w:r w:rsidRPr="00A11247">
        <w:rPr>
          <w:rFonts w:hint="eastAsia"/>
          <w:sz w:val="22"/>
          <w:szCs w:val="22"/>
          <w:lang w:val="en-US" w:eastAsia="zh-CN"/>
        </w:rPr>
        <w:t>标识符，用来指明该帧属于哪一个虚拟局域网。</w:t>
      </w:r>
    </w:p>
    <w:p w14:paraId="731B6812" w14:textId="1F0D9E38" w:rsidR="00F35A8B" w:rsidRPr="00A11247" w:rsidRDefault="00F35A8B" w:rsidP="00F35A8B">
      <w:pPr>
        <w:adjustRightInd w:val="0"/>
        <w:spacing w:line="360" w:lineRule="auto"/>
        <w:rPr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/>
        </w:rPr>
        <w:t>2</w:t>
      </w:r>
      <w:r>
        <w:rPr>
          <w:sz w:val="22"/>
          <w:szCs w:val="22"/>
          <w:lang w:val="en-US"/>
        </w:rPr>
        <w:t>.</w:t>
      </w:r>
      <w:r w:rsidRPr="00F35A8B">
        <w:rPr>
          <w:rFonts w:hint="eastAsia"/>
          <w:sz w:val="22"/>
          <w:szCs w:val="22"/>
          <w:lang w:val="en-US" w:eastAsia="zh-CN"/>
        </w:rPr>
        <w:t xml:space="preserve"> </w:t>
      </w:r>
      <w:r w:rsidRPr="00A11247">
        <w:rPr>
          <w:rFonts w:hint="eastAsia"/>
          <w:sz w:val="22"/>
          <w:szCs w:val="22"/>
          <w:lang w:val="en-US" w:eastAsia="zh-CN"/>
        </w:rPr>
        <w:t>比如要删除</w:t>
      </w:r>
      <w:r w:rsidRPr="00A11247">
        <w:rPr>
          <w:rFonts w:hint="eastAsia"/>
          <w:sz w:val="22"/>
          <w:szCs w:val="22"/>
          <w:lang w:val="en-US" w:eastAsia="zh-CN"/>
        </w:rPr>
        <w:t>vlan</w:t>
      </w:r>
      <w:r w:rsidRPr="00A11247">
        <w:rPr>
          <w:sz w:val="22"/>
          <w:szCs w:val="22"/>
          <w:lang w:val="en-US" w:eastAsia="zh-CN"/>
        </w:rPr>
        <w:t xml:space="preserve"> </w:t>
      </w:r>
      <w:r w:rsidRPr="00A11247">
        <w:rPr>
          <w:rFonts w:hint="eastAsia"/>
          <w:sz w:val="22"/>
          <w:szCs w:val="22"/>
          <w:lang w:val="en-US" w:eastAsia="zh-CN"/>
        </w:rPr>
        <w:t>10</w:t>
      </w:r>
      <w:r w:rsidRPr="00A11247">
        <w:rPr>
          <w:rFonts w:hint="eastAsia"/>
          <w:sz w:val="22"/>
          <w:szCs w:val="22"/>
          <w:lang w:val="en-US" w:eastAsia="zh-CN"/>
        </w:rPr>
        <w:t>。删除</w:t>
      </w:r>
      <w:r w:rsidRPr="00A11247">
        <w:rPr>
          <w:rFonts w:hint="eastAsia"/>
          <w:sz w:val="22"/>
          <w:szCs w:val="22"/>
          <w:lang w:val="en-US" w:eastAsia="zh-CN"/>
        </w:rPr>
        <w:t>VLAN</w:t>
      </w:r>
      <w:r w:rsidRPr="00A11247">
        <w:rPr>
          <w:rFonts w:hint="eastAsia"/>
          <w:sz w:val="22"/>
          <w:szCs w:val="22"/>
          <w:lang w:val="en-US" w:eastAsia="zh-CN"/>
        </w:rPr>
        <w:t>前要先将</w:t>
      </w:r>
      <w:r w:rsidRPr="00A11247">
        <w:rPr>
          <w:rFonts w:hint="eastAsia"/>
          <w:sz w:val="22"/>
          <w:szCs w:val="22"/>
          <w:lang w:val="en-US" w:eastAsia="zh-CN"/>
        </w:rPr>
        <w:t>VLAN</w:t>
      </w:r>
      <w:r w:rsidRPr="00A11247">
        <w:rPr>
          <w:rFonts w:hint="eastAsia"/>
          <w:sz w:val="22"/>
          <w:szCs w:val="22"/>
          <w:lang w:val="en-US" w:eastAsia="zh-CN"/>
        </w:rPr>
        <w:t>中的端口移出，命令为：</w:t>
      </w:r>
      <w:r w:rsidRPr="00A11247"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rFonts w:hint="eastAsia"/>
          <w:sz w:val="22"/>
          <w:szCs w:val="22"/>
          <w:lang w:val="en-US" w:eastAsia="zh-CN"/>
        </w:rPr>
        <w:t>n</w:t>
      </w:r>
      <w:r w:rsidRPr="00A11247">
        <w:rPr>
          <w:rFonts w:hint="eastAsia"/>
          <w:sz w:val="22"/>
          <w:szCs w:val="22"/>
          <w:lang w:val="en-US" w:eastAsia="zh-CN"/>
        </w:rPr>
        <w:t>o vlan 10</w:t>
      </w:r>
      <w:r w:rsidRPr="00A11247">
        <w:rPr>
          <w:rFonts w:hint="eastAsia"/>
          <w:sz w:val="22"/>
          <w:szCs w:val="22"/>
          <w:lang w:val="en-US" w:eastAsia="zh-CN"/>
        </w:rPr>
        <w:lastRenderedPageBreak/>
        <w:t>删除</w:t>
      </w:r>
      <w:r w:rsidRPr="00A11247">
        <w:rPr>
          <w:rFonts w:hint="eastAsia"/>
          <w:sz w:val="22"/>
          <w:szCs w:val="22"/>
          <w:lang w:val="en-US" w:eastAsia="zh-CN"/>
        </w:rPr>
        <w:t>VLAN 10</w:t>
      </w:r>
      <w:r w:rsidRPr="00A11247">
        <w:rPr>
          <w:rFonts w:hint="eastAsia"/>
          <w:sz w:val="22"/>
          <w:szCs w:val="22"/>
          <w:lang w:val="en-US" w:eastAsia="zh-CN"/>
        </w:rPr>
        <w:t>。</w:t>
      </w:r>
    </w:p>
    <w:p w14:paraId="58B1D582" w14:textId="31DEC7A8" w:rsidR="00F35A8B" w:rsidRPr="00F35A8B" w:rsidRDefault="00F35A8B" w:rsidP="00F35A8B">
      <w:pPr>
        <w:spacing w:line="360" w:lineRule="auto"/>
        <w:rPr>
          <w:rFonts w:hint="eastAsia"/>
          <w:szCs w:val="21"/>
        </w:rPr>
      </w:pPr>
      <w:r>
        <w:rPr>
          <w:rFonts w:hint="eastAsia"/>
          <w:sz w:val="22"/>
          <w:szCs w:val="22"/>
          <w:lang w:val="en-US"/>
        </w:rPr>
        <w:t>3</w:t>
      </w:r>
      <w:r>
        <w:rPr>
          <w:sz w:val="22"/>
          <w:szCs w:val="22"/>
          <w:lang w:val="en-US"/>
        </w:rPr>
        <w:t>.</w:t>
      </w:r>
      <w:r w:rsidRPr="00F35A8B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可以将多个物理端口绑定为一个逻辑通道，以此提升整个网络的带宽，给交换机间进行级联，提升网络性能</w:t>
      </w:r>
    </w:p>
    <w:p w14:paraId="20162A2A" w14:textId="79B9E272" w:rsidR="00F35A8B" w:rsidRPr="00F35A8B" w:rsidRDefault="00F35A8B" w:rsidP="00F35A8B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F35A8B">
        <w:rPr>
          <w:rFonts w:ascii="宋体" w:hAnsi="宋体" w:hint="eastAsia"/>
          <w:b/>
          <w:bCs/>
          <w:sz w:val="28"/>
          <w:szCs w:val="28"/>
        </w:rPr>
        <w:t>实验总结</w:t>
      </w:r>
    </w:p>
    <w:p w14:paraId="28BCBEEB" w14:textId="24069E60" w:rsidR="00F35A8B" w:rsidRDefault="00F35A8B" w:rsidP="00F35A8B">
      <w:pPr>
        <w:tabs>
          <w:tab w:val="left" w:pos="720"/>
        </w:tabs>
        <w:rPr>
          <w:rFonts w:hint="eastAsia"/>
        </w:rPr>
      </w:pPr>
      <w:r>
        <w:tab/>
      </w:r>
      <w:r>
        <w:rPr>
          <w:rFonts w:hint="eastAsia"/>
        </w:rPr>
        <w:t>本次实验是迄今为止难度较大的实验，由于对交换机设备的接口不熟悉，以及端口占用等问题的处理经验不足，导致第一次实验出现了较大的困难。第二次实验时，通过搜寻资料与队友互相配合，最后完成了实验。</w:t>
      </w:r>
    </w:p>
    <w:p w14:paraId="3BC1C569" w14:textId="77777777" w:rsidR="00F5362D" w:rsidRDefault="00F5362D">
      <w:pPr>
        <w:ind w:firstLine="420"/>
        <w:rPr>
          <w:rFonts w:asciiTheme="minorEastAsia" w:eastAsiaTheme="minorEastAsia" w:hAnsiTheme="minorEastAsia" w:cstheme="minorEastAsia"/>
          <w:b/>
          <w:bCs/>
          <w:color w:val="333333"/>
          <w:sz w:val="24"/>
          <w:shd w:val="clear" w:color="auto" w:fill="FFFFFF"/>
        </w:rPr>
      </w:pPr>
    </w:p>
    <w:sectPr w:rsidR="00F536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676C8" w14:textId="77777777" w:rsidR="00FB4A09" w:rsidRDefault="00FB4A09" w:rsidP="00F35A8B">
      <w:r>
        <w:separator/>
      </w:r>
    </w:p>
  </w:endnote>
  <w:endnote w:type="continuationSeparator" w:id="0">
    <w:p w14:paraId="5BCC0908" w14:textId="77777777" w:rsidR="00FB4A09" w:rsidRDefault="00FB4A09" w:rsidP="00F35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80DCF" w14:textId="77777777" w:rsidR="00FB4A09" w:rsidRDefault="00FB4A09" w:rsidP="00F35A8B">
      <w:r>
        <w:separator/>
      </w:r>
    </w:p>
  </w:footnote>
  <w:footnote w:type="continuationSeparator" w:id="0">
    <w:p w14:paraId="49156604" w14:textId="77777777" w:rsidR="00FB4A09" w:rsidRDefault="00FB4A09" w:rsidP="00F35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6"/>
    <w:multiLevelType w:val="multilevel"/>
    <w:tmpl w:val="00000006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14"/>
    <w:multiLevelType w:val="singleLevel"/>
    <w:tmpl w:val="00000014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E5786"/>
    <w:multiLevelType w:val="multilevel"/>
    <w:tmpl w:val="2E2E5786"/>
    <w:lvl w:ilvl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34FA53"/>
    <w:multiLevelType w:val="singleLevel"/>
    <w:tmpl w:val="3234FA53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3321D065"/>
    <w:multiLevelType w:val="singleLevel"/>
    <w:tmpl w:val="3321D065"/>
    <w:lvl w:ilvl="0">
      <w:start w:val="2"/>
      <w:numFmt w:val="decimal"/>
      <w:suff w:val="nothing"/>
      <w:lvlText w:val="%1）"/>
      <w:lvlJc w:val="left"/>
    </w:lvl>
  </w:abstractNum>
  <w:abstractNum w:abstractNumId="7" w15:restartNumberingAfterBreak="0">
    <w:nsid w:val="35006ED1"/>
    <w:multiLevelType w:val="multilevel"/>
    <w:tmpl w:val="35006ED1"/>
    <w:lvl w:ilvl="0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462012"/>
    <w:multiLevelType w:val="singleLevel"/>
    <w:tmpl w:val="4F462012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66B32E95"/>
    <w:multiLevelType w:val="multilevel"/>
    <w:tmpl w:val="66B32E95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9"/>
  </w:num>
  <w:num w:numId="1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362D"/>
    <w:rsid w:val="002D079B"/>
    <w:rsid w:val="00F35A8B"/>
    <w:rsid w:val="00F5362D"/>
    <w:rsid w:val="00FB4A09"/>
    <w:rsid w:val="03464142"/>
    <w:rsid w:val="037A1030"/>
    <w:rsid w:val="03A301AE"/>
    <w:rsid w:val="03C3657E"/>
    <w:rsid w:val="044D3F75"/>
    <w:rsid w:val="04B85DC7"/>
    <w:rsid w:val="04DD0E46"/>
    <w:rsid w:val="050E21AF"/>
    <w:rsid w:val="0513761D"/>
    <w:rsid w:val="053B14E2"/>
    <w:rsid w:val="06B71133"/>
    <w:rsid w:val="06B96F3B"/>
    <w:rsid w:val="08CD35A1"/>
    <w:rsid w:val="090C3816"/>
    <w:rsid w:val="0AEB05CE"/>
    <w:rsid w:val="0C21299B"/>
    <w:rsid w:val="0D815AD9"/>
    <w:rsid w:val="0DA46B9E"/>
    <w:rsid w:val="0DF86BE5"/>
    <w:rsid w:val="104A50C1"/>
    <w:rsid w:val="118052D4"/>
    <w:rsid w:val="123004D0"/>
    <w:rsid w:val="12EE5C4B"/>
    <w:rsid w:val="14320D60"/>
    <w:rsid w:val="146B795D"/>
    <w:rsid w:val="16051FDC"/>
    <w:rsid w:val="163176E0"/>
    <w:rsid w:val="17312F5A"/>
    <w:rsid w:val="186D70AA"/>
    <w:rsid w:val="189909A9"/>
    <w:rsid w:val="18F91729"/>
    <w:rsid w:val="19B0346B"/>
    <w:rsid w:val="1B2942DD"/>
    <w:rsid w:val="1BAE7D16"/>
    <w:rsid w:val="1EF17195"/>
    <w:rsid w:val="1FA66101"/>
    <w:rsid w:val="22274B8D"/>
    <w:rsid w:val="2267794D"/>
    <w:rsid w:val="2385179E"/>
    <w:rsid w:val="23D64D6A"/>
    <w:rsid w:val="24EE2E0F"/>
    <w:rsid w:val="25B27F40"/>
    <w:rsid w:val="266524F6"/>
    <w:rsid w:val="28B91D66"/>
    <w:rsid w:val="290A49E7"/>
    <w:rsid w:val="2A222E5B"/>
    <w:rsid w:val="2A490E6F"/>
    <w:rsid w:val="2B5875B6"/>
    <w:rsid w:val="2D6C4431"/>
    <w:rsid w:val="2E053A72"/>
    <w:rsid w:val="2F195E2B"/>
    <w:rsid w:val="2FD82684"/>
    <w:rsid w:val="2FF76019"/>
    <w:rsid w:val="30276091"/>
    <w:rsid w:val="32707C9C"/>
    <w:rsid w:val="33013D23"/>
    <w:rsid w:val="3454364D"/>
    <w:rsid w:val="347F049D"/>
    <w:rsid w:val="34D35668"/>
    <w:rsid w:val="35942C0F"/>
    <w:rsid w:val="35C311B5"/>
    <w:rsid w:val="35F50205"/>
    <w:rsid w:val="367F668C"/>
    <w:rsid w:val="36FF1558"/>
    <w:rsid w:val="378C5F02"/>
    <w:rsid w:val="378F6320"/>
    <w:rsid w:val="37995004"/>
    <w:rsid w:val="38CE28CC"/>
    <w:rsid w:val="38DC63C9"/>
    <w:rsid w:val="3951275A"/>
    <w:rsid w:val="3AB73F4A"/>
    <w:rsid w:val="3CE94D17"/>
    <w:rsid w:val="3D172CCA"/>
    <w:rsid w:val="3E051407"/>
    <w:rsid w:val="3E0A0DD6"/>
    <w:rsid w:val="3E9F0490"/>
    <w:rsid w:val="3F3A674B"/>
    <w:rsid w:val="3FC97520"/>
    <w:rsid w:val="414566B0"/>
    <w:rsid w:val="42917D0E"/>
    <w:rsid w:val="478619BD"/>
    <w:rsid w:val="47E83988"/>
    <w:rsid w:val="4838132E"/>
    <w:rsid w:val="4929717E"/>
    <w:rsid w:val="49912B99"/>
    <w:rsid w:val="4B8359AE"/>
    <w:rsid w:val="4C1D0BAD"/>
    <w:rsid w:val="4DB7294D"/>
    <w:rsid w:val="4EDA60F9"/>
    <w:rsid w:val="4F690ADE"/>
    <w:rsid w:val="501C4A9A"/>
    <w:rsid w:val="508B2B8F"/>
    <w:rsid w:val="514A2F6F"/>
    <w:rsid w:val="5283250F"/>
    <w:rsid w:val="546F791A"/>
    <w:rsid w:val="551E5E83"/>
    <w:rsid w:val="57AD1C83"/>
    <w:rsid w:val="57DC1C8E"/>
    <w:rsid w:val="5B641102"/>
    <w:rsid w:val="5B8658B2"/>
    <w:rsid w:val="5C41687B"/>
    <w:rsid w:val="5D3F74F5"/>
    <w:rsid w:val="5E2617A2"/>
    <w:rsid w:val="5EAA3AB2"/>
    <w:rsid w:val="5FDC6FF7"/>
    <w:rsid w:val="607B71A0"/>
    <w:rsid w:val="64CA6DCA"/>
    <w:rsid w:val="6A396C55"/>
    <w:rsid w:val="6AA17674"/>
    <w:rsid w:val="6BA13ECD"/>
    <w:rsid w:val="6BFA20C0"/>
    <w:rsid w:val="6C095B31"/>
    <w:rsid w:val="6C35284A"/>
    <w:rsid w:val="6D0B578F"/>
    <w:rsid w:val="6D134B0C"/>
    <w:rsid w:val="6DBC2366"/>
    <w:rsid w:val="6E7556F1"/>
    <w:rsid w:val="6E8E6CCD"/>
    <w:rsid w:val="6EE56A5E"/>
    <w:rsid w:val="6EFF442F"/>
    <w:rsid w:val="70096E04"/>
    <w:rsid w:val="70500747"/>
    <w:rsid w:val="706E522E"/>
    <w:rsid w:val="709B3A6F"/>
    <w:rsid w:val="734C0FC3"/>
    <w:rsid w:val="747D73F9"/>
    <w:rsid w:val="761F6AF7"/>
    <w:rsid w:val="77C8614B"/>
    <w:rsid w:val="78AC6E32"/>
    <w:rsid w:val="78C21F5C"/>
    <w:rsid w:val="79F8796F"/>
    <w:rsid w:val="7A09532A"/>
    <w:rsid w:val="7CD41A86"/>
    <w:rsid w:val="7CDC6AC6"/>
    <w:rsid w:val="7DE46285"/>
    <w:rsid w:val="7E061108"/>
    <w:rsid w:val="7F63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C8D9D65"/>
  <w15:docId w15:val="{87AE81AE-F22A-4B05-BE67-5F33F73A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F35A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F35A8B"/>
    <w:rPr>
      <w:kern w:val="2"/>
      <w:sz w:val="18"/>
      <w:szCs w:val="18"/>
    </w:rPr>
  </w:style>
  <w:style w:type="paragraph" w:styleId="a8">
    <w:name w:val="footer"/>
    <w:basedOn w:val="a"/>
    <w:link w:val="a9"/>
    <w:rsid w:val="00F35A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F35A8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1044</Words>
  <Characters>5951</Characters>
  <Application>Microsoft Office Word</Application>
  <DocSecurity>0</DocSecurity>
  <Lines>49</Lines>
  <Paragraphs>13</Paragraphs>
  <ScaleCrop>false</ScaleCrop>
  <Company/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张 迈</cp:lastModifiedBy>
  <cp:revision>2</cp:revision>
  <dcterms:created xsi:type="dcterms:W3CDTF">2019-12-09T14:49:00Z</dcterms:created>
  <dcterms:modified xsi:type="dcterms:W3CDTF">2021-11-01T11:08:00Z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A7AE250936A64E1795AFC0194D583134</vt:lpwstr>
  </property>
</Properties>
</file>
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6850A" w14:textId="77777777" w:rsidR="00BC4FA3" w:rsidRDefault="00BC4FA3" w:rsidP="00BC4FA3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2B5A8935" w14:textId="77777777" w:rsidR="00BC4FA3" w:rsidRPr="004D344E" w:rsidRDefault="00BC4FA3" w:rsidP="00BC4FA3">
      <w:pPr>
        <w:spacing w:line="420" w:lineRule="exact"/>
        <w:rPr>
          <w:rFonts w:eastAsia="楷体_GB2312"/>
          <w:sz w:val="28"/>
          <w:szCs w:val="28"/>
        </w:rPr>
      </w:pPr>
      <w:r w:rsidRPr="004D344E">
        <w:rPr>
          <w:rFonts w:eastAsia="楷体_GB2312"/>
          <w:sz w:val="28"/>
          <w:szCs w:val="28"/>
        </w:rPr>
        <w:t>课程名称</w:t>
      </w:r>
      <w:r w:rsidRPr="004D344E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计算机网络</w:t>
      </w:r>
      <w:r w:rsidRPr="004D344E">
        <w:rPr>
          <w:rFonts w:eastAsia="楷体_GB2312"/>
          <w:sz w:val="28"/>
          <w:szCs w:val="28"/>
          <w:u w:val="single"/>
        </w:rPr>
        <w:t xml:space="preserve"> 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 </w:t>
      </w:r>
      <w:r w:rsidRPr="004D344E">
        <w:rPr>
          <w:rFonts w:eastAsia="楷体_GB2312"/>
          <w:sz w:val="28"/>
          <w:szCs w:val="28"/>
        </w:rPr>
        <w:t>指导教师</w:t>
      </w:r>
      <w:r w:rsidRPr="004D344E"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sz w:val="28"/>
          <w:szCs w:val="28"/>
          <w:u w:val="single"/>
        </w:rPr>
        <w:t>潘冰</w:t>
      </w:r>
      <w:r w:rsidRPr="004D344E">
        <w:rPr>
          <w:rFonts w:eastAsia="楷体_GB2312"/>
          <w:sz w:val="28"/>
          <w:szCs w:val="28"/>
          <w:u w:val="single"/>
        </w:rPr>
        <w:t xml:space="preserve">  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  <w:u w:val="single"/>
        </w:rPr>
        <w:t xml:space="preserve">    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</w:rPr>
        <w:t>成绩</w:t>
      </w:r>
      <w:r w:rsidRPr="004D344E">
        <w:rPr>
          <w:rFonts w:eastAsia="楷体_GB2312"/>
          <w:sz w:val="28"/>
          <w:szCs w:val="28"/>
          <w:u w:val="single"/>
        </w:rPr>
        <w:t xml:space="preserve">    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  <w:u w:val="single"/>
        </w:rPr>
        <w:t xml:space="preserve">   </w:t>
      </w:r>
    </w:p>
    <w:p w14:paraId="4B4E6F0D" w14:textId="740EE156" w:rsidR="00BC4FA3" w:rsidRPr="00A12AE9" w:rsidRDefault="00BC4FA3" w:rsidP="00BC4FA3">
      <w:pPr>
        <w:spacing w:line="420" w:lineRule="exact"/>
        <w:rPr>
          <w:rFonts w:eastAsia="楷体_GB2312"/>
          <w:b/>
          <w:bCs/>
          <w:sz w:val="28"/>
          <w:szCs w:val="28"/>
          <w:u w:val="single"/>
        </w:rPr>
      </w:pPr>
      <w:r w:rsidRPr="004D344E">
        <w:rPr>
          <w:rFonts w:eastAsia="楷体_GB2312"/>
          <w:sz w:val="28"/>
          <w:szCs w:val="28"/>
        </w:rPr>
        <w:t>实验项目名称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  </w:t>
      </w:r>
      <w:r w:rsidR="001A491E" w:rsidRPr="001A491E">
        <w:rPr>
          <w:rFonts w:eastAsia="楷体_GB2312" w:hint="eastAsia"/>
          <w:sz w:val="28"/>
          <w:szCs w:val="28"/>
          <w:u w:val="single"/>
        </w:rPr>
        <w:t>网络地址转换</w:t>
      </w:r>
      <w:r w:rsidR="001A491E" w:rsidRPr="001A491E">
        <w:rPr>
          <w:rFonts w:eastAsia="楷体_GB2312" w:hint="eastAsia"/>
          <w:sz w:val="28"/>
          <w:szCs w:val="28"/>
          <w:u w:val="single"/>
        </w:rPr>
        <w:t xml:space="preserve"> 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</w:rPr>
        <w:t>实验项目编号</w:t>
      </w:r>
      <w:r w:rsidRPr="004D344E">
        <w:rPr>
          <w:rFonts w:eastAsia="楷体_GB2312"/>
          <w:sz w:val="28"/>
          <w:szCs w:val="28"/>
          <w:u w:val="single"/>
        </w:rPr>
        <w:t xml:space="preserve"> 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              </w:t>
      </w:r>
      <w:r w:rsidRPr="004D344E">
        <w:rPr>
          <w:rFonts w:eastAsia="楷体_GB2312"/>
          <w:sz w:val="28"/>
          <w:szCs w:val="28"/>
          <w:u w:val="single"/>
        </w:rPr>
        <w:t xml:space="preserve">  </w:t>
      </w:r>
    </w:p>
    <w:p w14:paraId="1B07136D" w14:textId="77777777" w:rsidR="00BC4FA3" w:rsidRPr="004D344E" w:rsidRDefault="00BC4FA3" w:rsidP="00BC4FA3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4D344E">
        <w:rPr>
          <w:rFonts w:eastAsia="楷体_GB2312"/>
          <w:sz w:val="28"/>
          <w:szCs w:val="28"/>
        </w:rPr>
        <w:t>实验项目类型</w:t>
      </w:r>
      <w:r w:rsidRPr="004D344E">
        <w:rPr>
          <w:rFonts w:eastAsia="楷体_GB2312"/>
          <w:sz w:val="28"/>
          <w:szCs w:val="28"/>
          <w:u w:val="single"/>
        </w:rPr>
        <w:t xml:space="preserve"> </w:t>
      </w:r>
      <w:r w:rsidRPr="004D344E">
        <w:rPr>
          <w:rFonts w:eastAsia="楷体_GB2312" w:hint="eastAsia"/>
          <w:sz w:val="28"/>
          <w:szCs w:val="28"/>
          <w:u w:val="single"/>
        </w:rPr>
        <w:t>验证</w:t>
      </w:r>
      <w:r w:rsidRPr="004D344E">
        <w:rPr>
          <w:rFonts w:eastAsia="楷体_GB2312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</w:rPr>
        <w:t>实验地点</w:t>
      </w:r>
      <w:r w:rsidRPr="004D344E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计算机网络实验教室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</w:rPr>
        <w:t>学院</w:t>
      </w:r>
      <w:r w:rsidRPr="004D344E">
        <w:rPr>
          <w:rFonts w:eastAsia="楷体_GB2312"/>
          <w:sz w:val="28"/>
          <w:szCs w:val="28"/>
          <w:u w:val="single"/>
        </w:rPr>
        <w:t xml:space="preserve">  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 </w:t>
      </w:r>
      <w:r w:rsidRPr="004D344E">
        <w:rPr>
          <w:rFonts w:eastAsia="楷体_GB2312"/>
          <w:sz w:val="28"/>
          <w:szCs w:val="28"/>
          <w:u w:val="single"/>
        </w:rPr>
        <w:t xml:space="preserve">      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  <w:u w:val="single"/>
        </w:rPr>
        <w:t xml:space="preserve">    </w:t>
      </w:r>
      <w:r w:rsidRPr="004D344E">
        <w:rPr>
          <w:rFonts w:eastAsia="楷体_GB2312"/>
          <w:sz w:val="28"/>
          <w:szCs w:val="28"/>
        </w:rPr>
        <w:t>专业</w:t>
      </w:r>
      <w:r w:rsidRPr="004D344E">
        <w:rPr>
          <w:rFonts w:eastAsia="楷体_GB2312"/>
          <w:sz w:val="28"/>
          <w:szCs w:val="28"/>
          <w:u w:val="single"/>
        </w:rPr>
        <w:t xml:space="preserve">     </w:t>
      </w:r>
      <w:proofErr w:type="gramStart"/>
      <w:r>
        <w:rPr>
          <w:rFonts w:eastAsia="楷体_GB2312" w:hint="eastAsia"/>
          <w:sz w:val="28"/>
          <w:szCs w:val="28"/>
          <w:u w:val="single"/>
        </w:rPr>
        <w:t>智科院</w:t>
      </w:r>
      <w:proofErr w:type="gramEnd"/>
      <w:r>
        <w:rPr>
          <w:rFonts w:eastAsia="楷体_GB2312" w:hint="eastAsia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  <w:u w:val="single"/>
        </w:rPr>
        <w:t>9</w:t>
      </w:r>
      <w:r>
        <w:rPr>
          <w:rFonts w:eastAsia="楷体_GB2312" w:hint="eastAsia"/>
          <w:sz w:val="28"/>
          <w:szCs w:val="28"/>
          <w:u w:val="single"/>
        </w:rPr>
        <w:t>级信息安全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  <w:u w:val="single"/>
        </w:rPr>
        <w:t xml:space="preserve">  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  <w:u w:val="single"/>
        </w:rPr>
        <w:t xml:space="preserve">          </w:t>
      </w:r>
      <w:r w:rsidRPr="004D344E">
        <w:rPr>
          <w:rFonts w:eastAsia="楷体_GB2312"/>
          <w:sz w:val="28"/>
          <w:szCs w:val="28"/>
        </w:rPr>
        <w:t xml:space="preserve">  </w:t>
      </w:r>
    </w:p>
    <w:p w14:paraId="7980FDEF" w14:textId="77777777" w:rsidR="00BC4FA3" w:rsidRDefault="00BC4FA3" w:rsidP="00BC4FA3">
      <w:pPr>
        <w:spacing w:line="420" w:lineRule="exact"/>
        <w:ind w:left="280" w:hangingChars="100" w:hanging="280"/>
        <w:rPr>
          <w:rFonts w:eastAsia="楷体_GB2312"/>
          <w:sz w:val="28"/>
          <w:szCs w:val="28"/>
          <w:u w:val="single"/>
        </w:rPr>
      </w:pPr>
      <w:r w:rsidRPr="004D344E">
        <w:rPr>
          <w:rFonts w:eastAsia="楷体_GB2312"/>
          <w:sz w:val="28"/>
          <w:szCs w:val="28"/>
        </w:rPr>
        <w:t>学生姓名</w:t>
      </w:r>
      <w:r w:rsidRPr="004D344E">
        <w:rPr>
          <w:rFonts w:eastAsia="楷体_GB2312"/>
          <w:sz w:val="28"/>
          <w:szCs w:val="28"/>
          <w:u w:val="single"/>
        </w:rPr>
        <w:t xml:space="preserve">     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李媛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    </w:t>
      </w:r>
      <w:r w:rsidRPr="004D344E">
        <w:rPr>
          <w:rFonts w:eastAsia="楷体_GB2312"/>
          <w:sz w:val="28"/>
          <w:szCs w:val="28"/>
          <w:u w:val="single"/>
        </w:rPr>
        <w:t xml:space="preserve"> </w:t>
      </w:r>
      <w:r w:rsidRPr="004D344E">
        <w:rPr>
          <w:rFonts w:eastAsia="楷体_GB2312"/>
          <w:sz w:val="28"/>
          <w:szCs w:val="28"/>
        </w:rPr>
        <w:t>学号</w:t>
      </w:r>
      <w:r w:rsidRPr="004D344E"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  <w:u w:val="single"/>
        </w:rPr>
        <w:t>2019050385</w:t>
      </w:r>
      <w:r w:rsidRPr="004D344E">
        <w:rPr>
          <w:rFonts w:eastAsia="楷体_GB2312"/>
          <w:sz w:val="28"/>
          <w:szCs w:val="28"/>
          <w:u w:val="single"/>
        </w:rPr>
        <w:t xml:space="preserve">        </w:t>
      </w:r>
    </w:p>
    <w:p w14:paraId="0CFD3C41" w14:textId="77777777" w:rsidR="00CD7501" w:rsidRDefault="00BC4FA3" w:rsidP="00CD7501">
      <w:pPr>
        <w:rPr>
          <w:rFonts w:eastAsia="楷体_GB2312"/>
          <w:sz w:val="28"/>
          <w:szCs w:val="28"/>
        </w:rPr>
      </w:pPr>
      <w:r w:rsidRPr="004D344E">
        <w:rPr>
          <w:rFonts w:eastAsia="楷体_GB2312"/>
          <w:sz w:val="28"/>
          <w:szCs w:val="28"/>
        </w:rPr>
        <w:t>实验时间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>2021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   </w:t>
      </w:r>
      <w:r w:rsidRPr="004D344E">
        <w:rPr>
          <w:rFonts w:eastAsia="楷体_GB2312"/>
          <w:sz w:val="28"/>
          <w:szCs w:val="28"/>
        </w:rPr>
        <w:t>年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>11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  </w:t>
      </w:r>
      <w:r w:rsidRPr="004D344E">
        <w:rPr>
          <w:rFonts w:eastAsia="楷体_GB2312"/>
          <w:sz w:val="28"/>
          <w:szCs w:val="28"/>
        </w:rPr>
        <w:t>月</w:t>
      </w:r>
      <w:r w:rsidRPr="004D344E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10</w:t>
      </w:r>
      <w:r w:rsidRPr="004D344E">
        <w:rPr>
          <w:rFonts w:eastAsia="楷体_GB2312"/>
          <w:sz w:val="28"/>
          <w:szCs w:val="28"/>
        </w:rPr>
        <w:t>日</w:t>
      </w:r>
      <w:r w:rsidRPr="004D344E">
        <w:rPr>
          <w:rFonts w:eastAsia="楷体_GB2312" w:hint="eastAsia"/>
          <w:sz w:val="28"/>
          <w:szCs w:val="28"/>
        </w:rPr>
        <w:t xml:space="preserve"> </w:t>
      </w:r>
    </w:p>
    <w:p w14:paraId="795C840B" w14:textId="31FDF9F6" w:rsidR="00CD7501" w:rsidRDefault="00CD7501" w:rsidP="00CD7501">
      <w:pPr>
        <w:rPr>
          <w:rFonts w:ascii="宋体" w:hAnsi="宋体"/>
          <w:b/>
          <w:bCs/>
          <w:szCs w:val="21"/>
        </w:rPr>
      </w:pPr>
      <w:r>
        <w:rPr>
          <w:rFonts w:eastAsia="楷体_GB2312" w:hint="eastAsia"/>
          <w:sz w:val="28"/>
          <w:szCs w:val="28"/>
        </w:rPr>
        <w:t>1</w:t>
      </w:r>
      <w:r>
        <w:rPr>
          <w:rFonts w:eastAsia="楷体_GB2312"/>
          <w:sz w:val="28"/>
          <w:szCs w:val="28"/>
        </w:rPr>
        <w:t>.</w:t>
      </w:r>
      <w:r>
        <w:rPr>
          <w:rFonts w:ascii="宋体" w:hAnsi="宋体" w:hint="eastAsia"/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实验目的</w:t>
      </w:r>
      <w:r>
        <w:rPr>
          <w:rFonts w:ascii="宋体" w:hAnsi="宋体" w:hint="eastAsia"/>
          <w:b/>
          <w:bCs/>
          <w:szCs w:val="21"/>
        </w:rPr>
        <w:t xml:space="preserve">】 </w:t>
      </w:r>
    </w:p>
    <w:p w14:paraId="6D429F4B" w14:textId="77777777" w:rsidR="00CD7501" w:rsidRDefault="00CD7501" w:rsidP="00CD7501">
      <w:pPr>
        <w:numPr>
          <w:ilvl w:val="1"/>
          <w:numId w:val="1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通过对路由器的配置实现</w:t>
      </w:r>
      <w:r>
        <w:rPr>
          <w:rFonts w:ascii="宋体" w:hAnsi="宋体" w:cs="Courier New" w:hint="eastAsia"/>
          <w:szCs w:val="21"/>
        </w:rPr>
        <w:t>内网中单台主机连接到Internet网时，地址转换技术。</w:t>
      </w:r>
    </w:p>
    <w:p w14:paraId="2FE5DF7B" w14:textId="0A5A44A8" w:rsidR="00CD7501" w:rsidRDefault="00CD7501" w:rsidP="00CD7501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2</w:t>
      </w:r>
      <w:r>
        <w:rPr>
          <w:rFonts w:ascii="宋体" w:hAnsi="宋体"/>
          <w:b/>
          <w:bCs/>
          <w:szCs w:val="21"/>
        </w:rPr>
        <w:t>.</w:t>
      </w:r>
      <w:r>
        <w:rPr>
          <w:rFonts w:ascii="宋体" w:hAnsi="宋体" w:hint="eastAsia"/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实验内容</w:t>
      </w:r>
      <w:r>
        <w:rPr>
          <w:rFonts w:ascii="宋体" w:hAnsi="宋体" w:hint="eastAsia"/>
          <w:b/>
          <w:bCs/>
          <w:szCs w:val="21"/>
        </w:rPr>
        <w:t xml:space="preserve">】 </w:t>
      </w:r>
    </w:p>
    <w:p w14:paraId="20BB466E" w14:textId="77777777" w:rsidR="00CD7501" w:rsidRDefault="00CD7501" w:rsidP="00CD7501">
      <w:pPr>
        <w:numPr>
          <w:ilvl w:val="1"/>
          <w:numId w:val="1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学习路由器之间的连线。</w:t>
      </w:r>
    </w:p>
    <w:p w14:paraId="4B89AE25" w14:textId="77777777" w:rsidR="00CD7501" w:rsidRDefault="00CD7501" w:rsidP="00CD7501">
      <w:pPr>
        <w:numPr>
          <w:ilvl w:val="1"/>
          <w:numId w:val="1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配置路由器的以太接口和</w:t>
      </w:r>
      <w:r>
        <w:rPr>
          <w:rFonts w:hint="eastAsia"/>
          <w:szCs w:val="21"/>
        </w:rPr>
        <w:t>serial</w:t>
      </w:r>
      <w:r>
        <w:rPr>
          <w:rFonts w:hint="eastAsia"/>
          <w:szCs w:val="21"/>
        </w:rPr>
        <w:t>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7BEAA684" w14:textId="77777777" w:rsidR="00CD7501" w:rsidRDefault="00CD7501" w:rsidP="00CD7501">
      <w:pPr>
        <w:numPr>
          <w:ilvl w:val="1"/>
          <w:numId w:val="1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通过路由器设置静态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转换。</w:t>
      </w:r>
    </w:p>
    <w:p w14:paraId="7403176D" w14:textId="77777777" w:rsidR="00CD7501" w:rsidRDefault="00CD7501" w:rsidP="00CD7501">
      <w:pPr>
        <w:numPr>
          <w:ilvl w:val="1"/>
          <w:numId w:val="1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通过路由器设置动态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。</w:t>
      </w:r>
    </w:p>
    <w:p w14:paraId="35A6AC01" w14:textId="77777777" w:rsidR="00CD7501" w:rsidRDefault="00CD7501" w:rsidP="00CD7501">
      <w:pPr>
        <w:numPr>
          <w:ilvl w:val="1"/>
          <w:numId w:val="1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测试地址转换情况。</w:t>
      </w:r>
    </w:p>
    <w:p w14:paraId="5621827F" w14:textId="19F0BCFC" w:rsidR="00CD7501" w:rsidRDefault="00CD7501" w:rsidP="00CD7501">
      <w:pPr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3.</w:t>
      </w:r>
      <w:r>
        <w:rPr>
          <w:rFonts w:ascii="宋体" w:hAnsi="宋体" w:hint="eastAsia"/>
          <w:b/>
          <w:bCs/>
          <w:szCs w:val="21"/>
        </w:rPr>
        <w:t>【技术原理】</w:t>
      </w:r>
    </w:p>
    <w:p w14:paraId="5E981DB3" w14:textId="77777777" w:rsidR="00CD7501" w:rsidRDefault="00CD7501" w:rsidP="00CD7501">
      <w:pPr>
        <w:ind w:left="1080"/>
        <w:rPr>
          <w:szCs w:val="21"/>
        </w:rPr>
      </w:pP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（网络地址转换）是指将网络地址从一个地址空间转换为另外一个地址空间的行为。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将网络划分为内部网络（</w:t>
      </w:r>
      <w:r>
        <w:rPr>
          <w:rFonts w:hint="eastAsia"/>
          <w:szCs w:val="21"/>
        </w:rPr>
        <w:t>inside</w:t>
      </w:r>
      <w:r>
        <w:rPr>
          <w:rFonts w:hint="eastAsia"/>
          <w:szCs w:val="21"/>
        </w:rPr>
        <w:t>）和外部网络</w:t>
      </w:r>
      <w:r>
        <w:rPr>
          <w:rFonts w:hint="eastAsia"/>
          <w:szCs w:val="21"/>
        </w:rPr>
        <w:t>(outside)</w:t>
      </w:r>
      <w:r>
        <w:rPr>
          <w:rFonts w:hint="eastAsia"/>
          <w:szCs w:val="21"/>
        </w:rPr>
        <w:t>两部分。局域网主机利用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访问网络时，是将局域网内部地址转换为了全局地址后转发数据包的。</w:t>
      </w:r>
    </w:p>
    <w:p w14:paraId="0CB83485" w14:textId="77777777" w:rsidR="00CD7501" w:rsidRDefault="00CD7501" w:rsidP="00CD7501">
      <w:pPr>
        <w:ind w:left="1080"/>
        <w:rPr>
          <w:szCs w:val="21"/>
        </w:rPr>
      </w:pP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分为两种类型：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（网络地址转换）和</w:t>
      </w:r>
      <w:r>
        <w:rPr>
          <w:rFonts w:hint="eastAsia"/>
          <w:szCs w:val="21"/>
        </w:rPr>
        <w:t>NAPT</w:t>
      </w:r>
      <w:r>
        <w:rPr>
          <w:rFonts w:hint="eastAsia"/>
          <w:szCs w:val="21"/>
        </w:rPr>
        <w:t>（网络地址端口转换）。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是实现转换后一个本地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地址对应一个全局地址。</w:t>
      </w:r>
      <w:r>
        <w:rPr>
          <w:rFonts w:hint="eastAsia"/>
          <w:szCs w:val="21"/>
        </w:rPr>
        <w:t>NAPT</w:t>
      </w:r>
      <w:r>
        <w:rPr>
          <w:rFonts w:hint="eastAsia"/>
          <w:szCs w:val="21"/>
        </w:rPr>
        <w:t>是实现转换后多个本地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地址对应一个全局地址。</w:t>
      </w:r>
    </w:p>
    <w:p w14:paraId="11C399A7" w14:textId="77777777" w:rsidR="00CD7501" w:rsidRDefault="00CD7501" w:rsidP="00CD7501">
      <w:pPr>
        <w:ind w:left="1080"/>
        <w:rPr>
          <w:szCs w:val="21"/>
        </w:rPr>
      </w:pPr>
    </w:p>
    <w:p w14:paraId="17EA4C26" w14:textId="77777777" w:rsidR="00CD7501" w:rsidRDefault="00CD7501" w:rsidP="00CD7501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1</w:t>
      </w:r>
      <w:r>
        <w:rPr>
          <w:rFonts w:hint="eastAsia"/>
          <w:b/>
          <w:bCs/>
          <w:szCs w:val="21"/>
        </w:rPr>
        <w:t>、静态</w:t>
      </w:r>
      <w:r>
        <w:rPr>
          <w:rFonts w:hint="eastAsia"/>
          <w:b/>
          <w:bCs/>
          <w:szCs w:val="21"/>
        </w:rPr>
        <w:t>NAT</w:t>
      </w:r>
      <w:r>
        <w:rPr>
          <w:rFonts w:hint="eastAsia"/>
          <w:b/>
          <w:bCs/>
          <w:szCs w:val="21"/>
        </w:rPr>
        <w:t>转换</w:t>
      </w:r>
    </w:p>
    <w:p w14:paraId="1278154A" w14:textId="77777777" w:rsidR="00CD7501" w:rsidRDefault="00CD7501" w:rsidP="00CD7501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实验环境</w:t>
      </w:r>
      <w:r>
        <w:rPr>
          <w:rFonts w:hint="eastAsia"/>
          <w:b/>
          <w:bCs/>
          <w:szCs w:val="21"/>
        </w:rPr>
        <w:t>1</w:t>
      </w:r>
      <w:r>
        <w:rPr>
          <w:rFonts w:ascii="宋体" w:hAnsi="宋体" w:hint="eastAsia"/>
          <w:b/>
          <w:bCs/>
          <w:szCs w:val="21"/>
        </w:rPr>
        <w:t xml:space="preserve">】 </w:t>
      </w:r>
    </w:p>
    <w:p w14:paraId="23D5764D" w14:textId="77777777" w:rsidR="00CD7501" w:rsidRDefault="00CD7501" w:rsidP="00CD7501">
      <w:pPr>
        <w:numPr>
          <w:ilvl w:val="1"/>
          <w:numId w:val="2"/>
        </w:numPr>
        <w:tabs>
          <w:tab w:val="left" w:pos="1440"/>
        </w:tabs>
        <w:rPr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：二台路由器(R2632)，一台PC机，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根</w:t>
      </w:r>
      <w:r>
        <w:rPr>
          <w:rFonts w:hint="eastAsia"/>
          <w:szCs w:val="21"/>
        </w:rPr>
        <w:t>V35DCE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根</w:t>
      </w:r>
      <w:r>
        <w:rPr>
          <w:rFonts w:hint="eastAsia"/>
          <w:szCs w:val="21"/>
        </w:rPr>
        <w:t>V35DTE</w:t>
      </w:r>
      <w:r>
        <w:rPr>
          <w:rFonts w:ascii="宋体" w:hAnsi="宋体" w:hint="eastAsia"/>
          <w:bCs/>
          <w:szCs w:val="21"/>
        </w:rPr>
        <w:t>。</w:t>
      </w:r>
    </w:p>
    <w:p w14:paraId="4F282736" w14:textId="77777777" w:rsidR="00CD7501" w:rsidRDefault="00CD7501" w:rsidP="00CD7501">
      <w:pPr>
        <w:numPr>
          <w:ilvl w:val="1"/>
          <w:numId w:val="2"/>
        </w:numPr>
        <w:tabs>
          <w:tab w:val="left" w:pos="1440"/>
        </w:tabs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</w:p>
    <w:p w14:paraId="52752825" w14:textId="1706819F" w:rsidR="00CD7501" w:rsidRDefault="00CD7501" w:rsidP="00CD7501">
      <w:pPr>
        <w:rPr>
          <w:b/>
          <w:bCs/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0D968B" wp14:editId="04C51014">
                <wp:simplePos x="0" y="0"/>
                <wp:positionH relativeFrom="column">
                  <wp:posOffset>3086100</wp:posOffset>
                </wp:positionH>
                <wp:positionV relativeFrom="paragraph">
                  <wp:posOffset>99060</wp:posOffset>
                </wp:positionV>
                <wp:extent cx="1143000" cy="297180"/>
                <wp:effectExtent l="0" t="3810" r="0" b="3810"/>
                <wp:wrapNone/>
                <wp:docPr id="45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50C85" w14:textId="77777777" w:rsidR="00CD7501" w:rsidRDefault="00CD7501" w:rsidP="00CD7501">
                            <w:pPr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GE0/1:10.10.10.1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0D968B" id="_x0000_t202" coordsize="21600,21600" o:spt="202" path="m,l,21600r21600,l21600,xe">
                <v:stroke joinstyle="miter"/>
                <v:path gradientshapeok="t" o:connecttype="rect"/>
              </v:shapetype>
              <v:shape id="文本框 45" o:spid="_x0000_s1026" type="#_x0000_t202" style="position:absolute;left:0;text-align:left;margin-left:243pt;margin-top:7.8pt;width:90pt;height:23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" stroked="f">
                <v:textbox>
                  <w:txbxContent>
                    <w:p w14:paraId="39050C85" w14:textId="77777777" w:rsidR="00CD7501" w:rsidRDefault="00CD7501" w:rsidP="00CD7501">
                      <w:pPr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GE0/1:10.10.10.1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0955237F" wp14:editId="332B1E69">
            <wp:simplePos x="0" y="0"/>
            <wp:positionH relativeFrom="column">
              <wp:posOffset>4229100</wp:posOffset>
            </wp:positionH>
            <wp:positionV relativeFrom="paragraph">
              <wp:posOffset>0</wp:posOffset>
            </wp:positionV>
            <wp:extent cx="457200" cy="402590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1F200" w14:textId="111D32B5" w:rsidR="00CD7501" w:rsidRDefault="00CD7501" w:rsidP="00CD7501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3F802D" wp14:editId="5441FC65">
                <wp:simplePos x="0" y="0"/>
                <wp:positionH relativeFrom="column">
                  <wp:posOffset>466725</wp:posOffset>
                </wp:positionH>
                <wp:positionV relativeFrom="paragraph">
                  <wp:posOffset>782955</wp:posOffset>
                </wp:positionV>
                <wp:extent cx="1143000" cy="297180"/>
                <wp:effectExtent l="0" t="635" r="0" b="0"/>
                <wp:wrapNone/>
                <wp:docPr id="43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348AC" w14:textId="77777777" w:rsidR="00CD7501" w:rsidRDefault="00CD7501" w:rsidP="00CD7501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RouterA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F802D" id="文本框 43" o:spid="_x0000_s1027" type="#_x0000_t202" style="position:absolute;left:0;text-align:left;margin-left:36.75pt;margin-top:61.65pt;width:90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" stroked="f">
                <v:textbox>
                  <w:txbxContent>
                    <w:p w14:paraId="435348AC" w14:textId="77777777" w:rsidR="00CD7501" w:rsidRDefault="00CD7501" w:rsidP="00CD7501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</w:rPr>
                        <w:t>RouterA</w:t>
                      </w:r>
                      <w:proofErr w:type="spellEnd"/>
                      <w:r>
                        <w:rPr>
                          <w:rFonts w:hint="eastAsia"/>
                          <w:b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NAT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w:drawing>
          <wp:inline distT="0" distB="0" distL="0" distR="0" wp14:anchorId="37F74355" wp14:editId="2BD62B67">
            <wp:extent cx="3314700" cy="1584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50B4C" wp14:editId="5C96E3FE">
                <wp:simplePos x="0" y="0"/>
                <wp:positionH relativeFrom="column">
                  <wp:posOffset>3200400</wp:posOffset>
                </wp:positionH>
                <wp:positionV relativeFrom="paragraph">
                  <wp:posOffset>594360</wp:posOffset>
                </wp:positionV>
                <wp:extent cx="914400" cy="297180"/>
                <wp:effectExtent l="0" t="2540" r="0" b="0"/>
                <wp:wrapNone/>
                <wp:docPr id="42" name="文本框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AD734" w14:textId="77777777" w:rsidR="00CD7501" w:rsidRDefault="00CD7501" w:rsidP="00CD7501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RouterB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50B4C" id="文本框 42" o:spid="_x0000_s1028" type="#_x0000_t202" style="position:absolute;left:0;text-align:left;margin-left:252pt;margin-top:46.8pt;width:1in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" stroked="f">
                <v:textbox>
                  <w:txbxContent>
                    <w:p w14:paraId="460AD734" w14:textId="77777777" w:rsidR="00CD7501" w:rsidRDefault="00CD7501" w:rsidP="00CD7501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</w:rPr>
                        <w:t>RouterB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2F515B" wp14:editId="20F92C99">
                <wp:simplePos x="0" y="0"/>
                <wp:positionH relativeFrom="column">
                  <wp:posOffset>2057400</wp:posOffset>
                </wp:positionH>
                <wp:positionV relativeFrom="paragraph">
                  <wp:posOffset>990600</wp:posOffset>
                </wp:positionV>
                <wp:extent cx="1028700" cy="297180"/>
                <wp:effectExtent l="0" t="0" r="0" b="0"/>
                <wp:wrapNone/>
                <wp:docPr id="41" name="文本框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0DA29" w14:textId="77777777" w:rsidR="00CD7501" w:rsidRDefault="00CD7501" w:rsidP="00CD7501">
                            <w:pPr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GE0/1:192.168.1.1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F515B" id="文本框 41" o:spid="_x0000_s1029" type="#_x0000_t202" style="position:absolute;left:0;text-align:left;margin-left:162pt;margin-top:78pt;width:81pt;height:2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" stroked="f">
                <v:textbox>
                  <w:txbxContent>
                    <w:p w14:paraId="6780DA29" w14:textId="77777777" w:rsidR="00CD7501" w:rsidRDefault="00CD7501" w:rsidP="00CD7501">
                      <w:pPr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GE0/1:192.168.1.1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0D585" wp14:editId="3EE773DE">
                <wp:simplePos x="0" y="0"/>
                <wp:positionH relativeFrom="column">
                  <wp:posOffset>4343400</wp:posOffset>
                </wp:positionH>
                <wp:positionV relativeFrom="paragraph">
                  <wp:posOffset>198120</wp:posOffset>
                </wp:positionV>
                <wp:extent cx="1485900" cy="594360"/>
                <wp:effectExtent l="0" t="0" r="0" b="0"/>
                <wp:wrapNone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05A0C7" w14:textId="77777777" w:rsidR="00CD7501" w:rsidRDefault="00CD7501" w:rsidP="00CD7501">
                            <w:r>
                              <w:rPr>
                                <w:rFonts w:hint="eastAsia"/>
                              </w:rPr>
                              <w:t>外网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10.10.10.4/24</w:t>
                            </w:r>
                          </w:p>
                          <w:p w14:paraId="25F5CD55" w14:textId="77777777" w:rsidR="00CD7501" w:rsidRDefault="00CD7501" w:rsidP="00CD7501">
                            <w:r>
                              <w:rPr>
                                <w:rFonts w:hint="eastAsia"/>
                              </w:rPr>
                              <w:t>网关：</w:t>
                            </w:r>
                            <w:r>
                              <w:rPr>
                                <w:rFonts w:hint="eastAsia"/>
                              </w:rPr>
                              <w:t>10.10.10.1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D585" id="文本框 40" o:spid="_x0000_s1030" type="#_x0000_t202" style="position:absolute;left:0;text-align:left;margin-left:342pt;margin-top:15.6pt;width:117pt;height:4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" stroked="f">
                <v:textbox>
                  <w:txbxContent>
                    <w:p w14:paraId="4F05A0C7" w14:textId="77777777" w:rsidR="00CD7501" w:rsidRDefault="00CD7501" w:rsidP="00CD7501">
                      <w:r>
                        <w:rPr>
                          <w:rFonts w:hint="eastAsia"/>
                        </w:rPr>
                        <w:t>外网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10.10.10.4/24</w:t>
                      </w:r>
                    </w:p>
                    <w:p w14:paraId="25F5CD55" w14:textId="77777777" w:rsidR="00CD7501" w:rsidRDefault="00CD7501" w:rsidP="00CD7501">
                      <w:r>
                        <w:rPr>
                          <w:rFonts w:hint="eastAsia"/>
                        </w:rPr>
                        <w:t>网关：</w:t>
                      </w:r>
                      <w:r>
                        <w:rPr>
                          <w:rFonts w:hint="eastAsia"/>
                        </w:rPr>
                        <w:t>10.10.10.1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1C1168" wp14:editId="598C71A3">
                <wp:simplePos x="0" y="0"/>
                <wp:positionH relativeFrom="column">
                  <wp:posOffset>3314700</wp:posOffset>
                </wp:positionH>
                <wp:positionV relativeFrom="paragraph">
                  <wp:posOffset>0</wp:posOffset>
                </wp:positionV>
                <wp:extent cx="1028700" cy="297180"/>
                <wp:effectExtent l="9525" t="8255" r="9525" b="8890"/>
                <wp:wrapNone/>
                <wp:docPr id="39" name="直接连接符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28700" cy="2971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DC72D8" id="直接连接符 39" o:spid="_x0000_s1026" style="position:absolute;left:0;text-align:lef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0" to="34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"/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D47E32" wp14:editId="50D7D41D">
                <wp:simplePos x="0" y="0"/>
                <wp:positionH relativeFrom="column">
                  <wp:posOffset>457200</wp:posOffset>
                </wp:positionH>
                <wp:positionV relativeFrom="paragraph">
                  <wp:posOffset>1485900</wp:posOffset>
                </wp:positionV>
                <wp:extent cx="1371600" cy="495300"/>
                <wp:effectExtent l="0" t="0" r="0" b="127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4B8BD1" w14:textId="77777777" w:rsidR="00CD7501" w:rsidRDefault="00CD7501" w:rsidP="00CD7501">
                            <w:r>
                              <w:rPr>
                                <w:rFonts w:hint="eastAsia"/>
                              </w:rPr>
                              <w:t>内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192.168.1.2/24</w:t>
                            </w:r>
                          </w:p>
                          <w:p w14:paraId="283FCB83" w14:textId="77777777" w:rsidR="00CD7501" w:rsidRDefault="00CD7501" w:rsidP="00CD7501">
                            <w:r>
                              <w:rPr>
                                <w:rFonts w:hint="eastAsia"/>
                              </w:rPr>
                              <w:t>网关：</w:t>
                            </w:r>
                            <w:r>
                              <w:rPr>
                                <w:rFonts w:hint="eastAsia"/>
                              </w:rPr>
                              <w:t>192.168.1.1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47E32" id="文本框 38" o:spid="_x0000_s1031" type="#_x0000_t202" style="position:absolute;left:0;text-align:left;margin-left:36pt;margin-top:117pt;width:108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" stroked="f">
                <v:textbox>
                  <w:txbxContent>
                    <w:p w14:paraId="774B8BD1" w14:textId="77777777" w:rsidR="00CD7501" w:rsidRDefault="00CD7501" w:rsidP="00CD7501">
                      <w:r>
                        <w:rPr>
                          <w:rFonts w:hint="eastAsia"/>
                        </w:rPr>
                        <w:t>内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192.168.1.2/24</w:t>
                      </w:r>
                    </w:p>
                    <w:p w14:paraId="283FCB83" w14:textId="77777777" w:rsidR="00CD7501" w:rsidRDefault="00CD7501" w:rsidP="00CD7501">
                      <w:r>
                        <w:rPr>
                          <w:rFonts w:hint="eastAsia"/>
                        </w:rPr>
                        <w:t>网关：</w:t>
                      </w:r>
                      <w:r>
                        <w:rPr>
                          <w:rFonts w:hint="eastAsia"/>
                        </w:rPr>
                        <w:t>192.168.1.1</w:t>
                      </w:r>
                    </w:p>
                  </w:txbxContent>
                </v:textbox>
              </v:shape>
            </w:pict>
          </mc:Fallback>
        </mc:AlternateContent>
      </w:r>
    </w:p>
    <w:p w14:paraId="40FDCCAE" w14:textId="5653377C" w:rsidR="00CD7501" w:rsidRDefault="00CD7501" w:rsidP="00CD7501">
      <w:pPr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FA45F1" wp14:editId="50F4B1BB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1371600" cy="396240"/>
                <wp:effectExtent l="0" t="0" r="0" b="0"/>
                <wp:wrapNone/>
                <wp:docPr id="37" name="文本框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316FB" w14:textId="77777777" w:rsidR="00CD7501" w:rsidRDefault="00CD7501" w:rsidP="00CD7501">
                            <w:r>
                              <w:rPr>
                                <w:rFonts w:hint="eastAsia"/>
                              </w:rPr>
                              <w:t>内网：</w:t>
                            </w:r>
                            <w:r>
                              <w:rPr>
                                <w:rFonts w:hint="eastAsia"/>
                              </w:rPr>
                              <w:t>192.168.1.0/24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A45F1" id="文本框 37" o:spid="_x0000_s1032" type="#_x0000_t202" style="position:absolute;left:0;text-align:left;margin-left:189pt;margin-top:0;width:108pt;height:3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" stroked="f">
                <v:textbox>
                  <w:txbxContent>
                    <w:p w14:paraId="6B5316FB" w14:textId="77777777" w:rsidR="00CD7501" w:rsidRDefault="00CD7501" w:rsidP="00CD7501">
                      <w:r>
                        <w:rPr>
                          <w:rFonts w:hint="eastAsia"/>
                        </w:rPr>
                        <w:t>内网：</w:t>
                      </w:r>
                      <w:r>
                        <w:rPr>
                          <w:rFonts w:hint="eastAsia"/>
                        </w:rPr>
                        <w:t>192.168.1.0/24</w:t>
                      </w:r>
                    </w:p>
                  </w:txbxContent>
                </v:textbox>
              </v:shape>
            </w:pict>
          </mc:Fallback>
        </mc:AlternateContent>
      </w:r>
    </w:p>
    <w:p w14:paraId="63A21197" w14:textId="77777777" w:rsidR="00CD7501" w:rsidRDefault="00CD7501" w:rsidP="00CD7501">
      <w:pPr>
        <w:numPr>
          <w:ilvl w:val="1"/>
          <w:numId w:val="2"/>
        </w:numPr>
        <w:tabs>
          <w:tab w:val="left" w:pos="1440"/>
        </w:tabs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实验说明：</w:t>
      </w:r>
    </w:p>
    <w:p w14:paraId="5B89BAA6" w14:textId="77777777" w:rsidR="00CD7501" w:rsidRDefault="00CD7501" w:rsidP="00CD7501">
      <w:pPr>
        <w:ind w:left="1800"/>
        <w:rPr>
          <w:szCs w:val="21"/>
        </w:rPr>
      </w:pPr>
      <w:r>
        <w:rPr>
          <w:rFonts w:hint="eastAsia"/>
          <w:szCs w:val="21"/>
        </w:rPr>
        <w:t>说明：</w:t>
      </w:r>
    </w:p>
    <w:p w14:paraId="4DCA689E" w14:textId="77777777" w:rsidR="00CD7501" w:rsidRDefault="00CD7501" w:rsidP="00CD7501">
      <w:pPr>
        <w:numPr>
          <w:ilvl w:val="2"/>
          <w:numId w:val="2"/>
        </w:numPr>
        <w:tabs>
          <w:tab w:val="left" w:pos="2160"/>
        </w:tabs>
        <w:rPr>
          <w:szCs w:val="21"/>
        </w:rPr>
      </w:pPr>
      <w:r>
        <w:rPr>
          <w:rFonts w:hint="eastAsia"/>
          <w:szCs w:val="21"/>
        </w:rPr>
        <w:t>每个实验平台分为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个小组，每组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实验拓扑与所需设备如上图所示。</w:t>
      </w:r>
    </w:p>
    <w:p w14:paraId="691C47F8" w14:textId="77777777" w:rsidR="00CD7501" w:rsidRDefault="00CD7501" w:rsidP="00CD7501">
      <w:pPr>
        <w:numPr>
          <w:ilvl w:val="2"/>
          <w:numId w:val="2"/>
        </w:numPr>
        <w:tabs>
          <w:tab w:val="left" w:pos="2160"/>
        </w:tabs>
        <w:rPr>
          <w:szCs w:val="21"/>
        </w:rPr>
      </w:pPr>
      <w:r>
        <w:rPr>
          <w:rFonts w:hint="eastAsia"/>
          <w:szCs w:val="21"/>
        </w:rPr>
        <w:t>每个小组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个人，每两人共同完成一台路由器的配置，最后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个同学协同完成上述实验内容。</w:t>
      </w:r>
    </w:p>
    <w:p w14:paraId="7D01D560" w14:textId="77777777" w:rsidR="00CD7501" w:rsidRDefault="00CD7501" w:rsidP="00CD7501">
      <w:pPr>
        <w:ind w:firstLineChars="200" w:firstLine="422"/>
        <w:rPr>
          <w:rFonts w:ascii="宋体" w:hAnsi="宋体"/>
          <w:b/>
          <w:bCs/>
          <w:szCs w:val="21"/>
        </w:rPr>
      </w:pPr>
    </w:p>
    <w:p w14:paraId="4A63AD60" w14:textId="77777777" w:rsidR="00CD7501" w:rsidRDefault="00CD7501" w:rsidP="00CD7501">
      <w:pPr>
        <w:rPr>
          <w:szCs w:val="21"/>
        </w:rPr>
      </w:pPr>
    </w:p>
    <w:p w14:paraId="6CFF0C1F" w14:textId="43C69C8B" w:rsidR="00CD7501" w:rsidRDefault="00CD7501" w:rsidP="00CD7501">
      <w:pPr>
        <w:rPr>
          <w:b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059F91B" wp14:editId="4BD4F4F8">
                <wp:simplePos x="0" y="0"/>
                <wp:positionH relativeFrom="column">
                  <wp:posOffset>1073150</wp:posOffset>
                </wp:positionH>
                <wp:positionV relativeFrom="paragraph">
                  <wp:posOffset>552450</wp:posOffset>
                </wp:positionV>
                <wp:extent cx="3110865" cy="685800"/>
                <wp:effectExtent l="0" t="0" r="0" b="1905"/>
                <wp:wrapNone/>
                <wp:docPr id="33" name="组合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0865" cy="685800"/>
                          <a:chOff x="9342" y="461841"/>
                          <a:chExt cx="4899" cy="1080"/>
                        </a:xfrm>
                      </wpg:grpSpPr>
                      <pic:pic xmlns:pic="http://schemas.openxmlformats.org/drawingml/2006/picture">
                        <pic:nvPicPr>
                          <pic:cNvPr id="34" name="图片 138" descr="Ro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42" y="461901"/>
                            <a:ext cx="1483" cy="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图片 139" descr="Router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9" y="461841"/>
                            <a:ext cx="1652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直线 140"/>
                        <wps:cNvCnPr>
                          <a:cxnSpLocks noChangeShapeType="1"/>
                        </wps:cNvCnPr>
                        <wps:spPr bwMode="auto">
                          <a:xfrm>
                            <a:off x="10866" y="462358"/>
                            <a:ext cx="1723" cy="2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9E916C" id="组合 33" o:spid="_x0000_s1026" style="position:absolute;left:0;text-align:left;margin-left:84.5pt;margin-top:43.5pt;width:244.95pt;height:54pt;z-index:251684864" coordorigin="9342,461841" coordsize="4899,1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38" o:spid="_x0000_s1027" type="#_x0000_t75" alt="Router" style="position:absolute;left:9342;top:461901;width:1483;height: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">
                  <v:imagedata r:id="rId11" o:title="Router"/>
                </v:shape>
                <v:shape id="图片 139" o:spid="_x0000_s1028" type="#_x0000_t75" alt="Router-v" style="position:absolute;left:12589;top:461841;width:1652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">
                  <v:imagedata r:id="rId12" o:title="Router-v"/>
                </v:shape>
                <v:line id="直线 140" o:spid="_x0000_s1029" style="position:absolute;visibility:visible;mso-wrap-style:square" from="10866,462358" to="12589,462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" strokecolor="#009" strokeweight="2.25pt">
                  <v:fill o:detectmouseclick="t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B65062" wp14:editId="52BB388D">
                <wp:simplePos x="0" y="0"/>
                <wp:positionH relativeFrom="column">
                  <wp:posOffset>1850390</wp:posOffset>
                </wp:positionH>
                <wp:positionV relativeFrom="paragraph">
                  <wp:posOffset>563245</wp:posOffset>
                </wp:positionV>
                <wp:extent cx="704850" cy="572135"/>
                <wp:effectExtent l="2540" t="0" r="0" b="0"/>
                <wp:wrapNone/>
                <wp:docPr id="32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57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3390B" w14:textId="77777777" w:rsidR="00CD7501" w:rsidRDefault="00CD7501" w:rsidP="00CD75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65062" id="文本框 32" o:spid="_x0000_s1033" type="#_x0000_t202" style="position:absolute;left:0;text-align:left;margin-left:145.7pt;margin-top:44.35pt;width:55.5pt;height:45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" filled="f" stroked="f">
                <v:textbox>
                  <w:txbxContent>
                    <w:p w14:paraId="0513390B" w14:textId="77777777" w:rsidR="00CD7501" w:rsidRDefault="00CD7501" w:rsidP="00CD7501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3695B2" wp14:editId="2DCA88EE">
                <wp:simplePos x="0" y="0"/>
                <wp:positionH relativeFrom="column">
                  <wp:posOffset>2670810</wp:posOffset>
                </wp:positionH>
                <wp:positionV relativeFrom="paragraph">
                  <wp:posOffset>570865</wp:posOffset>
                </wp:positionV>
                <wp:extent cx="647700" cy="498475"/>
                <wp:effectExtent l="3810" t="0" r="0" b="0"/>
                <wp:wrapNone/>
                <wp:docPr id="31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5342A5" w14:textId="77777777" w:rsidR="00CD7501" w:rsidRDefault="00CD7501" w:rsidP="00CD75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695B2" id="文本框 31" o:spid="_x0000_s1034" type="#_x0000_t202" style="position:absolute;left:0;text-align:left;margin-left:210.3pt;margin-top:44.95pt;width:51pt;height:3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" filled="f" stroked="f">
                <v:textbox>
                  <w:txbxContent>
                    <w:p w14:paraId="455342A5" w14:textId="77777777" w:rsidR="00CD7501" w:rsidRDefault="00CD7501" w:rsidP="00CD7501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Cs w:val="21"/>
        </w:rPr>
        <w:t>（提示：以下各步中涉及到的</w:t>
      </w:r>
      <w:r>
        <w:rPr>
          <w:rFonts w:hint="eastAsia"/>
          <w:b/>
          <w:szCs w:val="21"/>
        </w:rPr>
        <w:t>Serial</w:t>
      </w:r>
      <w:r>
        <w:rPr>
          <w:rFonts w:hint="eastAsia"/>
          <w:b/>
          <w:szCs w:val="21"/>
        </w:rPr>
        <w:t>口是以路由器</w:t>
      </w:r>
      <w:r>
        <w:rPr>
          <w:rFonts w:hint="eastAsia"/>
          <w:b/>
          <w:szCs w:val="21"/>
        </w:rPr>
        <w:t>r1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r2</w:t>
      </w:r>
      <w:r>
        <w:rPr>
          <w:rFonts w:hint="eastAsia"/>
          <w:b/>
          <w:szCs w:val="21"/>
        </w:rPr>
        <w:t>的连接为例，因不同小组有所不同，如果是路由器</w:t>
      </w:r>
      <w:r>
        <w:rPr>
          <w:rFonts w:hint="eastAsia"/>
          <w:b/>
          <w:szCs w:val="21"/>
        </w:rPr>
        <w:t>r3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r4</w:t>
      </w:r>
      <w:r>
        <w:rPr>
          <w:rFonts w:hint="eastAsia"/>
          <w:b/>
          <w:szCs w:val="21"/>
        </w:rPr>
        <w:t>的连接，请仔细参考路由器的连接图，并对实验步骤中的相关接口进行修改。）</w:t>
      </w:r>
    </w:p>
    <w:p w14:paraId="0F80EFB6" w14:textId="01B03ED4" w:rsidR="00CD7501" w:rsidRDefault="00CD7501" w:rsidP="00CD7501">
      <w:pPr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199C31" wp14:editId="3B0D20CD">
                <wp:simplePos x="0" y="0"/>
                <wp:positionH relativeFrom="column">
                  <wp:posOffset>3476625</wp:posOffset>
                </wp:positionH>
                <wp:positionV relativeFrom="paragraph">
                  <wp:posOffset>121920</wp:posOffset>
                </wp:positionV>
                <wp:extent cx="394335" cy="470535"/>
                <wp:effectExtent l="0" t="0" r="0" b="5715"/>
                <wp:wrapNone/>
                <wp:docPr id="30" name="文本框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33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30CFF6EA" w14:textId="77777777" w:rsidR="00CD7501" w:rsidRDefault="00CD7501" w:rsidP="00CD75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b/>
                                <w:color w:val="00000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99C31" id="文本框 30" o:spid="_x0000_s1035" type="#_x0000_t202" style="position:absolute;left:0;text-align:left;margin-left:273.75pt;margin-top:9.6pt;width:31.05pt;height:37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" filled="f" stroked="f">
                <v:textbox>
                  <w:txbxContent>
                    <w:p w14:paraId="30CFF6EA" w14:textId="77777777" w:rsidR="00CD7501" w:rsidRDefault="00CD7501" w:rsidP="00CD7501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</w:t>
                      </w:r>
                      <w:r>
                        <w:rPr>
                          <w:rFonts w:hint="eastAsia"/>
                          <w:b/>
                          <w:color w:val="000000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89C510" wp14:editId="499E4C1C">
                <wp:simplePos x="0" y="0"/>
                <wp:positionH relativeFrom="column">
                  <wp:posOffset>1352550</wp:posOffset>
                </wp:positionH>
                <wp:positionV relativeFrom="paragraph">
                  <wp:posOffset>139065</wp:posOffset>
                </wp:positionV>
                <wp:extent cx="394335" cy="470535"/>
                <wp:effectExtent l="0" t="0" r="0" b="5715"/>
                <wp:wrapNone/>
                <wp:docPr id="29" name="文本框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33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7C5A53F8" w14:textId="77777777" w:rsidR="00CD7501" w:rsidRDefault="00CD7501" w:rsidP="00CD75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9C510" id="文本框 29" o:spid="_x0000_s1036" type="#_x0000_t202" style="position:absolute;left:0;text-align:left;margin-left:106.5pt;margin-top:10.95pt;width:31.05pt;height:37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" filled="f" stroked="f">
                <v:textbox>
                  <w:txbxContent>
                    <w:p w14:paraId="7C5A53F8" w14:textId="77777777" w:rsidR="00CD7501" w:rsidRDefault="00CD7501" w:rsidP="00CD7501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</w:p>
    <w:p w14:paraId="6078C2B3" w14:textId="77777777" w:rsidR="00CD7501" w:rsidRDefault="00CD7501" w:rsidP="00CD7501">
      <w:pPr>
        <w:rPr>
          <w:szCs w:val="21"/>
        </w:rPr>
      </w:pPr>
    </w:p>
    <w:p w14:paraId="13D245F7" w14:textId="0AE1E075" w:rsidR="00CD7501" w:rsidRDefault="00CD7501" w:rsidP="00CD7501">
      <w:pPr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59D8AB" wp14:editId="55788061">
                <wp:simplePos x="0" y="0"/>
                <wp:positionH relativeFrom="column">
                  <wp:posOffset>955040</wp:posOffset>
                </wp:positionH>
                <wp:positionV relativeFrom="paragraph">
                  <wp:posOffset>160020</wp:posOffset>
                </wp:positionV>
                <wp:extent cx="666115" cy="545465"/>
                <wp:effectExtent l="2540" t="1905" r="0" b="0"/>
                <wp:wrapNone/>
                <wp:docPr id="28" name="文本框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545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72E41" w14:textId="77777777" w:rsidR="00CD7501" w:rsidRDefault="00CD7501" w:rsidP="00CD75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9D8AB" id="文本框 28" o:spid="_x0000_s1037" type="#_x0000_t202" style="position:absolute;left:0;text-align:left;margin-left:75.2pt;margin-top:12.6pt;width:52.45pt;height:42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" filled="f" stroked="f">
                <v:textbox>
                  <w:txbxContent>
                    <w:p w14:paraId="2CB72E41" w14:textId="77777777" w:rsidR="00CD7501" w:rsidRDefault="00CD7501" w:rsidP="00CD7501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(DCE)</w:t>
                      </w:r>
                    </w:p>
                  </w:txbxContent>
                </v:textbox>
              </v:shape>
            </w:pict>
          </mc:Fallback>
        </mc:AlternateContent>
      </w:r>
    </w:p>
    <w:p w14:paraId="04D2CEA7" w14:textId="75FB8916" w:rsidR="00CD7501" w:rsidRDefault="00CD7501" w:rsidP="00CD7501">
      <w:pPr>
        <w:rPr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2D9FA81" wp14:editId="5AC94226">
                <wp:simplePos x="0" y="0"/>
                <wp:positionH relativeFrom="column">
                  <wp:posOffset>1006475</wp:posOffset>
                </wp:positionH>
                <wp:positionV relativeFrom="paragraph">
                  <wp:posOffset>17145</wp:posOffset>
                </wp:positionV>
                <wp:extent cx="3064510" cy="1677670"/>
                <wp:effectExtent l="0" t="19050" r="0" b="0"/>
                <wp:wrapNone/>
                <wp:docPr id="23" name="组合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4510" cy="1677670"/>
                          <a:chOff x="9237" y="462870"/>
                          <a:chExt cx="4826" cy="2642"/>
                        </a:xfrm>
                      </wpg:grpSpPr>
                      <pic:pic xmlns:pic="http://schemas.openxmlformats.org/drawingml/2006/picture">
                        <pic:nvPicPr>
                          <pic:cNvPr id="24" name="图片 147" descr="Ro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79" y="464546"/>
                            <a:ext cx="1485" cy="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图片 148" descr="Router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7" y="464360"/>
                            <a:ext cx="1650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直线 149"/>
                        <wps:cNvCnPr>
                          <a:cxnSpLocks noChangeShapeType="1"/>
                        </wps:cNvCnPr>
                        <wps:spPr bwMode="auto">
                          <a:xfrm>
                            <a:off x="10866" y="464986"/>
                            <a:ext cx="1723" cy="2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10" y="462870"/>
                            <a:ext cx="15" cy="159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D5B42" id="组合 23" o:spid="_x0000_s1026" style="position:absolute;left:0;text-align:left;margin-left:79.25pt;margin-top:1.35pt;width:241.3pt;height:132.1pt;z-index:251683840" coordorigin="9237,462870" coordsize="4826,2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">
                <v:shape id="图片 147" o:spid="_x0000_s1027" type="#_x0000_t75" alt="Router" style="position:absolute;left:12579;top:464546;width:1485;height: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">
                  <v:imagedata r:id="rId11" o:title="Router"/>
                </v:shape>
                <v:shape id="图片 148" o:spid="_x0000_s1028" type="#_x0000_t75" alt="Router-v" style="position:absolute;left:9237;top:464360;width:1650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">
                  <v:imagedata r:id="rId12" o:title="Router-v"/>
                </v:shape>
                <v:line id="直线 149" o:spid="_x0000_s1029" style="position:absolute;visibility:visible;mso-wrap-style:square" from="10866,464986" to="12589,46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" strokecolor="#009" strokeweight="2.25pt"/>
                <v:line id="直线 150" o:spid="_x0000_s1030" style="position:absolute;flip:x;visibility:visible;mso-wrap-style:square" from="10010,462870" to="10025,464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" strokecolor="#009" strokeweight="2.25pt"/>
              </v:group>
            </w:pict>
          </mc:Fallback>
        </mc:AlternateContent>
      </w:r>
    </w:p>
    <w:p w14:paraId="264E9FCE" w14:textId="77777777" w:rsidR="00CD7501" w:rsidRDefault="00CD7501" w:rsidP="00CD7501">
      <w:pPr>
        <w:rPr>
          <w:szCs w:val="21"/>
        </w:rPr>
      </w:pPr>
    </w:p>
    <w:p w14:paraId="31557216" w14:textId="77777777" w:rsidR="00CD7501" w:rsidRDefault="00CD7501" w:rsidP="00CD7501">
      <w:pPr>
        <w:rPr>
          <w:b/>
          <w:bCs/>
          <w:szCs w:val="21"/>
        </w:rPr>
      </w:pPr>
    </w:p>
    <w:p w14:paraId="36067E13" w14:textId="66B7FB24" w:rsidR="00CD7501" w:rsidRDefault="00CD7501" w:rsidP="00CD7501">
      <w:pPr>
        <w:rPr>
          <w:b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6BED4C" wp14:editId="76FD1914">
                <wp:simplePos x="0" y="0"/>
                <wp:positionH relativeFrom="column">
                  <wp:posOffset>958215</wp:posOffset>
                </wp:positionH>
                <wp:positionV relativeFrom="paragraph">
                  <wp:posOffset>93980</wp:posOffset>
                </wp:positionV>
                <wp:extent cx="655320" cy="480060"/>
                <wp:effectExtent l="0" t="0" r="0" b="635"/>
                <wp:wrapNone/>
                <wp:docPr id="22" name="文本框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D3C951" w14:textId="77777777" w:rsidR="00CD7501" w:rsidRDefault="00CD7501" w:rsidP="00CD75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/0(D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BED4C" id="文本框 22" o:spid="_x0000_s1038" type="#_x0000_t202" style="position:absolute;left:0;text-align:left;margin-left:75.45pt;margin-top:7.4pt;width:51.6pt;height:37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" filled="f" stroked="f">
                <v:textbox>
                  <w:txbxContent>
                    <w:p w14:paraId="77D3C951" w14:textId="77777777" w:rsidR="00CD7501" w:rsidRDefault="00CD7501" w:rsidP="00CD7501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/0(D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</w:p>
    <w:p w14:paraId="321F6EB4" w14:textId="77777777" w:rsidR="00CD7501" w:rsidRDefault="00CD7501" w:rsidP="00CD7501">
      <w:pPr>
        <w:rPr>
          <w:b/>
          <w:bCs/>
          <w:szCs w:val="21"/>
        </w:rPr>
      </w:pPr>
    </w:p>
    <w:p w14:paraId="7AE6B406" w14:textId="4E4CB388" w:rsidR="00CD7501" w:rsidRDefault="00CD7501" w:rsidP="00CD7501">
      <w:pPr>
        <w:rPr>
          <w:b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7B4C90" wp14:editId="10B36C41">
                <wp:simplePos x="0" y="0"/>
                <wp:positionH relativeFrom="column">
                  <wp:posOffset>1297940</wp:posOffset>
                </wp:positionH>
                <wp:positionV relativeFrom="paragraph">
                  <wp:posOffset>163830</wp:posOffset>
                </wp:positionV>
                <wp:extent cx="422275" cy="467995"/>
                <wp:effectExtent l="2540" t="0" r="3810" b="2540"/>
                <wp:wrapNone/>
                <wp:docPr id="21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7D458" w14:textId="77777777" w:rsidR="00CD7501" w:rsidRDefault="00CD7501" w:rsidP="00CD75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B4C90" id="文本框 21" o:spid="_x0000_s1039" type="#_x0000_t202" style="position:absolute;left:0;text-align:left;margin-left:102.2pt;margin-top:12.9pt;width:33.25pt;height:36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" filled="f" stroked="f">
                <v:textbox>
                  <w:txbxContent>
                    <w:p w14:paraId="16A7D458" w14:textId="77777777" w:rsidR="00CD7501" w:rsidRDefault="00CD7501" w:rsidP="00CD7501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R3</w:t>
                      </w:r>
                    </w:p>
                  </w:txbxContent>
                </v:textbox>
              </v:shape>
            </w:pict>
          </mc:Fallback>
        </mc:AlternateContent>
      </w:r>
    </w:p>
    <w:p w14:paraId="7F9532B3" w14:textId="5C3E8676" w:rsidR="00CD7501" w:rsidRDefault="00CD7501" w:rsidP="00CD7501">
      <w:pPr>
        <w:rPr>
          <w:b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4DC85" wp14:editId="2CD75758">
                <wp:simplePos x="0" y="0"/>
                <wp:positionH relativeFrom="column">
                  <wp:posOffset>3414395</wp:posOffset>
                </wp:positionH>
                <wp:positionV relativeFrom="paragraph">
                  <wp:posOffset>36830</wp:posOffset>
                </wp:positionV>
                <wp:extent cx="462915" cy="467995"/>
                <wp:effectExtent l="4445" t="1270" r="0" b="0"/>
                <wp:wrapNone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63E7DF" w14:textId="77777777" w:rsidR="00CD7501" w:rsidRDefault="00CD7501" w:rsidP="00CD75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4DC85" id="文本框 20" o:spid="_x0000_s1040" type="#_x0000_t202" style="position:absolute;left:0;text-align:left;margin-left:268.85pt;margin-top:2.9pt;width:36.45pt;height:36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" filled="f" stroked="f">
                <v:textbox>
                  <w:txbxContent>
                    <w:p w14:paraId="2963E7DF" w14:textId="77777777" w:rsidR="00CD7501" w:rsidRDefault="00CD7501" w:rsidP="00CD7501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R4</w:t>
                      </w:r>
                    </w:p>
                  </w:txbxContent>
                </v:textbox>
              </v:shape>
            </w:pict>
          </mc:Fallback>
        </mc:AlternateContent>
      </w:r>
    </w:p>
    <w:p w14:paraId="19C70C38" w14:textId="5B506FB1" w:rsidR="00CD7501" w:rsidRDefault="00CD7501" w:rsidP="00CD7501">
      <w:pPr>
        <w:rPr>
          <w:b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FCBA9A" wp14:editId="577C6C37">
                <wp:simplePos x="0" y="0"/>
                <wp:positionH relativeFrom="column">
                  <wp:posOffset>2641600</wp:posOffset>
                </wp:positionH>
                <wp:positionV relativeFrom="paragraph">
                  <wp:posOffset>78740</wp:posOffset>
                </wp:positionV>
                <wp:extent cx="658495" cy="482600"/>
                <wp:effectExtent l="3175" t="3810" r="0" b="0"/>
                <wp:wrapNone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3290D8" w14:textId="77777777" w:rsidR="00CD7501" w:rsidRDefault="00CD7501" w:rsidP="00CD75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CBA9A" id="文本框 19" o:spid="_x0000_s1041" type="#_x0000_t202" style="position:absolute;left:0;text-align:left;margin-left:208pt;margin-top:6.2pt;width:51.85pt;height:3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" filled="f" stroked="f">
                <v:textbox>
                  <w:txbxContent>
                    <w:p w14:paraId="703290D8" w14:textId="77777777" w:rsidR="00CD7501" w:rsidRDefault="00CD7501" w:rsidP="00CD7501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8F6914" wp14:editId="3202CACA">
                <wp:simplePos x="0" y="0"/>
                <wp:positionH relativeFrom="column">
                  <wp:posOffset>2029460</wp:posOffset>
                </wp:positionH>
                <wp:positionV relativeFrom="paragraph">
                  <wp:posOffset>77470</wp:posOffset>
                </wp:positionV>
                <wp:extent cx="660400" cy="498475"/>
                <wp:effectExtent l="635" t="2540" r="0" b="3810"/>
                <wp:wrapNone/>
                <wp:docPr id="18" name="文本框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C771A" w14:textId="77777777" w:rsidR="00CD7501" w:rsidRDefault="00CD7501" w:rsidP="00CD75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F6914" id="文本框 18" o:spid="_x0000_s1042" type="#_x0000_t202" style="position:absolute;left:0;text-align:left;margin-left:159.8pt;margin-top:6.1pt;width:52pt;height:3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" filled="f" stroked="f">
                <v:textbox>
                  <w:txbxContent>
                    <w:p w14:paraId="0F0C771A" w14:textId="77777777" w:rsidR="00CD7501" w:rsidRDefault="00CD7501" w:rsidP="00CD7501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(DCE)</w:t>
                      </w:r>
                    </w:p>
                  </w:txbxContent>
                </v:textbox>
              </v:shape>
            </w:pict>
          </mc:Fallback>
        </mc:AlternateContent>
      </w:r>
    </w:p>
    <w:p w14:paraId="042C7852" w14:textId="77777777" w:rsidR="00CD7501" w:rsidRDefault="00CD7501" w:rsidP="00CD7501">
      <w:pPr>
        <w:rPr>
          <w:b/>
          <w:bCs/>
          <w:szCs w:val="21"/>
        </w:rPr>
      </w:pPr>
    </w:p>
    <w:p w14:paraId="39108934" w14:textId="77777777" w:rsidR="00CD7501" w:rsidRDefault="00CD7501" w:rsidP="00CD7501">
      <w:pPr>
        <w:ind w:firstLineChars="200" w:firstLine="422"/>
        <w:rPr>
          <w:rFonts w:ascii="宋体" w:hAnsi="宋体"/>
          <w:b/>
          <w:bCs/>
          <w:szCs w:val="21"/>
        </w:rPr>
      </w:pPr>
    </w:p>
    <w:p w14:paraId="4A6C5832" w14:textId="77777777" w:rsidR="00CD7501" w:rsidRDefault="00CD7501" w:rsidP="00CD7501">
      <w:pPr>
        <w:ind w:firstLineChars="200" w:firstLine="422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【</w:t>
      </w:r>
      <w:r>
        <w:rPr>
          <w:rFonts w:hint="eastAsia"/>
          <w:b/>
          <w:szCs w:val="21"/>
        </w:rPr>
        <w:t>实验步骤</w:t>
      </w:r>
      <w:r>
        <w:rPr>
          <w:rFonts w:ascii="宋体" w:hAnsi="宋体" w:hint="eastAsia"/>
          <w:b/>
          <w:bCs/>
          <w:szCs w:val="21"/>
        </w:rPr>
        <w:t>】</w:t>
      </w:r>
    </w:p>
    <w:p w14:paraId="39805ADE" w14:textId="77777777" w:rsidR="00CD7501" w:rsidRDefault="00CD7501" w:rsidP="00CD7501">
      <w:pPr>
        <w:ind w:firstLineChars="200" w:firstLine="422"/>
        <w:rPr>
          <w:rFonts w:ascii="宋体" w:hAnsi="宋体"/>
          <w:b/>
          <w:bCs/>
          <w:szCs w:val="21"/>
        </w:rPr>
      </w:pPr>
    </w:p>
    <w:p w14:paraId="0C2AD549" w14:textId="77777777" w:rsidR="00CD7501" w:rsidRDefault="00CD7501" w:rsidP="00CD7501">
      <w:pPr>
        <w:ind w:left="36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第一步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登录到路由器</w:t>
      </w:r>
    </w:p>
    <w:p w14:paraId="624514CE" w14:textId="77777777" w:rsidR="00CD7501" w:rsidRDefault="00CD7501" w:rsidP="00CD7501">
      <w:pPr>
        <w:ind w:left="360"/>
        <w:rPr>
          <w:bCs/>
          <w:szCs w:val="21"/>
        </w:rPr>
      </w:pP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、通过浏览器登录到</w:t>
      </w:r>
      <w:r>
        <w:rPr>
          <w:rFonts w:hint="eastAsia"/>
          <w:bCs/>
          <w:szCs w:val="21"/>
        </w:rPr>
        <w:t>RCMS</w:t>
      </w:r>
      <w:r>
        <w:rPr>
          <w:rFonts w:hint="eastAsia"/>
          <w:bCs/>
          <w:szCs w:val="21"/>
        </w:rPr>
        <w:t>（远程控制服务管理）：</w:t>
      </w:r>
    </w:p>
    <w:p w14:paraId="0F3C0106" w14:textId="77777777" w:rsidR="00CD7501" w:rsidRDefault="00CD7501" w:rsidP="00CD7501">
      <w:pPr>
        <w:ind w:left="360"/>
        <w:rPr>
          <w:bCs/>
          <w:szCs w:val="21"/>
        </w:rPr>
      </w:pP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组用户：</w:t>
      </w:r>
      <w:r w:rsidR="0056107D">
        <w:fldChar w:fldCharType="begin"/>
      </w:r>
      <w:r w:rsidR="0056107D">
        <w:instrText xml:space="preserve"> HYPERLINK "http://10.1.1.1:8080" </w:instrText>
      </w:r>
      <w:r w:rsidR="0056107D">
        <w:fldChar w:fldCharType="separate"/>
      </w:r>
      <w:r>
        <w:rPr>
          <w:rStyle w:val="a7"/>
          <w:rFonts w:hint="eastAsia"/>
          <w:bCs/>
          <w:szCs w:val="21"/>
        </w:rPr>
        <w:t>http://10.1.1.1:8080</w:t>
      </w:r>
      <w:r w:rsidR="0056107D">
        <w:rPr>
          <w:rStyle w:val="a7"/>
          <w:bCs/>
          <w:szCs w:val="21"/>
        </w:rPr>
        <w:fldChar w:fldCharType="end"/>
      </w:r>
    </w:p>
    <w:p w14:paraId="0C000306" w14:textId="77777777" w:rsidR="00CD7501" w:rsidRDefault="00CD7501" w:rsidP="00CD7501">
      <w:pPr>
        <w:ind w:left="360"/>
        <w:rPr>
          <w:bCs/>
          <w:szCs w:val="21"/>
        </w:rPr>
      </w:pP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组用户：</w:t>
      </w:r>
      <w:r w:rsidR="0056107D">
        <w:fldChar w:fldCharType="begin"/>
      </w:r>
      <w:r w:rsidR="0056107D">
        <w:instrText xml:space="preserve"> HYPERLINK "http://10.1.2.1:8080" </w:instrText>
      </w:r>
      <w:r w:rsidR="0056107D">
        <w:fldChar w:fldCharType="separate"/>
      </w:r>
      <w:r>
        <w:rPr>
          <w:rStyle w:val="a7"/>
          <w:rFonts w:hint="eastAsia"/>
          <w:bCs/>
          <w:szCs w:val="21"/>
        </w:rPr>
        <w:t>http://10.1.2.1:8080</w:t>
      </w:r>
      <w:r w:rsidR="0056107D">
        <w:rPr>
          <w:rStyle w:val="a7"/>
          <w:bCs/>
          <w:szCs w:val="21"/>
        </w:rPr>
        <w:fldChar w:fldCharType="end"/>
      </w:r>
    </w:p>
    <w:p w14:paraId="7780A75C" w14:textId="77777777" w:rsidR="00CD7501" w:rsidRDefault="00CD7501" w:rsidP="00CD7501">
      <w:pPr>
        <w:ind w:left="360"/>
        <w:rPr>
          <w:bCs/>
          <w:szCs w:val="21"/>
        </w:rPr>
      </w:pPr>
      <w:r>
        <w:rPr>
          <w:rFonts w:hint="eastAsia"/>
          <w:bCs/>
          <w:szCs w:val="21"/>
        </w:rPr>
        <w:t>C</w:t>
      </w:r>
      <w:r>
        <w:rPr>
          <w:rFonts w:hint="eastAsia"/>
          <w:bCs/>
          <w:szCs w:val="21"/>
        </w:rPr>
        <w:t>组用户：</w:t>
      </w:r>
      <w:r w:rsidR="0056107D">
        <w:fldChar w:fldCharType="begin"/>
      </w:r>
      <w:r w:rsidR="0056107D">
        <w:instrText xml:space="preserve"> HYPERLINK "http://10.1.3.1:8080" </w:instrText>
      </w:r>
      <w:r w:rsidR="0056107D">
        <w:fldChar w:fldCharType="separate"/>
      </w:r>
      <w:r>
        <w:rPr>
          <w:rStyle w:val="a7"/>
          <w:rFonts w:hint="eastAsia"/>
          <w:bCs/>
          <w:szCs w:val="21"/>
        </w:rPr>
        <w:t>http://10.1.3.1:8080</w:t>
      </w:r>
      <w:r w:rsidR="0056107D">
        <w:rPr>
          <w:rStyle w:val="a7"/>
          <w:bCs/>
          <w:szCs w:val="21"/>
        </w:rPr>
        <w:fldChar w:fldCharType="end"/>
      </w:r>
    </w:p>
    <w:p w14:paraId="1DA17EBE" w14:textId="77777777" w:rsidR="00CD7501" w:rsidRDefault="00CD7501" w:rsidP="00CD7501">
      <w:pPr>
        <w:ind w:left="360"/>
        <w:rPr>
          <w:bCs/>
          <w:szCs w:val="21"/>
        </w:rPr>
      </w:pPr>
      <w:r>
        <w:rPr>
          <w:rFonts w:hint="eastAsia"/>
          <w:bCs/>
          <w:szCs w:val="21"/>
        </w:rPr>
        <w:t>D</w:t>
      </w:r>
      <w:r>
        <w:rPr>
          <w:rFonts w:hint="eastAsia"/>
          <w:bCs/>
          <w:szCs w:val="21"/>
        </w:rPr>
        <w:t>组用户：</w:t>
      </w:r>
      <w:r w:rsidR="0056107D">
        <w:fldChar w:fldCharType="begin"/>
      </w:r>
      <w:r w:rsidR="0056107D">
        <w:instrText xml:space="preserve"> HYPERLINK "http://10.1.4.1:8080" </w:instrText>
      </w:r>
      <w:r w:rsidR="0056107D">
        <w:fldChar w:fldCharType="separate"/>
      </w:r>
      <w:r>
        <w:rPr>
          <w:rStyle w:val="a7"/>
          <w:rFonts w:hint="eastAsia"/>
          <w:bCs/>
          <w:szCs w:val="21"/>
        </w:rPr>
        <w:t>http://10.1.4.1:8080</w:t>
      </w:r>
      <w:r w:rsidR="0056107D">
        <w:rPr>
          <w:rStyle w:val="a7"/>
          <w:bCs/>
          <w:szCs w:val="21"/>
        </w:rPr>
        <w:fldChar w:fldCharType="end"/>
      </w:r>
    </w:p>
    <w:p w14:paraId="5787FE7D" w14:textId="77777777" w:rsidR="00CD7501" w:rsidRDefault="00CD7501" w:rsidP="00CD7501">
      <w:pPr>
        <w:ind w:left="360"/>
        <w:rPr>
          <w:bCs/>
          <w:szCs w:val="21"/>
        </w:rPr>
      </w:pPr>
    </w:p>
    <w:p w14:paraId="173AD57C" w14:textId="77777777" w:rsidR="00CD7501" w:rsidRDefault="00CD7501" w:rsidP="00CD7501">
      <w:pPr>
        <w:ind w:left="360"/>
        <w:rPr>
          <w:b/>
          <w:bCs/>
          <w:szCs w:val="21"/>
        </w:rPr>
      </w:pPr>
      <w:r>
        <w:rPr>
          <w:rFonts w:hint="eastAsia"/>
          <w:bCs/>
          <w:szCs w:val="21"/>
        </w:rPr>
        <w:t>选择一台路由器，如</w:t>
      </w:r>
      <w:r>
        <w:rPr>
          <w:rFonts w:hint="eastAsia"/>
          <w:bCs/>
          <w:szCs w:val="21"/>
        </w:rPr>
        <w:t>r1</w:t>
      </w:r>
      <w:r>
        <w:rPr>
          <w:rFonts w:hint="eastAsia"/>
          <w:bCs/>
          <w:szCs w:val="21"/>
        </w:rPr>
        <w:t>。进入用户模式。提示符为</w:t>
      </w:r>
      <w:r>
        <w:rPr>
          <w:rFonts w:hint="eastAsia"/>
          <w:b/>
          <w:bCs/>
          <w:szCs w:val="21"/>
        </w:rPr>
        <w:t>r1&gt;</w:t>
      </w:r>
    </w:p>
    <w:p w14:paraId="471CA1E1" w14:textId="77777777" w:rsidR="00CD7501" w:rsidRDefault="00CD7501" w:rsidP="00CD7501">
      <w:pPr>
        <w:ind w:left="360"/>
        <w:rPr>
          <w:bCs/>
          <w:szCs w:val="21"/>
        </w:rPr>
      </w:pP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、进入特权模式</w:t>
      </w:r>
    </w:p>
    <w:p w14:paraId="307B188B" w14:textId="77777777" w:rsidR="00CD7501" w:rsidRDefault="00CD7501" w:rsidP="00CD7501">
      <w:pPr>
        <w:ind w:left="360"/>
        <w:rPr>
          <w:bCs/>
          <w:szCs w:val="21"/>
        </w:rPr>
      </w:pPr>
      <w:r>
        <w:rPr>
          <w:rFonts w:hint="eastAsia"/>
          <w:bCs/>
          <w:szCs w:val="21"/>
        </w:rPr>
        <w:t>r1&gt;</w:t>
      </w:r>
      <w:r>
        <w:rPr>
          <w:rFonts w:hint="eastAsia"/>
          <w:bCs/>
          <w:szCs w:val="21"/>
          <w:u w:val="single"/>
        </w:rPr>
        <w:t>enable 14</w:t>
      </w:r>
      <w:r>
        <w:rPr>
          <w:rFonts w:hint="eastAsia"/>
          <w:bCs/>
          <w:szCs w:val="21"/>
        </w:rPr>
        <w:t xml:space="preserve">   </w:t>
      </w:r>
      <w:r>
        <w:rPr>
          <w:rFonts w:hint="eastAsia"/>
          <w:bCs/>
          <w:szCs w:val="21"/>
        </w:rPr>
        <w:t>！下划线上内容需要输入。</w:t>
      </w:r>
    </w:p>
    <w:p w14:paraId="7D69643C" w14:textId="77777777" w:rsidR="00CD7501" w:rsidRDefault="00CD7501" w:rsidP="00CD7501">
      <w:pPr>
        <w:ind w:left="360"/>
        <w:rPr>
          <w:bCs/>
          <w:szCs w:val="21"/>
        </w:rPr>
      </w:pPr>
      <w:proofErr w:type="spellStart"/>
      <w:r>
        <w:rPr>
          <w:bCs/>
          <w:szCs w:val="21"/>
        </w:rPr>
        <w:t>P</w:t>
      </w:r>
      <w:r>
        <w:rPr>
          <w:rFonts w:hint="eastAsia"/>
          <w:bCs/>
          <w:szCs w:val="21"/>
        </w:rPr>
        <w:t>assword:star</w:t>
      </w:r>
      <w:proofErr w:type="spellEnd"/>
      <w:r>
        <w:rPr>
          <w:rFonts w:hint="eastAsia"/>
          <w:bCs/>
          <w:szCs w:val="21"/>
        </w:rPr>
        <w:t xml:space="preserve">  </w:t>
      </w:r>
      <w:r>
        <w:rPr>
          <w:rFonts w:hint="eastAsia"/>
          <w:bCs/>
          <w:szCs w:val="21"/>
        </w:rPr>
        <w:t>！</w:t>
      </w:r>
      <w:r>
        <w:rPr>
          <w:rFonts w:hint="eastAsia"/>
          <w:bCs/>
          <w:szCs w:val="21"/>
        </w:rPr>
        <w:t>star</w:t>
      </w:r>
      <w:r>
        <w:rPr>
          <w:rFonts w:hint="eastAsia"/>
          <w:bCs/>
          <w:szCs w:val="21"/>
        </w:rPr>
        <w:t>是需要输入的密码。</w:t>
      </w:r>
    </w:p>
    <w:p w14:paraId="4F374689" w14:textId="77777777" w:rsidR="00CD7501" w:rsidRDefault="00CD7501" w:rsidP="00CD7501">
      <w:pPr>
        <w:ind w:firstLineChars="198" w:firstLine="416"/>
        <w:rPr>
          <w:bCs/>
          <w:szCs w:val="21"/>
        </w:rPr>
      </w:pPr>
      <w:r>
        <w:rPr>
          <w:rFonts w:hint="eastAsia"/>
          <w:bCs/>
          <w:szCs w:val="21"/>
        </w:rPr>
        <w:t>3</w:t>
      </w:r>
      <w:r>
        <w:rPr>
          <w:rFonts w:hint="eastAsia"/>
          <w:bCs/>
          <w:szCs w:val="21"/>
        </w:rPr>
        <w:t>、进入全局模式</w:t>
      </w:r>
    </w:p>
    <w:p w14:paraId="1699CF9D" w14:textId="77777777" w:rsidR="00CD7501" w:rsidRDefault="00CD7501" w:rsidP="00CD7501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r1#configure terminal</w:t>
      </w:r>
    </w:p>
    <w:p w14:paraId="25BE6558" w14:textId="77777777" w:rsidR="00CD7501" w:rsidRDefault="00CD7501" w:rsidP="00CD7501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4、交换机改名【选】</w:t>
      </w:r>
    </w:p>
    <w:p w14:paraId="1442BA5C" w14:textId="77777777" w:rsidR="00CD7501" w:rsidRDefault="00CD7501" w:rsidP="00CD7501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r1(config)#hostname </w:t>
      </w:r>
      <w:proofErr w:type="spellStart"/>
      <w:r>
        <w:rPr>
          <w:rFonts w:ascii="宋体" w:hAnsi="宋体" w:hint="eastAsia"/>
          <w:szCs w:val="21"/>
        </w:rPr>
        <w:t>RouterA</w:t>
      </w:r>
      <w:proofErr w:type="spellEnd"/>
    </w:p>
    <w:p w14:paraId="5EF429A5" w14:textId="77777777" w:rsidR="00CD7501" w:rsidRDefault="00CD7501" w:rsidP="00CD7501">
      <w:pPr>
        <w:rPr>
          <w:szCs w:val="21"/>
        </w:rPr>
      </w:pPr>
    </w:p>
    <w:p w14:paraId="57EE910E" w14:textId="77777777" w:rsidR="00CD7501" w:rsidRDefault="00CD7501" w:rsidP="00CD7501">
      <w:pPr>
        <w:rPr>
          <w:b/>
          <w:szCs w:val="21"/>
        </w:rPr>
      </w:pPr>
    </w:p>
    <w:p w14:paraId="763FB86C" w14:textId="77777777" w:rsidR="00CD7501" w:rsidRDefault="00CD7501" w:rsidP="00CD7501">
      <w:pPr>
        <w:ind w:firstLineChars="200" w:firstLine="422"/>
        <w:rPr>
          <w:rFonts w:ascii="宋体" w:hAnsi="宋体"/>
          <w:b/>
          <w:bCs/>
          <w:szCs w:val="21"/>
        </w:rPr>
      </w:pPr>
      <w:r>
        <w:rPr>
          <w:rFonts w:hint="eastAsia"/>
          <w:b/>
          <w:szCs w:val="21"/>
        </w:rPr>
        <w:lastRenderedPageBreak/>
        <w:t>第二步：在路由器</w:t>
      </w: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上配置路由器接口的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</w:t>
      </w:r>
    </w:p>
    <w:p w14:paraId="05930E7C" w14:textId="77777777" w:rsidR="00CD7501" w:rsidRDefault="00CD7501" w:rsidP="00CD7501">
      <w:pPr>
        <w:rPr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(config)#</w:t>
      </w:r>
      <w:r>
        <w:rPr>
          <w:rFonts w:hint="eastAsia"/>
          <w:b/>
          <w:bCs/>
          <w:szCs w:val="21"/>
        </w:rPr>
        <w:t xml:space="preserve">interface </w:t>
      </w:r>
      <w:proofErr w:type="spellStart"/>
      <w:r>
        <w:rPr>
          <w:rFonts w:hint="eastAsia"/>
          <w:b/>
          <w:bCs/>
          <w:szCs w:val="21"/>
        </w:rPr>
        <w:t>GigabitEthernet</w:t>
      </w:r>
      <w:proofErr w:type="spellEnd"/>
      <w:r>
        <w:rPr>
          <w:rFonts w:hint="eastAsia"/>
          <w:b/>
          <w:bCs/>
          <w:szCs w:val="21"/>
        </w:rPr>
        <w:t xml:space="preserve"> 0/1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！进入接口</w:t>
      </w:r>
      <w:r>
        <w:rPr>
          <w:rFonts w:hint="eastAsia"/>
          <w:szCs w:val="21"/>
        </w:rPr>
        <w:t>GF 0/1</w:t>
      </w:r>
      <w:r>
        <w:rPr>
          <w:rFonts w:hint="eastAsia"/>
          <w:szCs w:val="21"/>
        </w:rPr>
        <w:t>的配置模式</w:t>
      </w:r>
    </w:p>
    <w:p w14:paraId="759F5946" w14:textId="77777777" w:rsidR="00CD7501" w:rsidRDefault="00CD7501" w:rsidP="00CD7501">
      <w:pPr>
        <w:rPr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szCs w:val="21"/>
        </w:rPr>
        <w:t>ip address 192.168.1.1 255.255.255.0</w:t>
      </w:r>
      <w:r>
        <w:rPr>
          <w:rFonts w:hint="eastAsia"/>
          <w:szCs w:val="21"/>
        </w:rPr>
        <w:t xml:space="preserve">  !</w:t>
      </w:r>
      <w:r>
        <w:rPr>
          <w:rFonts w:hint="eastAsia"/>
          <w:szCs w:val="21"/>
        </w:rPr>
        <w:t>配置接口</w:t>
      </w:r>
      <w:r>
        <w:rPr>
          <w:rFonts w:hint="eastAsia"/>
          <w:szCs w:val="21"/>
        </w:rPr>
        <w:t>F1/0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7D30D567" w14:textId="77777777" w:rsidR="00CD7501" w:rsidRDefault="00CD7501" w:rsidP="00CD7501">
      <w:pPr>
        <w:rPr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 xml:space="preserve">(config-if)# no shutdown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！开启路由器的接口</w:t>
      </w:r>
      <w:r>
        <w:rPr>
          <w:rFonts w:hint="eastAsia"/>
          <w:szCs w:val="21"/>
        </w:rPr>
        <w:t>f1/0</w:t>
      </w:r>
    </w:p>
    <w:p w14:paraId="5577BDBD" w14:textId="77777777" w:rsidR="00CD7501" w:rsidRDefault="00CD7501" w:rsidP="00CD7501">
      <w:pPr>
        <w:rPr>
          <w:szCs w:val="21"/>
        </w:rPr>
      </w:pPr>
    </w:p>
    <w:p w14:paraId="6DB6D619" w14:textId="77777777" w:rsidR="00CD7501" w:rsidRDefault="00CD7501" w:rsidP="00CD7501">
      <w:pPr>
        <w:ind w:firstLineChars="200" w:firstLine="422"/>
        <w:rPr>
          <w:b/>
          <w:szCs w:val="21"/>
        </w:rPr>
      </w:pPr>
      <w:r>
        <w:rPr>
          <w:rFonts w:hint="eastAsia"/>
          <w:b/>
          <w:szCs w:val="21"/>
        </w:rPr>
        <w:t>第三步：在路由器</w:t>
      </w: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上配置路由器串行口的时钟频率。</w:t>
      </w:r>
    </w:p>
    <w:p w14:paraId="1A406024" w14:textId="77777777" w:rsidR="00CD7501" w:rsidRDefault="00CD7501" w:rsidP="00CD7501">
      <w:pPr>
        <w:ind w:firstLineChars="200" w:firstLine="420"/>
        <w:rPr>
          <w:b/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 xml:space="preserve">(config)#interface serial 2/0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！进入串行口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的配置模式。</w:t>
      </w:r>
    </w:p>
    <w:p w14:paraId="32B4FDA6" w14:textId="77777777" w:rsidR="00CD7501" w:rsidRDefault="00CD7501" w:rsidP="00CD7501">
      <w:pPr>
        <w:rPr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szCs w:val="21"/>
        </w:rPr>
        <w:t>ip address 1</w:t>
      </w:r>
      <w:r>
        <w:rPr>
          <w:rFonts w:hint="eastAsia"/>
          <w:szCs w:val="21"/>
        </w:rPr>
        <w:t>7</w:t>
      </w:r>
      <w:r>
        <w:rPr>
          <w:szCs w:val="21"/>
        </w:rPr>
        <w:t>2.16.1.1 255.255.255.0</w:t>
      </w:r>
      <w:r>
        <w:rPr>
          <w:rFonts w:hint="eastAsia"/>
          <w:szCs w:val="21"/>
        </w:rPr>
        <w:t xml:space="preserve">  !</w:t>
      </w:r>
      <w:r>
        <w:rPr>
          <w:rFonts w:hint="eastAsia"/>
          <w:szCs w:val="21"/>
        </w:rPr>
        <w:t>配置接口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6473A876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 xml:space="preserve">(config-if)#clock rate 64000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！配置</w:t>
      </w: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的时钟频率</w:t>
      </w:r>
      <w:r>
        <w:rPr>
          <w:rFonts w:hint="eastAsia"/>
          <w:szCs w:val="21"/>
        </w:rPr>
        <w:t>(DCE)</w:t>
      </w:r>
    </w:p>
    <w:p w14:paraId="4412AAEE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RouterA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 xml:space="preserve">no shutdown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!</w:t>
      </w:r>
      <w:r>
        <w:rPr>
          <w:rFonts w:hint="eastAsia"/>
          <w:szCs w:val="21"/>
        </w:rPr>
        <w:t>开启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端口</w:t>
      </w:r>
    </w:p>
    <w:p w14:paraId="1B34542A" w14:textId="77777777" w:rsidR="00CD7501" w:rsidRDefault="00CD7501" w:rsidP="00CD7501">
      <w:pPr>
        <w:ind w:firstLineChars="200" w:firstLine="420"/>
        <w:rPr>
          <w:szCs w:val="21"/>
        </w:rPr>
      </w:pPr>
    </w:p>
    <w:p w14:paraId="418D91B8" w14:textId="77777777" w:rsidR="00CD7501" w:rsidRDefault="00CD7501" w:rsidP="00CD7501">
      <w:pPr>
        <w:ind w:firstLineChars="200" w:firstLine="422"/>
        <w:rPr>
          <w:b/>
          <w:szCs w:val="21"/>
        </w:rPr>
      </w:pPr>
      <w:r>
        <w:rPr>
          <w:rFonts w:hint="eastAsia"/>
          <w:b/>
          <w:szCs w:val="21"/>
        </w:rPr>
        <w:t>显示路由器</w:t>
      </w: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的接口配置信息</w:t>
      </w:r>
      <w:r>
        <w:rPr>
          <w:rFonts w:hint="eastAsia"/>
          <w:b/>
          <w:szCs w:val="21"/>
        </w:rPr>
        <w:t>(</w:t>
      </w:r>
      <w:r>
        <w:rPr>
          <w:rFonts w:hint="eastAsia"/>
          <w:b/>
          <w:szCs w:val="21"/>
        </w:rPr>
        <w:t>推荐</w:t>
      </w:r>
      <w:r>
        <w:rPr>
          <w:rFonts w:hint="eastAsia"/>
          <w:b/>
          <w:szCs w:val="21"/>
        </w:rPr>
        <w:t>)</w:t>
      </w:r>
    </w:p>
    <w:p w14:paraId="6F1C1E1A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RouterA#show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 xml:space="preserve"> interface </w:t>
      </w:r>
      <w:r>
        <w:rPr>
          <w:szCs w:val="21"/>
        </w:rPr>
        <w:t>brief</w:t>
      </w:r>
    </w:p>
    <w:p w14:paraId="24BBB89E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RouterA#show</w:t>
      </w:r>
      <w:proofErr w:type="spellEnd"/>
      <w:r>
        <w:rPr>
          <w:rFonts w:hint="eastAsia"/>
          <w:szCs w:val="21"/>
        </w:rPr>
        <w:t xml:space="preserve"> interface </w:t>
      </w:r>
      <w:proofErr w:type="gramStart"/>
      <w:r>
        <w:rPr>
          <w:rFonts w:hint="eastAsia"/>
          <w:szCs w:val="21"/>
        </w:rPr>
        <w:t>serial  2</w:t>
      </w:r>
      <w:proofErr w:type="gramEnd"/>
      <w:r>
        <w:rPr>
          <w:rFonts w:hint="eastAsia"/>
          <w:szCs w:val="21"/>
        </w:rPr>
        <w:t>/0</w:t>
      </w:r>
    </w:p>
    <w:p w14:paraId="50A651E6" w14:textId="77777777" w:rsidR="00CD7501" w:rsidRDefault="00CD7501" w:rsidP="00CD7501">
      <w:pPr>
        <w:ind w:firstLineChars="200" w:firstLine="420"/>
        <w:rPr>
          <w:szCs w:val="21"/>
        </w:rPr>
      </w:pPr>
    </w:p>
    <w:p w14:paraId="17A0CFDB" w14:textId="77777777" w:rsidR="00CD7501" w:rsidRDefault="00CD7501" w:rsidP="00CD7501">
      <w:pPr>
        <w:ind w:firstLineChars="200" w:firstLine="422"/>
        <w:rPr>
          <w:b/>
          <w:szCs w:val="21"/>
        </w:rPr>
      </w:pPr>
      <w:r>
        <w:rPr>
          <w:rFonts w:hint="eastAsia"/>
          <w:b/>
          <w:szCs w:val="21"/>
        </w:rPr>
        <w:t>第四步：在路由器</w:t>
      </w: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上配置静态</w:t>
      </w:r>
      <w:r>
        <w:rPr>
          <w:rFonts w:hint="eastAsia"/>
          <w:b/>
          <w:szCs w:val="21"/>
        </w:rPr>
        <w:t>NAT</w:t>
      </w:r>
      <w:r>
        <w:rPr>
          <w:rFonts w:hint="eastAsia"/>
          <w:b/>
          <w:szCs w:val="21"/>
        </w:rPr>
        <w:t>映射。</w:t>
      </w:r>
    </w:p>
    <w:p w14:paraId="0F52BC3C" w14:textId="77777777" w:rsidR="00CD7501" w:rsidRDefault="00CD7501" w:rsidP="00CD7501">
      <w:pPr>
        <w:ind w:firstLineChars="200" w:firstLine="422"/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 xml:space="preserve">(config)#ip </w:t>
      </w:r>
      <w:proofErr w:type="spellStart"/>
      <w:r>
        <w:rPr>
          <w:rFonts w:hint="eastAsia"/>
          <w:b/>
          <w:szCs w:val="21"/>
        </w:rPr>
        <w:t>nat</w:t>
      </w:r>
      <w:proofErr w:type="spellEnd"/>
      <w:r>
        <w:rPr>
          <w:rFonts w:hint="eastAsia"/>
          <w:b/>
          <w:szCs w:val="21"/>
        </w:rPr>
        <w:t xml:space="preserve"> inside source static 192.168.1.2  200.100.10.1  </w:t>
      </w:r>
      <w:r>
        <w:rPr>
          <w:rFonts w:hint="eastAsia"/>
          <w:b/>
          <w:szCs w:val="21"/>
        </w:rPr>
        <w:t>！定义静态映射一一匹配</w:t>
      </w:r>
      <w:r>
        <w:rPr>
          <w:rFonts w:hint="eastAsia"/>
          <w:b/>
          <w:szCs w:val="21"/>
        </w:rPr>
        <w:t>,</w:t>
      </w:r>
      <w:r>
        <w:rPr>
          <w:rFonts w:hint="eastAsia"/>
          <w:b/>
          <w:szCs w:val="21"/>
        </w:rPr>
        <w:t>将内网</w:t>
      </w:r>
      <w:r>
        <w:rPr>
          <w:rFonts w:hint="eastAsia"/>
          <w:b/>
          <w:szCs w:val="21"/>
        </w:rPr>
        <w:t xml:space="preserve">IP 192.168.1.2 </w:t>
      </w:r>
      <w:r>
        <w:rPr>
          <w:rFonts w:hint="eastAsia"/>
          <w:b/>
          <w:szCs w:val="21"/>
        </w:rPr>
        <w:t>映射到</w:t>
      </w:r>
      <w:r>
        <w:rPr>
          <w:rFonts w:hint="eastAsia"/>
          <w:b/>
          <w:szCs w:val="21"/>
        </w:rPr>
        <w:t xml:space="preserve">IP 200.100.10.1 </w:t>
      </w:r>
      <w:r>
        <w:rPr>
          <w:rFonts w:hint="eastAsia"/>
          <w:b/>
          <w:szCs w:val="21"/>
        </w:rPr>
        <w:t>。一对一转换。</w:t>
      </w:r>
    </w:p>
    <w:p w14:paraId="740BFBB2" w14:textId="77777777" w:rsidR="00CD7501" w:rsidRDefault="00CD7501" w:rsidP="00CD7501">
      <w:pPr>
        <w:ind w:firstLineChars="200" w:firstLine="422"/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(config)#</w:t>
      </w:r>
      <w:r>
        <w:rPr>
          <w:rFonts w:hint="eastAsia"/>
          <w:b/>
          <w:bCs/>
          <w:szCs w:val="21"/>
        </w:rPr>
        <w:t xml:space="preserve">interface </w:t>
      </w:r>
      <w:proofErr w:type="spellStart"/>
      <w:r>
        <w:rPr>
          <w:rFonts w:hint="eastAsia"/>
          <w:b/>
          <w:bCs/>
          <w:szCs w:val="21"/>
        </w:rPr>
        <w:t>GigabitEthernet</w:t>
      </w:r>
      <w:proofErr w:type="spellEnd"/>
      <w:r>
        <w:rPr>
          <w:rFonts w:hint="eastAsia"/>
          <w:b/>
          <w:bCs/>
          <w:szCs w:val="21"/>
        </w:rPr>
        <w:t xml:space="preserve"> 0/1</w:t>
      </w:r>
    </w:p>
    <w:p w14:paraId="0AC3DAD2" w14:textId="77777777" w:rsidR="00CD7501" w:rsidRDefault="00CD7501" w:rsidP="00CD7501">
      <w:pPr>
        <w:ind w:firstLineChars="200" w:firstLine="422"/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 xml:space="preserve">(config-if)#ip </w:t>
      </w:r>
      <w:proofErr w:type="spellStart"/>
      <w:r>
        <w:rPr>
          <w:rFonts w:hint="eastAsia"/>
          <w:b/>
          <w:szCs w:val="21"/>
        </w:rPr>
        <w:t>nat</w:t>
      </w:r>
      <w:proofErr w:type="spellEnd"/>
      <w:r>
        <w:rPr>
          <w:rFonts w:hint="eastAsia"/>
          <w:b/>
          <w:szCs w:val="21"/>
        </w:rPr>
        <w:t xml:space="preserve"> inside   </w:t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>！定义内部接口</w:t>
      </w:r>
    </w:p>
    <w:p w14:paraId="16AE6735" w14:textId="77777777" w:rsidR="00CD7501" w:rsidRDefault="00CD7501" w:rsidP="00CD7501">
      <w:pPr>
        <w:ind w:firstLineChars="200" w:firstLine="422"/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(config-</w:t>
      </w:r>
      <w:proofErr w:type="gramStart"/>
      <w:r>
        <w:rPr>
          <w:rFonts w:hint="eastAsia"/>
          <w:b/>
          <w:szCs w:val="21"/>
        </w:rPr>
        <w:t>if)#</w:t>
      </w:r>
      <w:proofErr w:type="gramEnd"/>
      <w:r>
        <w:rPr>
          <w:rFonts w:hint="eastAsia"/>
          <w:b/>
          <w:szCs w:val="21"/>
        </w:rPr>
        <w:t>exit</w:t>
      </w:r>
    </w:p>
    <w:p w14:paraId="3BBA2995" w14:textId="77777777" w:rsidR="00CD7501" w:rsidRDefault="00CD7501" w:rsidP="00CD7501">
      <w:pPr>
        <w:ind w:firstLineChars="200" w:firstLine="422"/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 xml:space="preserve">(config)#interface serial 2/0  </w:t>
      </w:r>
    </w:p>
    <w:p w14:paraId="6FD9FDFC" w14:textId="77777777" w:rsidR="00CD7501" w:rsidRDefault="00CD7501" w:rsidP="00CD7501">
      <w:pPr>
        <w:ind w:firstLineChars="200" w:firstLine="422"/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 xml:space="preserve">(config-if)#ip </w:t>
      </w:r>
      <w:proofErr w:type="spellStart"/>
      <w:r>
        <w:rPr>
          <w:rFonts w:hint="eastAsia"/>
          <w:b/>
          <w:szCs w:val="21"/>
        </w:rPr>
        <w:t>nat</w:t>
      </w:r>
      <w:proofErr w:type="spellEnd"/>
      <w:r>
        <w:rPr>
          <w:rFonts w:hint="eastAsia"/>
          <w:b/>
          <w:szCs w:val="21"/>
        </w:rPr>
        <w:t xml:space="preserve"> outside</w:t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>！定义外部接口</w:t>
      </w:r>
    </w:p>
    <w:p w14:paraId="18F1A9FB" w14:textId="77777777" w:rsidR="00CD7501" w:rsidRDefault="00CD7501" w:rsidP="00CD7501">
      <w:pPr>
        <w:ind w:firstLineChars="200" w:firstLine="422"/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(config-</w:t>
      </w:r>
      <w:proofErr w:type="gramStart"/>
      <w:r>
        <w:rPr>
          <w:rFonts w:hint="eastAsia"/>
          <w:b/>
          <w:szCs w:val="21"/>
        </w:rPr>
        <w:t>if)#</w:t>
      </w:r>
      <w:proofErr w:type="gramEnd"/>
      <w:r>
        <w:rPr>
          <w:rFonts w:hint="eastAsia"/>
          <w:b/>
          <w:szCs w:val="21"/>
        </w:rPr>
        <w:t>exit</w:t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  <w:t>!</w:t>
      </w:r>
      <w:r>
        <w:rPr>
          <w:rFonts w:hint="eastAsia"/>
          <w:b/>
          <w:szCs w:val="21"/>
        </w:rPr>
        <w:t>返回到全局模式</w:t>
      </w:r>
    </w:p>
    <w:p w14:paraId="0A12B85C" w14:textId="77777777" w:rsidR="00CD7501" w:rsidRDefault="00CD7501" w:rsidP="00CD7501">
      <w:pPr>
        <w:ind w:firstLineChars="200" w:firstLine="422"/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 xml:space="preserve">(config)#ip route </w:t>
      </w:r>
      <w:proofErr w:type="gramStart"/>
      <w:r>
        <w:rPr>
          <w:rFonts w:hint="eastAsia"/>
          <w:b/>
          <w:szCs w:val="21"/>
        </w:rPr>
        <w:t>0.0.0.0  0.0.0.0</w:t>
      </w:r>
      <w:proofErr w:type="gramEnd"/>
      <w:r>
        <w:rPr>
          <w:rFonts w:hint="eastAsia"/>
          <w:b/>
          <w:szCs w:val="21"/>
        </w:rPr>
        <w:t xml:space="preserve"> ser 2/0   !</w:t>
      </w:r>
      <w:r>
        <w:rPr>
          <w:rFonts w:hint="eastAsia"/>
          <w:b/>
          <w:szCs w:val="21"/>
        </w:rPr>
        <w:t>配置静态路由（默认路由）</w:t>
      </w:r>
    </w:p>
    <w:p w14:paraId="0B37616A" w14:textId="77777777" w:rsidR="00CD7501" w:rsidRDefault="00CD7501" w:rsidP="00CD7501">
      <w:pPr>
        <w:ind w:firstLineChars="200" w:firstLine="422"/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RouterA</w:t>
      </w:r>
      <w:proofErr w:type="spellEnd"/>
      <w:r>
        <w:rPr>
          <w:rFonts w:hint="eastAsia"/>
          <w:b/>
          <w:szCs w:val="21"/>
        </w:rPr>
        <w:t>(config)#exit</w:t>
      </w:r>
    </w:p>
    <w:p w14:paraId="66A0D7A1" w14:textId="77777777" w:rsidR="00CD7501" w:rsidRDefault="00CD7501" w:rsidP="00CD7501">
      <w:pPr>
        <w:ind w:firstLineChars="200" w:firstLine="422"/>
        <w:rPr>
          <w:b/>
          <w:szCs w:val="21"/>
        </w:rPr>
      </w:pPr>
    </w:p>
    <w:p w14:paraId="437D1733" w14:textId="77777777" w:rsidR="00CD7501" w:rsidRDefault="00CD7501" w:rsidP="00CD7501">
      <w:pPr>
        <w:ind w:firstLineChars="200" w:firstLine="422"/>
        <w:rPr>
          <w:b/>
          <w:szCs w:val="21"/>
        </w:rPr>
      </w:pPr>
      <w:r>
        <w:rPr>
          <w:rFonts w:hint="eastAsia"/>
          <w:b/>
          <w:szCs w:val="21"/>
        </w:rPr>
        <w:t>第五步：在路由器</w:t>
      </w:r>
      <w:proofErr w:type="spellStart"/>
      <w:r>
        <w:rPr>
          <w:rFonts w:hint="eastAsia"/>
          <w:b/>
          <w:szCs w:val="21"/>
        </w:rPr>
        <w:t>RouterB</w:t>
      </w:r>
      <w:proofErr w:type="spellEnd"/>
      <w:r>
        <w:rPr>
          <w:rFonts w:hint="eastAsia"/>
          <w:b/>
          <w:szCs w:val="21"/>
        </w:rPr>
        <w:t>上配置路由器串行口的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地址。</w:t>
      </w:r>
    </w:p>
    <w:p w14:paraId="30EFE5F5" w14:textId="77777777" w:rsidR="00CD7501" w:rsidRDefault="00CD7501" w:rsidP="00CD7501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返回到RCMS界面，选择另一个路由器，如r2。操作同第一步,注意交换机改名为</w:t>
      </w:r>
      <w:proofErr w:type="spellStart"/>
      <w:r>
        <w:rPr>
          <w:rFonts w:ascii="宋体" w:hAnsi="宋体" w:hint="eastAsia"/>
          <w:szCs w:val="21"/>
        </w:rPr>
        <w:t>RouterB</w:t>
      </w:r>
      <w:proofErr w:type="spellEnd"/>
      <w:r>
        <w:rPr>
          <w:rFonts w:ascii="宋体" w:hAnsi="宋体" w:hint="eastAsia"/>
          <w:szCs w:val="21"/>
        </w:rPr>
        <w:t>。</w:t>
      </w:r>
    </w:p>
    <w:p w14:paraId="7E55A717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 xml:space="preserve">(config)#interface serial 2/0  </w:t>
      </w:r>
      <w:r>
        <w:rPr>
          <w:rFonts w:hint="eastAsia"/>
          <w:szCs w:val="21"/>
        </w:rPr>
        <w:t>！进入串行口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的配置模式。</w:t>
      </w:r>
    </w:p>
    <w:p w14:paraId="36F81B50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>ip address 172.16.1.2 255.255.255.0</w:t>
      </w:r>
    </w:p>
    <w:p w14:paraId="673C8C93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>no shutdown</w:t>
      </w:r>
    </w:p>
    <w:p w14:paraId="18E9CC4E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>end !</w:t>
      </w:r>
      <w:r>
        <w:rPr>
          <w:rFonts w:hint="eastAsia"/>
          <w:szCs w:val="21"/>
        </w:rPr>
        <w:t>返回到特权模式</w:t>
      </w:r>
    </w:p>
    <w:p w14:paraId="5C4F8B33" w14:textId="77777777" w:rsidR="00CD7501" w:rsidRDefault="00CD7501" w:rsidP="00CD7501">
      <w:pPr>
        <w:ind w:firstLineChars="200" w:firstLine="420"/>
        <w:rPr>
          <w:szCs w:val="21"/>
        </w:rPr>
      </w:pPr>
    </w:p>
    <w:p w14:paraId="729C0C93" w14:textId="77777777" w:rsidR="00CD7501" w:rsidRDefault="00CD7501" w:rsidP="00CD7501">
      <w:pPr>
        <w:ind w:firstLineChars="200" w:firstLine="422"/>
        <w:rPr>
          <w:rFonts w:ascii="宋体" w:hAnsi="宋体"/>
          <w:szCs w:val="21"/>
        </w:rPr>
      </w:pPr>
      <w:r>
        <w:rPr>
          <w:rFonts w:hint="eastAsia"/>
          <w:b/>
          <w:szCs w:val="21"/>
        </w:rPr>
        <w:t>第六步：在路由器</w:t>
      </w:r>
      <w:proofErr w:type="spellStart"/>
      <w:r>
        <w:rPr>
          <w:rFonts w:hint="eastAsia"/>
          <w:b/>
          <w:szCs w:val="21"/>
        </w:rPr>
        <w:t>RouterB</w:t>
      </w:r>
      <w:proofErr w:type="spellEnd"/>
      <w:r>
        <w:rPr>
          <w:rFonts w:hint="eastAsia"/>
          <w:b/>
          <w:szCs w:val="21"/>
        </w:rPr>
        <w:t>上配置路由器</w:t>
      </w:r>
      <w:r>
        <w:rPr>
          <w:rFonts w:hint="eastAsia"/>
          <w:b/>
          <w:szCs w:val="21"/>
        </w:rPr>
        <w:t>F1/0</w:t>
      </w:r>
      <w:r>
        <w:rPr>
          <w:rFonts w:hint="eastAsia"/>
          <w:b/>
          <w:szCs w:val="21"/>
        </w:rPr>
        <w:t>的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地址。</w:t>
      </w:r>
    </w:p>
    <w:p w14:paraId="679B5691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(config)#</w:t>
      </w:r>
      <w:r>
        <w:rPr>
          <w:rFonts w:hint="eastAsia"/>
          <w:b/>
          <w:bCs/>
          <w:szCs w:val="21"/>
        </w:rPr>
        <w:t xml:space="preserve">interface </w:t>
      </w:r>
      <w:proofErr w:type="spellStart"/>
      <w:r>
        <w:rPr>
          <w:rFonts w:hint="eastAsia"/>
          <w:b/>
          <w:bCs/>
          <w:szCs w:val="21"/>
        </w:rPr>
        <w:t>GigabitEthernet</w:t>
      </w:r>
      <w:proofErr w:type="spellEnd"/>
      <w:r>
        <w:rPr>
          <w:rFonts w:hint="eastAsia"/>
          <w:b/>
          <w:bCs/>
          <w:szCs w:val="21"/>
        </w:rPr>
        <w:t xml:space="preserve"> 0/1</w:t>
      </w:r>
      <w:r>
        <w:rPr>
          <w:rFonts w:hint="eastAsia"/>
          <w:szCs w:val="21"/>
        </w:rPr>
        <w:t xml:space="preserve">  </w:t>
      </w:r>
    </w:p>
    <w:p w14:paraId="4D54D98F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>ip address 10.10.10.1 255.255.255.0</w:t>
      </w:r>
    </w:p>
    <w:p w14:paraId="4B2B1778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>no shutdown</w:t>
      </w:r>
    </w:p>
    <w:p w14:paraId="4F302C3C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RouterB</w:t>
      </w:r>
      <w:proofErr w:type="spellEnd"/>
      <w:r>
        <w:rPr>
          <w:rFonts w:hint="eastAsia"/>
          <w:szCs w:val="21"/>
        </w:rPr>
        <w:t>(config-</w:t>
      </w:r>
      <w:proofErr w:type="gramStart"/>
      <w:r>
        <w:rPr>
          <w:rFonts w:hint="eastAsia"/>
          <w:szCs w:val="21"/>
        </w:rPr>
        <w:t>if)#</w:t>
      </w:r>
      <w:proofErr w:type="gramEnd"/>
      <w:r>
        <w:rPr>
          <w:rFonts w:hint="eastAsia"/>
          <w:szCs w:val="21"/>
        </w:rPr>
        <w:t>exit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</w:p>
    <w:p w14:paraId="061DEB3E" w14:textId="77777777" w:rsidR="00CD7501" w:rsidRDefault="00CD7501" w:rsidP="00CD7501">
      <w:pPr>
        <w:ind w:firstLineChars="200" w:firstLine="422"/>
        <w:rPr>
          <w:b/>
          <w:szCs w:val="21"/>
        </w:rPr>
      </w:pPr>
      <w:proofErr w:type="spellStart"/>
      <w:r>
        <w:rPr>
          <w:rFonts w:hint="eastAsia"/>
          <w:b/>
          <w:szCs w:val="21"/>
        </w:rPr>
        <w:t>RouterB</w:t>
      </w:r>
      <w:proofErr w:type="spellEnd"/>
      <w:r>
        <w:rPr>
          <w:rFonts w:hint="eastAsia"/>
          <w:b/>
          <w:szCs w:val="21"/>
        </w:rPr>
        <w:t xml:space="preserve">(config)#ip route </w:t>
      </w:r>
      <w:proofErr w:type="gramStart"/>
      <w:r>
        <w:rPr>
          <w:rFonts w:hint="eastAsia"/>
          <w:b/>
          <w:szCs w:val="21"/>
        </w:rPr>
        <w:t>0.0.0.0  0.0.0.0</w:t>
      </w:r>
      <w:proofErr w:type="gramEnd"/>
      <w:r>
        <w:rPr>
          <w:rFonts w:hint="eastAsia"/>
          <w:b/>
          <w:szCs w:val="21"/>
        </w:rPr>
        <w:t xml:space="preserve"> ser 2/0  !</w:t>
      </w:r>
      <w:r>
        <w:rPr>
          <w:rFonts w:hint="eastAsia"/>
          <w:b/>
          <w:szCs w:val="21"/>
        </w:rPr>
        <w:t>配置静态默认路由</w:t>
      </w:r>
    </w:p>
    <w:p w14:paraId="44D65D26" w14:textId="77777777" w:rsidR="00CD7501" w:rsidRDefault="00CD7501" w:rsidP="00CD7501">
      <w:pPr>
        <w:rPr>
          <w:szCs w:val="21"/>
        </w:rPr>
      </w:pPr>
    </w:p>
    <w:p w14:paraId="6EC05A69" w14:textId="77777777" w:rsidR="00CD7501" w:rsidRDefault="00CD7501" w:rsidP="00CD7501">
      <w:pPr>
        <w:rPr>
          <w:b/>
          <w:szCs w:val="21"/>
        </w:rPr>
      </w:pPr>
      <w:r>
        <w:rPr>
          <w:rFonts w:hint="eastAsia"/>
          <w:b/>
          <w:szCs w:val="21"/>
        </w:rPr>
        <w:t>第七步：验证测试前的</w:t>
      </w:r>
      <w:r>
        <w:rPr>
          <w:rFonts w:hint="eastAsia"/>
          <w:b/>
          <w:szCs w:val="21"/>
        </w:rPr>
        <w:t>PC</w:t>
      </w:r>
      <w:r>
        <w:rPr>
          <w:rFonts w:hint="eastAsia"/>
          <w:b/>
          <w:szCs w:val="21"/>
        </w:rPr>
        <w:t>配置</w:t>
      </w:r>
    </w:p>
    <w:p w14:paraId="645965A7" w14:textId="77777777" w:rsidR="00CD7501" w:rsidRDefault="00CD7501" w:rsidP="00CD7501">
      <w:pPr>
        <w:numPr>
          <w:ilvl w:val="0"/>
          <w:numId w:val="3"/>
        </w:numPr>
        <w:tabs>
          <w:tab w:val="left" w:pos="425"/>
        </w:tabs>
        <w:ind w:left="0" w:firstLine="1140"/>
        <w:rPr>
          <w:bCs/>
          <w:szCs w:val="21"/>
        </w:rPr>
      </w:pPr>
      <w:r>
        <w:rPr>
          <w:rFonts w:hint="eastAsia"/>
          <w:bCs/>
          <w:szCs w:val="21"/>
        </w:rPr>
        <w:t>将</w:t>
      </w:r>
      <w:r>
        <w:rPr>
          <w:rFonts w:hint="eastAsia"/>
          <w:bCs/>
          <w:szCs w:val="21"/>
        </w:rPr>
        <w:t>PC1</w:t>
      </w:r>
      <w:r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PC2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TCP/IP</w:t>
      </w:r>
      <w:r>
        <w:rPr>
          <w:rFonts w:hint="eastAsia"/>
          <w:bCs/>
          <w:szCs w:val="21"/>
        </w:rPr>
        <w:t>协议配置成如上图的配置。</w:t>
      </w:r>
    </w:p>
    <w:p w14:paraId="549DAD14" w14:textId="77777777" w:rsidR="00CD7501" w:rsidRDefault="00CD7501" w:rsidP="00CD7501">
      <w:pPr>
        <w:numPr>
          <w:ilvl w:val="0"/>
          <w:numId w:val="3"/>
        </w:numPr>
        <w:tabs>
          <w:tab w:val="left" w:pos="425"/>
        </w:tabs>
        <w:ind w:left="0" w:firstLine="1140"/>
        <w:rPr>
          <w:bCs/>
          <w:szCs w:val="21"/>
        </w:rPr>
      </w:pP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PC2</w:t>
      </w:r>
      <w:r>
        <w:rPr>
          <w:rFonts w:hint="eastAsia"/>
          <w:bCs/>
          <w:szCs w:val="21"/>
        </w:rPr>
        <w:t>上建立</w:t>
      </w:r>
      <w:r>
        <w:rPr>
          <w:rFonts w:hint="eastAsia"/>
          <w:bCs/>
          <w:szCs w:val="21"/>
        </w:rPr>
        <w:t>WWW</w:t>
      </w:r>
      <w:r>
        <w:rPr>
          <w:rFonts w:hint="eastAsia"/>
          <w:bCs/>
          <w:szCs w:val="21"/>
        </w:rPr>
        <w:t>网站（即一台能</w:t>
      </w:r>
      <w:proofErr w:type="gramStart"/>
      <w:r>
        <w:rPr>
          <w:rFonts w:hint="eastAsia"/>
          <w:bCs/>
          <w:szCs w:val="21"/>
        </w:rPr>
        <w:t>被内网</w:t>
      </w:r>
      <w:proofErr w:type="gramEnd"/>
      <w:r>
        <w:rPr>
          <w:rFonts w:hint="eastAsia"/>
          <w:bCs/>
          <w:szCs w:val="21"/>
        </w:rPr>
        <w:t>访问的外网主机）</w:t>
      </w:r>
    </w:p>
    <w:p w14:paraId="4005CA4F" w14:textId="77777777" w:rsidR="00CD7501" w:rsidRDefault="00CD7501" w:rsidP="00CD7501">
      <w:pPr>
        <w:numPr>
          <w:ilvl w:val="0"/>
          <w:numId w:val="3"/>
        </w:numPr>
        <w:tabs>
          <w:tab w:val="left" w:pos="425"/>
        </w:tabs>
        <w:ind w:left="0" w:firstLine="1140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PC1</w:t>
      </w:r>
      <w:r>
        <w:rPr>
          <w:rFonts w:hint="eastAsia"/>
          <w:bCs/>
          <w:szCs w:val="21"/>
        </w:rPr>
        <w:t>访问</w:t>
      </w:r>
      <w:r>
        <w:rPr>
          <w:rFonts w:hint="eastAsia"/>
          <w:bCs/>
          <w:szCs w:val="21"/>
        </w:rPr>
        <w:t>PC2</w:t>
      </w:r>
      <w:r>
        <w:rPr>
          <w:rFonts w:hint="eastAsia"/>
          <w:bCs/>
          <w:szCs w:val="21"/>
        </w:rPr>
        <w:t>上的网站如：</w:t>
      </w:r>
      <w:r w:rsidR="0056107D">
        <w:fldChar w:fldCharType="begin"/>
      </w:r>
      <w:r w:rsidR="0056107D">
        <w:instrText xml:space="preserve"> HYPERLINK "http://10.10.10.4" </w:instrText>
      </w:r>
      <w:r w:rsidR="0056107D">
        <w:fldChar w:fldCharType="separate"/>
      </w:r>
      <w:r>
        <w:rPr>
          <w:rStyle w:val="a7"/>
          <w:rFonts w:hint="eastAsia"/>
          <w:bCs/>
          <w:szCs w:val="21"/>
        </w:rPr>
        <w:t>http://10.10.10.4</w:t>
      </w:r>
      <w:r w:rsidR="0056107D">
        <w:rPr>
          <w:rStyle w:val="a7"/>
          <w:bCs/>
          <w:szCs w:val="21"/>
        </w:rPr>
        <w:fldChar w:fldCharType="end"/>
      </w:r>
    </w:p>
    <w:p w14:paraId="392EFDB5" w14:textId="77777777" w:rsidR="00CD7501" w:rsidRDefault="00CD7501" w:rsidP="00CD7501">
      <w:pPr>
        <w:numPr>
          <w:ilvl w:val="0"/>
          <w:numId w:val="3"/>
        </w:numPr>
        <w:tabs>
          <w:tab w:val="left" w:pos="425"/>
        </w:tabs>
        <w:ind w:left="0" w:firstLine="1140"/>
        <w:rPr>
          <w:bCs/>
          <w:szCs w:val="21"/>
        </w:rPr>
      </w:pP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PC2</w:t>
      </w:r>
      <w:r>
        <w:rPr>
          <w:rFonts w:hint="eastAsia"/>
          <w:bCs/>
          <w:szCs w:val="21"/>
        </w:rPr>
        <w:t>上用</w:t>
      </w:r>
      <w:r>
        <w:rPr>
          <w:rFonts w:hint="eastAsia"/>
          <w:bCs/>
          <w:szCs w:val="21"/>
        </w:rPr>
        <w:t>Sniffer</w:t>
      </w:r>
      <w:r>
        <w:rPr>
          <w:rFonts w:hint="eastAsia"/>
          <w:bCs/>
          <w:szCs w:val="21"/>
        </w:rPr>
        <w:t>或</w:t>
      </w:r>
      <w:r>
        <w:rPr>
          <w:rFonts w:hint="eastAsia"/>
          <w:bCs/>
          <w:szCs w:val="21"/>
        </w:rPr>
        <w:t xml:space="preserve">Ethereal </w:t>
      </w:r>
      <w:r>
        <w:rPr>
          <w:rFonts w:hint="eastAsia"/>
          <w:bCs/>
          <w:szCs w:val="21"/>
        </w:rPr>
        <w:t>捕获帧，并查看源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和目的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，从而验证</w:t>
      </w:r>
      <w:r>
        <w:rPr>
          <w:rFonts w:hint="eastAsia"/>
          <w:bCs/>
          <w:szCs w:val="21"/>
        </w:rPr>
        <w:t>NAT</w:t>
      </w:r>
      <w:r>
        <w:rPr>
          <w:rFonts w:hint="eastAsia"/>
          <w:bCs/>
          <w:szCs w:val="21"/>
        </w:rPr>
        <w:t>转换是否生效。</w:t>
      </w:r>
    </w:p>
    <w:p w14:paraId="5AC7EDC2" w14:textId="77777777" w:rsidR="00CD7501" w:rsidRDefault="00CD7501" w:rsidP="00CD7501">
      <w:pPr>
        <w:ind w:firstLineChars="200" w:firstLine="420"/>
        <w:rPr>
          <w:szCs w:val="21"/>
        </w:rPr>
      </w:pPr>
    </w:p>
    <w:p w14:paraId="42F8FF9F" w14:textId="77777777" w:rsidR="00CD7501" w:rsidRDefault="00CD7501" w:rsidP="00CD7501">
      <w:pPr>
        <w:rPr>
          <w:szCs w:val="21"/>
        </w:rPr>
      </w:pPr>
      <w:r>
        <w:rPr>
          <w:rFonts w:hint="eastAsia"/>
          <w:b/>
          <w:szCs w:val="21"/>
        </w:rPr>
        <w:t>第八步：验证测试</w:t>
      </w:r>
      <w:r>
        <w:rPr>
          <w:rFonts w:hint="eastAsia"/>
          <w:szCs w:val="21"/>
        </w:rPr>
        <w:t>（以下数据只作参考）</w:t>
      </w:r>
    </w:p>
    <w:p w14:paraId="65734FED" w14:textId="77777777" w:rsidR="00CD7501" w:rsidRDefault="00CD7501" w:rsidP="00CD7501">
      <w:pPr>
        <w:ind w:firstLineChars="200" w:firstLine="420"/>
        <w:rPr>
          <w:szCs w:val="21"/>
        </w:rPr>
      </w:pPr>
      <w:proofErr w:type="spellStart"/>
      <w:r>
        <w:rPr>
          <w:rFonts w:hint="eastAsia"/>
          <w:szCs w:val="21"/>
        </w:rPr>
        <w:t>RouterA#</w:t>
      </w:r>
      <w:r>
        <w:rPr>
          <w:szCs w:val="21"/>
        </w:rPr>
        <w:t>S</w:t>
      </w:r>
      <w:r>
        <w:rPr>
          <w:rFonts w:hint="eastAsia"/>
          <w:szCs w:val="21"/>
        </w:rPr>
        <w:t>how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nat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transulation</w:t>
      </w:r>
      <w:proofErr w:type="spellEnd"/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！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关于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的统计数据</w:t>
      </w:r>
    </w:p>
    <w:p w14:paraId="13CE16C9" w14:textId="77777777" w:rsidR="00CD7501" w:rsidRDefault="00CD7501" w:rsidP="00CD7501">
      <w:pPr>
        <w:rPr>
          <w:szCs w:val="21"/>
        </w:rPr>
      </w:pPr>
      <w:r>
        <w:rPr>
          <w:szCs w:val="21"/>
        </w:rPr>
        <w:t>Pro Inside global      Inside local       Outside local      Outside global</w:t>
      </w:r>
    </w:p>
    <w:p w14:paraId="644CCEC5" w14:textId="77777777" w:rsidR="00CD7501" w:rsidRDefault="00CD7501" w:rsidP="00CD7501">
      <w:pPr>
        <w:rPr>
          <w:szCs w:val="21"/>
        </w:rPr>
      </w:pPr>
    </w:p>
    <w:p w14:paraId="71A54CC8" w14:textId="34BBAA05" w:rsidR="00CD7501" w:rsidRDefault="008E4DB1" w:rsidP="00CD7501">
      <w:pPr>
        <w:rPr>
          <w:b/>
          <w:bCs/>
          <w:szCs w:val="21"/>
        </w:rPr>
      </w:pPr>
      <w:r w:rsidRPr="008E4DB1">
        <w:rPr>
          <w:rFonts w:hint="eastAsia"/>
          <w:b/>
          <w:bCs/>
          <w:szCs w:val="21"/>
        </w:rPr>
        <w:t>【实验结果】</w:t>
      </w:r>
    </w:p>
    <w:p w14:paraId="1E7652F7" w14:textId="029D9601" w:rsidR="0085659A" w:rsidRDefault="0085659A" w:rsidP="00CD7501">
      <w:pPr>
        <w:rPr>
          <w:szCs w:val="21"/>
        </w:rPr>
      </w:pPr>
      <w:r w:rsidRPr="0085659A">
        <w:rPr>
          <w:rFonts w:hint="eastAsia"/>
          <w:szCs w:val="21"/>
        </w:rPr>
        <w:t>实验选择路由器</w:t>
      </w:r>
      <w:r w:rsidRPr="0085659A">
        <w:rPr>
          <w:rFonts w:hint="eastAsia"/>
          <w:szCs w:val="21"/>
        </w:rPr>
        <w:t>R</w:t>
      </w:r>
      <w:r w:rsidRPr="0085659A">
        <w:rPr>
          <w:szCs w:val="21"/>
        </w:rPr>
        <w:t>3</w:t>
      </w:r>
      <w:r w:rsidRPr="0085659A">
        <w:rPr>
          <w:rFonts w:hint="eastAsia"/>
          <w:szCs w:val="21"/>
        </w:rPr>
        <w:t>和</w:t>
      </w:r>
      <w:r w:rsidRPr="0085659A">
        <w:rPr>
          <w:rFonts w:hint="eastAsia"/>
          <w:szCs w:val="21"/>
        </w:rPr>
        <w:t>R</w:t>
      </w:r>
      <w:r w:rsidRPr="0085659A">
        <w:rPr>
          <w:szCs w:val="21"/>
        </w:rPr>
        <w:t>4</w:t>
      </w:r>
      <w:r w:rsidRPr="0085659A">
        <w:rPr>
          <w:rFonts w:hint="eastAsia"/>
          <w:szCs w:val="21"/>
        </w:rPr>
        <w:t>：</w:t>
      </w:r>
    </w:p>
    <w:p w14:paraId="72905643" w14:textId="77777777" w:rsidR="0085659A" w:rsidRPr="0085659A" w:rsidRDefault="0085659A" w:rsidP="00CD7501">
      <w:pPr>
        <w:rPr>
          <w:rFonts w:hint="eastAsia"/>
          <w:szCs w:val="21"/>
        </w:rPr>
      </w:pPr>
    </w:p>
    <w:p w14:paraId="54DD9076" w14:textId="21130BA7" w:rsidR="0085659A" w:rsidRDefault="0085659A" w:rsidP="00CD7501">
      <w:pPr>
        <w:rPr>
          <w:szCs w:val="21"/>
        </w:rPr>
      </w:pPr>
      <w:r w:rsidRPr="009770BD">
        <w:rPr>
          <w:rFonts w:hint="eastAsia"/>
          <w:szCs w:val="21"/>
          <w:highlight w:val="yellow"/>
        </w:rPr>
        <w:t>1</w:t>
      </w:r>
      <w:r w:rsidRPr="009770BD">
        <w:rPr>
          <w:szCs w:val="21"/>
          <w:highlight w:val="yellow"/>
        </w:rPr>
        <w:t>.</w:t>
      </w:r>
      <w:r w:rsidRPr="009770BD">
        <w:rPr>
          <w:rFonts w:hint="eastAsia"/>
          <w:szCs w:val="21"/>
          <w:highlight w:val="yellow"/>
        </w:rPr>
        <w:t>对路由器</w:t>
      </w:r>
      <w:r w:rsidRPr="009770BD">
        <w:rPr>
          <w:rFonts w:hint="eastAsia"/>
          <w:szCs w:val="21"/>
          <w:highlight w:val="yellow"/>
        </w:rPr>
        <w:t>R</w:t>
      </w:r>
      <w:r w:rsidRPr="009770BD">
        <w:rPr>
          <w:szCs w:val="21"/>
          <w:highlight w:val="yellow"/>
        </w:rPr>
        <w:t>3</w:t>
      </w:r>
      <w:r w:rsidRPr="009770BD">
        <w:rPr>
          <w:rFonts w:hint="eastAsia"/>
          <w:szCs w:val="21"/>
          <w:highlight w:val="yellow"/>
        </w:rPr>
        <w:t>和</w:t>
      </w:r>
      <w:r w:rsidRPr="009770BD">
        <w:rPr>
          <w:rFonts w:hint="eastAsia"/>
          <w:szCs w:val="21"/>
          <w:highlight w:val="yellow"/>
        </w:rPr>
        <w:t>R</w:t>
      </w:r>
      <w:r w:rsidRPr="009770BD">
        <w:rPr>
          <w:szCs w:val="21"/>
          <w:highlight w:val="yellow"/>
        </w:rPr>
        <w:t>4</w:t>
      </w:r>
      <w:r w:rsidRPr="009770BD">
        <w:rPr>
          <w:rFonts w:hint="eastAsia"/>
          <w:szCs w:val="21"/>
          <w:highlight w:val="yellow"/>
        </w:rPr>
        <w:t>进行配置：</w:t>
      </w:r>
    </w:p>
    <w:p w14:paraId="72B2C7AD" w14:textId="343489F1" w:rsidR="00C07985" w:rsidRPr="00C07985" w:rsidRDefault="00C07985" w:rsidP="00CD7501">
      <w:pPr>
        <w:rPr>
          <w:rFonts w:hint="eastAsia"/>
          <w:b/>
          <w:bCs/>
          <w:szCs w:val="21"/>
        </w:rPr>
      </w:pPr>
      <w:r w:rsidRPr="009770BD">
        <w:rPr>
          <w:rFonts w:hint="eastAsia"/>
          <w:b/>
          <w:bCs/>
          <w:color w:val="FF0000"/>
          <w:szCs w:val="21"/>
        </w:rPr>
        <w:t>配置</w:t>
      </w:r>
      <w:proofErr w:type="spellStart"/>
      <w:r w:rsidRPr="009770BD">
        <w:rPr>
          <w:rFonts w:hint="eastAsia"/>
          <w:b/>
          <w:bCs/>
          <w:color w:val="FF0000"/>
          <w:szCs w:val="21"/>
        </w:rPr>
        <w:t>Rout</w:t>
      </w:r>
      <w:r w:rsidRPr="009770BD">
        <w:rPr>
          <w:b/>
          <w:bCs/>
          <w:color w:val="FF0000"/>
          <w:szCs w:val="21"/>
        </w:rPr>
        <w:t>A</w:t>
      </w:r>
      <w:proofErr w:type="spellEnd"/>
      <w:r w:rsidRPr="009770BD">
        <w:rPr>
          <w:rFonts w:hint="eastAsia"/>
          <w:b/>
          <w:bCs/>
          <w:color w:val="FF0000"/>
          <w:szCs w:val="21"/>
        </w:rPr>
        <w:t>：</w:t>
      </w:r>
    </w:p>
    <w:p w14:paraId="3BFD385D" w14:textId="37FD0017" w:rsidR="00FC0D3D" w:rsidRDefault="00FC0D3D" w:rsidP="00CD750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F208E4C" wp14:editId="28B161AD">
            <wp:extent cx="5274310" cy="29940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ED0" w14:textId="40083859" w:rsidR="00FC0D3D" w:rsidRDefault="00A44765" w:rsidP="00CD7501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66679CA" wp14:editId="23B7DBB6">
            <wp:extent cx="5128260" cy="1562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149" b="54134"/>
                    <a:stretch/>
                  </pic:blipFill>
                  <pic:spPr bwMode="auto">
                    <a:xfrm>
                      <a:off x="0" y="0"/>
                      <a:ext cx="512826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6887" w14:textId="24177C96" w:rsidR="0085659A" w:rsidRPr="009770BD" w:rsidRDefault="0085659A" w:rsidP="00CD7501">
      <w:pPr>
        <w:rPr>
          <w:rFonts w:hint="eastAsia"/>
          <w:b/>
          <w:color w:val="FF0000"/>
          <w:szCs w:val="21"/>
        </w:rPr>
      </w:pPr>
      <w:r w:rsidRPr="009770BD">
        <w:rPr>
          <w:rFonts w:hint="eastAsia"/>
          <w:b/>
          <w:color w:val="FF0000"/>
          <w:szCs w:val="21"/>
        </w:rPr>
        <w:t>显示路由器</w:t>
      </w:r>
      <w:proofErr w:type="spellStart"/>
      <w:r w:rsidRPr="009770BD">
        <w:rPr>
          <w:rFonts w:hint="eastAsia"/>
          <w:b/>
          <w:color w:val="FF0000"/>
          <w:szCs w:val="21"/>
        </w:rPr>
        <w:t>RouterA</w:t>
      </w:r>
      <w:proofErr w:type="spellEnd"/>
      <w:r w:rsidRPr="009770BD">
        <w:rPr>
          <w:rFonts w:hint="eastAsia"/>
          <w:b/>
          <w:color w:val="FF0000"/>
          <w:szCs w:val="21"/>
        </w:rPr>
        <w:t>的接口配置信息</w:t>
      </w:r>
      <w:r w:rsidRPr="009770BD">
        <w:rPr>
          <w:rFonts w:hint="eastAsia"/>
          <w:b/>
          <w:color w:val="FF0000"/>
          <w:szCs w:val="21"/>
        </w:rPr>
        <w:t>：</w:t>
      </w:r>
    </w:p>
    <w:p w14:paraId="30ACF4F8" w14:textId="1CB18487" w:rsidR="00D62F68" w:rsidRDefault="00A44765" w:rsidP="00CD7501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22F9989" wp14:editId="01B520A1">
            <wp:extent cx="5243830" cy="1897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" t="45752" r="-1"/>
                    <a:stretch/>
                  </pic:blipFill>
                  <pic:spPr bwMode="auto">
                    <a:xfrm>
                      <a:off x="0" y="0"/>
                      <a:ext cx="524383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5DFD2" w14:textId="0ACFB065" w:rsidR="00A44765" w:rsidRDefault="00A44765" w:rsidP="00CD7501">
      <w:pPr>
        <w:rPr>
          <w:szCs w:val="21"/>
        </w:rPr>
      </w:pPr>
      <w:r>
        <w:rPr>
          <w:rFonts w:hint="eastAsia"/>
          <w:szCs w:val="21"/>
        </w:rPr>
        <w:t>如图，成功配置了接口</w:t>
      </w:r>
      <w:r>
        <w:rPr>
          <w:rFonts w:hint="eastAsia"/>
          <w:szCs w:val="21"/>
        </w:rPr>
        <w:t>F1/0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>
        <w:rPr>
          <w:rFonts w:hint="eastAsia"/>
          <w:szCs w:val="21"/>
        </w:rPr>
        <w:t>为</w:t>
      </w:r>
      <w:r>
        <w:rPr>
          <w:szCs w:val="21"/>
        </w:rPr>
        <w:t>192.168.1.1</w:t>
      </w:r>
      <w:r>
        <w:rPr>
          <w:szCs w:val="21"/>
        </w:rPr>
        <w:t>/24</w:t>
      </w:r>
    </w:p>
    <w:p w14:paraId="5CAEB83B" w14:textId="1CABDC43" w:rsidR="00A44765" w:rsidRDefault="00C07985" w:rsidP="00CD7501">
      <w:pPr>
        <w:rPr>
          <w:szCs w:val="21"/>
        </w:rPr>
      </w:pPr>
      <w:r>
        <w:rPr>
          <w:rFonts w:hint="eastAsia"/>
          <w:szCs w:val="21"/>
        </w:rPr>
        <w:t>配置接口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>
        <w:rPr>
          <w:rFonts w:hint="eastAsia"/>
          <w:szCs w:val="21"/>
        </w:rPr>
        <w:t>为</w:t>
      </w:r>
      <w:r>
        <w:rPr>
          <w:szCs w:val="21"/>
        </w:rPr>
        <w:t>1</w:t>
      </w:r>
      <w:r>
        <w:rPr>
          <w:rFonts w:hint="eastAsia"/>
          <w:szCs w:val="21"/>
        </w:rPr>
        <w:t>7</w:t>
      </w:r>
      <w:r>
        <w:rPr>
          <w:szCs w:val="21"/>
        </w:rPr>
        <w:t>2.16.1.1</w:t>
      </w:r>
      <w:r>
        <w:rPr>
          <w:szCs w:val="21"/>
        </w:rPr>
        <w:t>/24</w:t>
      </w:r>
    </w:p>
    <w:p w14:paraId="082DC0D3" w14:textId="77777777" w:rsidR="00C07985" w:rsidRDefault="00C07985" w:rsidP="00CD7501">
      <w:pPr>
        <w:rPr>
          <w:szCs w:val="21"/>
        </w:rPr>
      </w:pPr>
    </w:p>
    <w:p w14:paraId="3547F3F9" w14:textId="477633BE" w:rsidR="00A44765" w:rsidRPr="009770BD" w:rsidRDefault="00C07985" w:rsidP="00CD7501">
      <w:pPr>
        <w:rPr>
          <w:color w:val="FF0000"/>
          <w:szCs w:val="21"/>
        </w:rPr>
      </w:pPr>
      <w:r w:rsidRPr="009770BD">
        <w:rPr>
          <w:rFonts w:hint="eastAsia"/>
          <w:b/>
          <w:color w:val="FF0000"/>
          <w:szCs w:val="21"/>
        </w:rPr>
        <w:t>在路由器</w:t>
      </w:r>
      <w:proofErr w:type="spellStart"/>
      <w:r w:rsidRPr="009770BD">
        <w:rPr>
          <w:rFonts w:hint="eastAsia"/>
          <w:b/>
          <w:color w:val="FF0000"/>
          <w:szCs w:val="21"/>
        </w:rPr>
        <w:t>RouterA</w:t>
      </w:r>
      <w:proofErr w:type="spellEnd"/>
      <w:r w:rsidRPr="009770BD">
        <w:rPr>
          <w:rFonts w:hint="eastAsia"/>
          <w:b/>
          <w:color w:val="FF0000"/>
          <w:szCs w:val="21"/>
        </w:rPr>
        <w:t>上配置静态</w:t>
      </w:r>
      <w:r w:rsidRPr="009770BD">
        <w:rPr>
          <w:rFonts w:hint="eastAsia"/>
          <w:b/>
          <w:color w:val="FF0000"/>
          <w:szCs w:val="21"/>
        </w:rPr>
        <w:t>NAT</w:t>
      </w:r>
      <w:r w:rsidRPr="009770BD">
        <w:rPr>
          <w:rFonts w:hint="eastAsia"/>
          <w:b/>
          <w:color w:val="FF0000"/>
          <w:szCs w:val="21"/>
        </w:rPr>
        <w:t>映射</w:t>
      </w:r>
      <w:r w:rsidRPr="009770BD">
        <w:rPr>
          <w:rFonts w:hint="eastAsia"/>
          <w:b/>
          <w:color w:val="FF0000"/>
          <w:szCs w:val="21"/>
        </w:rPr>
        <w:t>：</w:t>
      </w:r>
    </w:p>
    <w:p w14:paraId="3AB55F60" w14:textId="16825207" w:rsidR="00C07985" w:rsidRDefault="009770BD" w:rsidP="00CD750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3B21DB9" wp14:editId="18552BE9">
            <wp:extent cx="5274310" cy="30499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9BDB" w14:textId="7FF4460D" w:rsidR="009770BD" w:rsidRDefault="009770BD" w:rsidP="00CD7501">
      <w:pPr>
        <w:rPr>
          <w:szCs w:val="21"/>
        </w:rPr>
      </w:pPr>
      <w:r>
        <w:rPr>
          <w:rFonts w:hint="eastAsia"/>
          <w:szCs w:val="21"/>
        </w:rPr>
        <w:t>如图，成功配置了静态</w:t>
      </w:r>
      <w:r>
        <w:rPr>
          <w:rFonts w:hint="eastAsia"/>
          <w:szCs w:val="21"/>
        </w:rPr>
        <w:t>N</w:t>
      </w:r>
      <w:r>
        <w:rPr>
          <w:szCs w:val="21"/>
        </w:rPr>
        <w:t>AT</w:t>
      </w:r>
      <w:r>
        <w:rPr>
          <w:rFonts w:hint="eastAsia"/>
          <w:szCs w:val="21"/>
        </w:rPr>
        <w:t>映射，配置内部接口为</w:t>
      </w:r>
      <w:r>
        <w:rPr>
          <w:rFonts w:hint="eastAsia"/>
          <w:szCs w:val="21"/>
        </w:rPr>
        <w:t>G</w:t>
      </w:r>
      <w:r>
        <w:rPr>
          <w:szCs w:val="21"/>
        </w:rPr>
        <w:t>E0/1,</w:t>
      </w:r>
      <w:r>
        <w:rPr>
          <w:rFonts w:hint="eastAsia"/>
          <w:szCs w:val="21"/>
        </w:rPr>
        <w:t>外部接口为</w:t>
      </w:r>
      <w:r>
        <w:rPr>
          <w:szCs w:val="21"/>
        </w:rPr>
        <w:t>S 2/0</w:t>
      </w:r>
    </w:p>
    <w:p w14:paraId="59305396" w14:textId="5D627685" w:rsidR="009770BD" w:rsidRDefault="009770BD" w:rsidP="00CD7501">
      <w:pPr>
        <w:rPr>
          <w:szCs w:val="21"/>
        </w:rPr>
      </w:pPr>
      <w:r>
        <w:rPr>
          <w:rFonts w:hint="eastAsia"/>
          <w:szCs w:val="21"/>
        </w:rPr>
        <w:t>定义静态映射，将</w:t>
      </w:r>
      <w:r w:rsidRPr="009770BD">
        <w:rPr>
          <w:rFonts w:hint="eastAsia"/>
          <w:szCs w:val="21"/>
        </w:rPr>
        <w:t>内网</w:t>
      </w:r>
      <w:r>
        <w:rPr>
          <w:rFonts w:hint="eastAsia"/>
          <w:szCs w:val="21"/>
        </w:rPr>
        <w:t>（内部本地地址）</w:t>
      </w:r>
      <w:r w:rsidRPr="009770BD">
        <w:rPr>
          <w:rFonts w:hint="eastAsia"/>
          <w:szCs w:val="21"/>
        </w:rPr>
        <w:t xml:space="preserve">IP 192.168.1.2 </w:t>
      </w:r>
      <w:r w:rsidRPr="009770BD">
        <w:rPr>
          <w:rFonts w:hint="eastAsia"/>
          <w:szCs w:val="21"/>
        </w:rPr>
        <w:t>映射到</w:t>
      </w:r>
      <w:r w:rsidRPr="009770BD">
        <w:rPr>
          <w:rFonts w:hint="eastAsia"/>
          <w:szCs w:val="21"/>
        </w:rPr>
        <w:t>IP 200.100.10.1</w:t>
      </w:r>
      <w:r>
        <w:rPr>
          <w:rFonts w:hint="eastAsia"/>
          <w:szCs w:val="21"/>
        </w:rPr>
        <w:t>（内部全局地址）</w:t>
      </w:r>
      <w:r w:rsidRPr="009770BD">
        <w:rPr>
          <w:rFonts w:hint="eastAsia"/>
          <w:szCs w:val="21"/>
        </w:rPr>
        <w:t xml:space="preserve"> </w:t>
      </w:r>
      <w:r w:rsidRPr="009770BD">
        <w:rPr>
          <w:rFonts w:hint="eastAsia"/>
          <w:szCs w:val="21"/>
        </w:rPr>
        <w:t>一对一转换。</w:t>
      </w:r>
    </w:p>
    <w:p w14:paraId="73310DC6" w14:textId="28189789" w:rsidR="009770BD" w:rsidRDefault="009770BD" w:rsidP="00CD7501">
      <w:pPr>
        <w:rPr>
          <w:szCs w:val="21"/>
        </w:rPr>
      </w:pPr>
    </w:p>
    <w:p w14:paraId="56CD5123" w14:textId="6B6CDD97" w:rsidR="007E3208" w:rsidRPr="001C3C48" w:rsidRDefault="007E3208" w:rsidP="00CD7501">
      <w:pPr>
        <w:rPr>
          <w:b/>
          <w:bCs/>
          <w:color w:val="FF0000"/>
          <w:szCs w:val="21"/>
        </w:rPr>
      </w:pPr>
      <w:r w:rsidRPr="001C3C48">
        <w:rPr>
          <w:rFonts w:hint="eastAsia"/>
          <w:b/>
          <w:bCs/>
          <w:color w:val="FF0000"/>
          <w:szCs w:val="21"/>
        </w:rPr>
        <w:t>配置</w:t>
      </w:r>
      <w:proofErr w:type="spellStart"/>
      <w:r w:rsidRPr="001C3C48">
        <w:rPr>
          <w:rFonts w:hint="eastAsia"/>
          <w:b/>
          <w:bCs/>
          <w:color w:val="FF0000"/>
          <w:szCs w:val="21"/>
        </w:rPr>
        <w:t>Rout</w:t>
      </w:r>
      <w:r w:rsidRPr="001C3C48">
        <w:rPr>
          <w:b/>
          <w:bCs/>
          <w:color w:val="FF0000"/>
          <w:szCs w:val="21"/>
        </w:rPr>
        <w:t>B</w:t>
      </w:r>
      <w:proofErr w:type="spellEnd"/>
      <w:r w:rsidRPr="001C3C48">
        <w:rPr>
          <w:rFonts w:hint="eastAsia"/>
          <w:b/>
          <w:bCs/>
          <w:color w:val="FF0000"/>
          <w:szCs w:val="21"/>
        </w:rPr>
        <w:t>：</w:t>
      </w:r>
    </w:p>
    <w:p w14:paraId="4A7DCB90" w14:textId="62BD0C26" w:rsidR="007E3208" w:rsidRPr="009770BD" w:rsidRDefault="007E3208" w:rsidP="00CD7501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988035F" wp14:editId="6A1315EE">
            <wp:extent cx="5274310" cy="29946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77EA" w14:textId="2C3D90AA" w:rsidR="00D62F68" w:rsidRDefault="007E3208" w:rsidP="00CD7501">
      <w:pPr>
        <w:rPr>
          <w:bCs/>
          <w:szCs w:val="21"/>
        </w:rPr>
      </w:pPr>
      <w:r w:rsidRPr="007E3208">
        <w:rPr>
          <w:rFonts w:hint="eastAsia"/>
          <w:bCs/>
          <w:szCs w:val="21"/>
        </w:rPr>
        <w:t>可见，</w:t>
      </w:r>
      <w:r w:rsidR="00962A51">
        <w:rPr>
          <w:rFonts w:hint="eastAsia"/>
          <w:bCs/>
          <w:szCs w:val="21"/>
        </w:rPr>
        <w:t>配置</w:t>
      </w:r>
      <w:r w:rsidR="00962A51">
        <w:rPr>
          <w:rFonts w:hint="eastAsia"/>
          <w:bCs/>
          <w:szCs w:val="21"/>
        </w:rPr>
        <w:t>S</w:t>
      </w:r>
      <w:r w:rsidR="00962A51">
        <w:rPr>
          <w:bCs/>
          <w:szCs w:val="21"/>
        </w:rPr>
        <w:t xml:space="preserve"> 2/0</w:t>
      </w:r>
      <w:r w:rsidR="00962A51">
        <w:rPr>
          <w:rFonts w:hint="eastAsia"/>
          <w:bCs/>
          <w:szCs w:val="21"/>
        </w:rPr>
        <w:t>的</w:t>
      </w:r>
      <w:proofErr w:type="spellStart"/>
      <w:r w:rsidR="00962A51">
        <w:rPr>
          <w:rFonts w:hint="eastAsia"/>
          <w:bCs/>
          <w:szCs w:val="21"/>
        </w:rPr>
        <w:t>ip</w:t>
      </w:r>
      <w:proofErr w:type="spellEnd"/>
      <w:r w:rsidR="00962A51">
        <w:rPr>
          <w:rFonts w:hint="eastAsia"/>
          <w:bCs/>
          <w:szCs w:val="21"/>
        </w:rPr>
        <w:t>为</w:t>
      </w:r>
      <w:r w:rsidR="00962A51" w:rsidRPr="00962A51">
        <w:rPr>
          <w:bCs/>
          <w:szCs w:val="21"/>
        </w:rPr>
        <w:t>172.16.1.2</w:t>
      </w:r>
      <w:r w:rsidR="00962A51">
        <w:rPr>
          <w:bCs/>
          <w:szCs w:val="21"/>
        </w:rPr>
        <w:t>/24</w:t>
      </w:r>
      <w:r w:rsidR="00962A51">
        <w:rPr>
          <w:rFonts w:hint="eastAsia"/>
          <w:bCs/>
          <w:szCs w:val="21"/>
        </w:rPr>
        <w:t>，配置</w:t>
      </w:r>
      <w:r w:rsidR="00962A51" w:rsidRPr="00962A51">
        <w:rPr>
          <w:rFonts w:hint="eastAsia"/>
          <w:bCs/>
          <w:szCs w:val="21"/>
        </w:rPr>
        <w:t>路由器</w:t>
      </w:r>
      <w:r w:rsidR="00962A51" w:rsidRPr="00962A51">
        <w:rPr>
          <w:rFonts w:hint="eastAsia"/>
          <w:bCs/>
          <w:szCs w:val="21"/>
        </w:rPr>
        <w:t>F1/0</w:t>
      </w:r>
      <w:r w:rsidR="00962A51" w:rsidRPr="00962A51">
        <w:rPr>
          <w:rFonts w:hint="eastAsia"/>
          <w:bCs/>
          <w:szCs w:val="21"/>
        </w:rPr>
        <w:t>的</w:t>
      </w:r>
      <w:r w:rsidR="00962A51" w:rsidRPr="00962A51">
        <w:rPr>
          <w:rFonts w:hint="eastAsia"/>
          <w:bCs/>
          <w:szCs w:val="21"/>
        </w:rPr>
        <w:t>IP</w:t>
      </w:r>
      <w:r w:rsidR="00962A51" w:rsidRPr="00962A51">
        <w:rPr>
          <w:rFonts w:hint="eastAsia"/>
          <w:bCs/>
          <w:szCs w:val="21"/>
        </w:rPr>
        <w:t>地址</w:t>
      </w:r>
      <w:r w:rsidR="00962A51">
        <w:rPr>
          <w:rFonts w:hint="eastAsia"/>
          <w:bCs/>
          <w:szCs w:val="21"/>
        </w:rPr>
        <w:t>为</w:t>
      </w:r>
      <w:r w:rsidR="00962A51" w:rsidRPr="00962A51">
        <w:rPr>
          <w:bCs/>
          <w:szCs w:val="21"/>
        </w:rPr>
        <w:t>10.10.10.1</w:t>
      </w:r>
      <w:r w:rsidR="00962A51">
        <w:rPr>
          <w:bCs/>
          <w:szCs w:val="21"/>
        </w:rPr>
        <w:t>/24</w:t>
      </w:r>
    </w:p>
    <w:p w14:paraId="50E39C7A" w14:textId="46F6E28A" w:rsidR="00962A51" w:rsidRDefault="00962A51" w:rsidP="00CD7501">
      <w:pPr>
        <w:rPr>
          <w:bCs/>
          <w:szCs w:val="21"/>
        </w:rPr>
      </w:pPr>
    </w:p>
    <w:p w14:paraId="085DA965" w14:textId="77777777" w:rsidR="00962A51" w:rsidRPr="007E3208" w:rsidRDefault="00962A51" w:rsidP="00CD7501">
      <w:pPr>
        <w:rPr>
          <w:rFonts w:hint="eastAsia"/>
          <w:bCs/>
          <w:szCs w:val="21"/>
        </w:rPr>
      </w:pPr>
    </w:p>
    <w:p w14:paraId="6D7F801A" w14:textId="431E820D" w:rsidR="00CD7501" w:rsidRDefault="0085659A" w:rsidP="00CD7501">
      <w:pPr>
        <w:rPr>
          <w:szCs w:val="21"/>
        </w:rPr>
      </w:pPr>
      <w:r w:rsidRPr="00D53034">
        <w:rPr>
          <w:szCs w:val="21"/>
          <w:highlight w:val="yellow"/>
        </w:rPr>
        <w:t>2.</w:t>
      </w:r>
      <w:r w:rsidR="00DB3D45" w:rsidRPr="00D53034">
        <w:rPr>
          <w:rFonts w:hint="eastAsia"/>
          <w:szCs w:val="21"/>
          <w:highlight w:val="yellow"/>
        </w:rPr>
        <w:t xml:space="preserve"> </w:t>
      </w:r>
      <w:r w:rsidR="008E4DB1" w:rsidRPr="00D53034">
        <w:rPr>
          <w:rFonts w:hint="eastAsia"/>
          <w:szCs w:val="21"/>
          <w:highlight w:val="yellow"/>
        </w:rPr>
        <w:t>P</w:t>
      </w:r>
      <w:r w:rsidR="008E4DB1" w:rsidRPr="00D53034">
        <w:rPr>
          <w:szCs w:val="21"/>
          <w:highlight w:val="yellow"/>
        </w:rPr>
        <w:t>C2</w:t>
      </w:r>
      <w:r w:rsidR="00D53034" w:rsidRPr="00D53034">
        <w:rPr>
          <w:rFonts w:hint="eastAsia"/>
          <w:szCs w:val="21"/>
          <w:highlight w:val="yellow"/>
        </w:rPr>
        <w:t>和</w:t>
      </w:r>
      <w:r w:rsidR="00D53034" w:rsidRPr="00D53034">
        <w:rPr>
          <w:rFonts w:hint="eastAsia"/>
          <w:szCs w:val="21"/>
          <w:highlight w:val="yellow"/>
        </w:rPr>
        <w:t>P</w:t>
      </w:r>
      <w:r w:rsidR="00D53034" w:rsidRPr="00D53034">
        <w:rPr>
          <w:szCs w:val="21"/>
          <w:highlight w:val="yellow"/>
        </w:rPr>
        <w:t>C1</w:t>
      </w:r>
      <w:r w:rsidR="008E4DB1" w:rsidRPr="00D53034">
        <w:rPr>
          <w:rFonts w:hint="eastAsia"/>
          <w:szCs w:val="21"/>
          <w:highlight w:val="yellow"/>
        </w:rPr>
        <w:t>的</w:t>
      </w:r>
      <w:r w:rsidR="008E4DB1" w:rsidRPr="00D53034">
        <w:rPr>
          <w:rFonts w:hint="eastAsia"/>
          <w:szCs w:val="21"/>
          <w:highlight w:val="yellow"/>
        </w:rPr>
        <w:t>I</w:t>
      </w:r>
      <w:r w:rsidR="008E4DB1" w:rsidRPr="00D53034">
        <w:rPr>
          <w:szCs w:val="21"/>
          <w:highlight w:val="yellow"/>
        </w:rPr>
        <w:t>P</w:t>
      </w:r>
      <w:r w:rsidR="008E4DB1" w:rsidRPr="00D53034">
        <w:rPr>
          <w:rFonts w:hint="eastAsia"/>
          <w:szCs w:val="21"/>
          <w:highlight w:val="yellow"/>
        </w:rPr>
        <w:t>配置</w:t>
      </w:r>
    </w:p>
    <w:p w14:paraId="0470139A" w14:textId="5AACBD7B" w:rsidR="00D53034" w:rsidRDefault="00D53034" w:rsidP="00CD7501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2FEDFCEA" wp14:editId="0C656305">
            <wp:extent cx="5259070" cy="2590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54178"/>
                    <a:stretch/>
                  </pic:blipFill>
                  <pic:spPr bwMode="auto">
                    <a:xfrm>
                      <a:off x="0" y="0"/>
                      <a:ext cx="525907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A8F01" w14:textId="4EC75728" w:rsidR="008E4DB1" w:rsidRDefault="00E85D68" w:rsidP="00CD750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07FE3B1" wp14:editId="35CD1EFE">
            <wp:extent cx="5274310" cy="49745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5191" w14:textId="77777777" w:rsidR="00CD7501" w:rsidRDefault="00CD7501" w:rsidP="00CD7501">
      <w:pPr>
        <w:rPr>
          <w:szCs w:val="21"/>
        </w:rPr>
      </w:pPr>
    </w:p>
    <w:p w14:paraId="6FB8A06E" w14:textId="3A1A0838" w:rsidR="00CD7501" w:rsidRDefault="00D51A24" w:rsidP="00CD7501">
      <w:pPr>
        <w:rPr>
          <w:szCs w:val="21"/>
        </w:rPr>
      </w:pPr>
      <w:r w:rsidRPr="000125FC">
        <w:rPr>
          <w:szCs w:val="21"/>
          <w:highlight w:val="yellow"/>
        </w:rPr>
        <w:t>3.</w:t>
      </w:r>
      <w:r w:rsidRPr="000125FC">
        <w:rPr>
          <w:rFonts w:hint="eastAsia"/>
          <w:highlight w:val="yellow"/>
        </w:rPr>
        <w:t xml:space="preserve"> </w:t>
      </w:r>
      <w:r w:rsidRPr="000125FC">
        <w:rPr>
          <w:rFonts w:hint="eastAsia"/>
          <w:szCs w:val="21"/>
          <w:highlight w:val="yellow"/>
        </w:rPr>
        <w:tab/>
      </w:r>
      <w:r w:rsidRPr="000125FC">
        <w:rPr>
          <w:rFonts w:hint="eastAsia"/>
          <w:szCs w:val="21"/>
          <w:highlight w:val="yellow"/>
        </w:rPr>
        <w:t>在</w:t>
      </w:r>
      <w:r w:rsidRPr="000125FC">
        <w:rPr>
          <w:rFonts w:hint="eastAsia"/>
          <w:szCs w:val="21"/>
          <w:highlight w:val="yellow"/>
        </w:rPr>
        <w:t>PC2</w:t>
      </w:r>
      <w:r w:rsidRPr="000125FC">
        <w:rPr>
          <w:rFonts w:hint="eastAsia"/>
          <w:szCs w:val="21"/>
          <w:highlight w:val="yellow"/>
        </w:rPr>
        <w:t>上建立</w:t>
      </w:r>
      <w:r w:rsidRPr="000125FC">
        <w:rPr>
          <w:rFonts w:hint="eastAsia"/>
          <w:szCs w:val="21"/>
          <w:highlight w:val="yellow"/>
        </w:rPr>
        <w:t>WWW</w:t>
      </w:r>
      <w:r w:rsidRPr="000125FC">
        <w:rPr>
          <w:rFonts w:hint="eastAsia"/>
          <w:szCs w:val="21"/>
          <w:highlight w:val="yellow"/>
        </w:rPr>
        <w:t>网站（即一台能</w:t>
      </w:r>
      <w:proofErr w:type="gramStart"/>
      <w:r w:rsidRPr="000125FC">
        <w:rPr>
          <w:rFonts w:hint="eastAsia"/>
          <w:szCs w:val="21"/>
          <w:highlight w:val="yellow"/>
        </w:rPr>
        <w:t>被内网</w:t>
      </w:r>
      <w:proofErr w:type="gramEnd"/>
      <w:r w:rsidRPr="000125FC">
        <w:rPr>
          <w:rFonts w:hint="eastAsia"/>
          <w:szCs w:val="21"/>
          <w:highlight w:val="yellow"/>
        </w:rPr>
        <w:t>访问的外网主机）：</w:t>
      </w:r>
      <w:r w:rsidRPr="000125FC">
        <w:rPr>
          <w:rFonts w:hint="eastAsia"/>
          <w:szCs w:val="21"/>
          <w:highlight w:val="yellow"/>
        </w:rPr>
        <w:t>http://10.10.10.4</w:t>
      </w:r>
    </w:p>
    <w:p w14:paraId="18EF8D1B" w14:textId="5DC54A8E" w:rsidR="00CD7501" w:rsidRDefault="00D51A24" w:rsidP="00CD7501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7617799E" wp14:editId="7EE62278">
            <wp:extent cx="5274310" cy="31750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1841" w14:textId="16D886E4" w:rsidR="00D51A24" w:rsidRDefault="00D51A24" w:rsidP="00CD7501">
      <w:pPr>
        <w:rPr>
          <w:szCs w:val="21"/>
        </w:rPr>
      </w:pPr>
      <w:r w:rsidRPr="000125FC">
        <w:rPr>
          <w:rFonts w:hint="eastAsia"/>
          <w:szCs w:val="21"/>
          <w:highlight w:val="yellow"/>
        </w:rPr>
        <w:lastRenderedPageBreak/>
        <w:t>4</w:t>
      </w:r>
      <w:r w:rsidRPr="000125FC">
        <w:rPr>
          <w:szCs w:val="21"/>
          <w:highlight w:val="yellow"/>
        </w:rPr>
        <w:t>.</w:t>
      </w:r>
      <w:r w:rsidRPr="000125FC">
        <w:rPr>
          <w:rFonts w:hint="eastAsia"/>
          <w:highlight w:val="yellow"/>
        </w:rPr>
        <w:t xml:space="preserve"> </w:t>
      </w:r>
      <w:r w:rsidRPr="000125FC">
        <w:rPr>
          <w:rFonts w:hint="eastAsia"/>
          <w:szCs w:val="21"/>
          <w:highlight w:val="yellow"/>
        </w:rPr>
        <w:t>PC1</w:t>
      </w:r>
      <w:r w:rsidRPr="000125FC">
        <w:rPr>
          <w:rFonts w:hint="eastAsia"/>
          <w:szCs w:val="21"/>
          <w:highlight w:val="yellow"/>
        </w:rPr>
        <w:t>访问</w:t>
      </w:r>
      <w:r w:rsidRPr="000125FC">
        <w:rPr>
          <w:rFonts w:hint="eastAsia"/>
          <w:szCs w:val="21"/>
          <w:highlight w:val="yellow"/>
        </w:rPr>
        <w:t>PC2</w:t>
      </w:r>
      <w:r w:rsidRPr="000125FC">
        <w:rPr>
          <w:rFonts w:hint="eastAsia"/>
          <w:szCs w:val="21"/>
          <w:highlight w:val="yellow"/>
        </w:rPr>
        <w:t>上的网站</w:t>
      </w:r>
      <w:hyperlink r:id="rId21" w:history="1">
        <w:r w:rsidRPr="000125FC">
          <w:rPr>
            <w:rStyle w:val="a7"/>
            <w:rFonts w:hint="eastAsia"/>
            <w:szCs w:val="21"/>
            <w:highlight w:val="yellow"/>
          </w:rPr>
          <w:t>http://10.10.10.4</w:t>
        </w:r>
      </w:hyperlink>
      <w:r w:rsidRPr="000125FC">
        <w:rPr>
          <w:rFonts w:hint="eastAsia"/>
          <w:szCs w:val="21"/>
          <w:highlight w:val="yellow"/>
        </w:rPr>
        <w:t>，并捕获数据包</w:t>
      </w:r>
    </w:p>
    <w:p w14:paraId="34ABDC5B" w14:textId="79D73E87" w:rsidR="00D51A24" w:rsidRDefault="00D53034" w:rsidP="00CD7501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5186AB5E" wp14:editId="17D54BDA">
            <wp:extent cx="5052060" cy="3093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4" b="45283"/>
                    <a:stretch/>
                  </pic:blipFill>
                  <pic:spPr bwMode="auto">
                    <a:xfrm>
                      <a:off x="0" y="0"/>
                      <a:ext cx="505206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25FA" w14:textId="7EBCC7A5" w:rsidR="00D51A24" w:rsidRDefault="00D53034" w:rsidP="00CD7501">
      <w:pPr>
        <w:rPr>
          <w:szCs w:val="21"/>
        </w:rPr>
      </w:pPr>
      <w:r>
        <w:rPr>
          <w:rFonts w:hint="eastAsia"/>
          <w:szCs w:val="21"/>
        </w:rPr>
        <w:t>结果能捕获到数据包</w:t>
      </w:r>
      <w:r w:rsidR="00DE39E6">
        <w:rPr>
          <w:rFonts w:hint="eastAsia"/>
          <w:szCs w:val="21"/>
        </w:rPr>
        <w:t>，成功实现了内网访问外网</w:t>
      </w:r>
    </w:p>
    <w:p w14:paraId="2B440E96" w14:textId="6CF05DE4" w:rsidR="00DE39E6" w:rsidRDefault="00DE39E6" w:rsidP="00CD7501">
      <w:pPr>
        <w:rPr>
          <w:szCs w:val="21"/>
        </w:rPr>
      </w:pPr>
    </w:p>
    <w:p w14:paraId="5C4EE604" w14:textId="5982313C" w:rsidR="00DE39E6" w:rsidRDefault="00DE39E6" w:rsidP="00CD7501">
      <w:pPr>
        <w:rPr>
          <w:szCs w:val="21"/>
        </w:rPr>
      </w:pPr>
      <w:r>
        <w:rPr>
          <w:rFonts w:hint="eastAsia"/>
          <w:szCs w:val="21"/>
        </w:rPr>
        <w:t>捕获到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报文：</w:t>
      </w:r>
    </w:p>
    <w:p w14:paraId="72A7BB43" w14:textId="77777777" w:rsidR="000125FC" w:rsidRDefault="000125FC" w:rsidP="00CD7501">
      <w:pPr>
        <w:rPr>
          <w:rFonts w:hint="eastAsia"/>
          <w:szCs w:val="21"/>
        </w:rPr>
      </w:pPr>
    </w:p>
    <w:p w14:paraId="59443F99" w14:textId="1EF6BE25" w:rsidR="00DE39E6" w:rsidRDefault="00EB48B8" w:rsidP="00CD7501">
      <w:pPr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C1</w:t>
      </w:r>
      <w:r>
        <w:rPr>
          <w:rFonts w:hint="eastAsia"/>
          <w:szCs w:val="21"/>
        </w:rPr>
        <w:t>上的报文：</w:t>
      </w:r>
    </w:p>
    <w:p w14:paraId="68ACF3BF" w14:textId="29AA334D" w:rsidR="00EB48B8" w:rsidRDefault="00EB48B8" w:rsidP="00CD7501">
      <w:pPr>
        <w:rPr>
          <w:rFonts w:hint="eastAsia"/>
          <w:szCs w:val="21"/>
        </w:rPr>
      </w:pPr>
      <w:r w:rsidRPr="00EB48B8">
        <w:rPr>
          <w:szCs w:val="21"/>
        </w:rPr>
        <w:drawing>
          <wp:inline distT="0" distB="0" distL="0" distR="0" wp14:anchorId="0996B0C0" wp14:editId="02A8EC5B">
            <wp:extent cx="5274310" cy="935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914B" w14:textId="09F2CD74" w:rsidR="00EB48B8" w:rsidRDefault="00EB48B8" w:rsidP="00CD7501">
      <w:pPr>
        <w:rPr>
          <w:szCs w:val="21"/>
        </w:rPr>
      </w:pPr>
    </w:p>
    <w:p w14:paraId="42C0A180" w14:textId="638499ED" w:rsidR="00EB48B8" w:rsidRDefault="00EB48B8" w:rsidP="00CD7501">
      <w:pPr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C2</w:t>
      </w:r>
      <w:r>
        <w:rPr>
          <w:rFonts w:hint="eastAsia"/>
          <w:szCs w:val="21"/>
        </w:rPr>
        <w:t>上的报文：</w:t>
      </w:r>
    </w:p>
    <w:p w14:paraId="71120212" w14:textId="57FA0437" w:rsidR="00EB48B8" w:rsidRDefault="00EB48B8" w:rsidP="00CD7501">
      <w:pPr>
        <w:rPr>
          <w:szCs w:val="21"/>
        </w:rPr>
      </w:pPr>
      <w:r>
        <w:rPr>
          <w:noProof/>
        </w:rPr>
        <w:drawing>
          <wp:inline distT="0" distB="0" distL="0" distR="0" wp14:anchorId="039DFA85" wp14:editId="58C8C7EA">
            <wp:extent cx="5274310" cy="10896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94BD" w14:textId="38D6D992" w:rsidR="001C3C48" w:rsidRDefault="001C3C48" w:rsidP="00CD7501">
      <w:pPr>
        <w:rPr>
          <w:szCs w:val="21"/>
        </w:rPr>
      </w:pPr>
    </w:p>
    <w:p w14:paraId="792AAC34" w14:textId="15D9A456" w:rsidR="007A2C4A" w:rsidRDefault="001C3C48" w:rsidP="000125FC">
      <w:pPr>
        <w:rPr>
          <w:rFonts w:eastAsia="楷体_GB2312"/>
          <w:sz w:val="28"/>
          <w:szCs w:val="28"/>
          <w:u w:val="single"/>
        </w:rPr>
      </w:pPr>
      <w:r w:rsidRPr="001C3C48">
        <w:rPr>
          <w:rFonts w:hint="eastAsia"/>
          <w:color w:val="FF0000"/>
          <w:szCs w:val="21"/>
        </w:rPr>
        <w:t>分析</w:t>
      </w:r>
      <w:r>
        <w:rPr>
          <w:rFonts w:hint="eastAsia"/>
          <w:szCs w:val="21"/>
        </w:rPr>
        <w:t>：可以看到，在</w:t>
      </w:r>
      <w:r>
        <w:rPr>
          <w:rFonts w:hint="eastAsia"/>
          <w:szCs w:val="21"/>
        </w:rPr>
        <w:t>P</w:t>
      </w:r>
      <w:r>
        <w:rPr>
          <w:szCs w:val="21"/>
        </w:rPr>
        <w:t>C2</w:t>
      </w:r>
      <w:r>
        <w:rPr>
          <w:rFonts w:hint="eastAsia"/>
          <w:szCs w:val="21"/>
        </w:rPr>
        <w:t>上访问外网</w:t>
      </w:r>
      <w:r>
        <w:rPr>
          <w:rFonts w:hint="eastAsia"/>
          <w:szCs w:val="21"/>
        </w:rPr>
        <w:t>1</w:t>
      </w:r>
      <w:r>
        <w:rPr>
          <w:szCs w:val="21"/>
        </w:rPr>
        <w:t>0.10.10.4</w:t>
      </w:r>
      <w:r>
        <w:rPr>
          <w:rFonts w:hint="eastAsia"/>
          <w:szCs w:val="21"/>
        </w:rPr>
        <w:t>的时候，使用的源目的地址不是</w:t>
      </w:r>
      <w:r>
        <w:rPr>
          <w:rFonts w:hint="eastAsia"/>
          <w:szCs w:val="21"/>
        </w:rPr>
        <w:t>1</w:t>
      </w:r>
      <w:r>
        <w:rPr>
          <w:szCs w:val="21"/>
        </w:rPr>
        <w:t>92.168.1.2</w:t>
      </w:r>
      <w:r>
        <w:rPr>
          <w:rFonts w:hint="eastAsia"/>
          <w:szCs w:val="21"/>
        </w:rPr>
        <w:t>，而是使用公有局部地址</w:t>
      </w:r>
      <w:r>
        <w:rPr>
          <w:rFonts w:hint="eastAsia"/>
          <w:szCs w:val="21"/>
        </w:rPr>
        <w:t>2</w:t>
      </w:r>
      <w:r>
        <w:rPr>
          <w:szCs w:val="21"/>
        </w:rPr>
        <w:t>00.100.10.1</w:t>
      </w:r>
      <w:r>
        <w:rPr>
          <w:rFonts w:hint="eastAsia"/>
          <w:szCs w:val="21"/>
        </w:rPr>
        <w:t>，也就是说，当</w:t>
      </w:r>
      <w:r w:rsidRPr="001C3C48">
        <w:rPr>
          <w:rFonts w:hint="eastAsia"/>
          <w:szCs w:val="21"/>
        </w:rPr>
        <w:t>当</w:t>
      </w:r>
      <w:r w:rsidRPr="001C3C48">
        <w:rPr>
          <w:rFonts w:hint="eastAsia"/>
          <w:szCs w:val="21"/>
        </w:rPr>
        <w:t>NAT</w:t>
      </w:r>
      <w:r w:rsidRPr="001C3C48">
        <w:rPr>
          <w:rFonts w:hint="eastAsia"/>
          <w:szCs w:val="21"/>
        </w:rPr>
        <w:t>路由器</w:t>
      </w:r>
      <w:r w:rsidR="000125FC">
        <w:rPr>
          <w:rFonts w:hint="eastAsia"/>
          <w:szCs w:val="21"/>
        </w:rPr>
        <w:t>R</w:t>
      </w:r>
      <w:r w:rsidR="000125FC">
        <w:rPr>
          <w:szCs w:val="21"/>
        </w:rPr>
        <w:t>A</w:t>
      </w:r>
      <w:r w:rsidRPr="001C3C48">
        <w:rPr>
          <w:rFonts w:hint="eastAsia"/>
          <w:szCs w:val="21"/>
        </w:rPr>
        <w:t>的内部网络接口上接收到一个源地址为内部本地地址</w:t>
      </w:r>
      <w:r w:rsidR="000125FC">
        <w:rPr>
          <w:szCs w:val="21"/>
        </w:rPr>
        <w:t>192.168.1.2</w:t>
      </w:r>
      <w:r w:rsidRPr="001C3C48">
        <w:rPr>
          <w:rFonts w:hint="eastAsia"/>
          <w:szCs w:val="21"/>
        </w:rPr>
        <w:t>，目的</w:t>
      </w:r>
      <w:r w:rsidRPr="001C3C48">
        <w:rPr>
          <w:rFonts w:hint="eastAsia"/>
          <w:szCs w:val="21"/>
        </w:rPr>
        <w:t>IP</w:t>
      </w:r>
      <w:r w:rsidRPr="001C3C48">
        <w:rPr>
          <w:rFonts w:hint="eastAsia"/>
          <w:szCs w:val="21"/>
        </w:rPr>
        <w:t>地址为外部本地地址</w:t>
      </w:r>
      <w:r w:rsidR="000125FC">
        <w:rPr>
          <w:szCs w:val="21"/>
        </w:rPr>
        <w:t>10.10.10.4</w:t>
      </w:r>
      <w:r w:rsidRPr="001C3C48">
        <w:rPr>
          <w:rFonts w:hint="eastAsia"/>
          <w:szCs w:val="21"/>
        </w:rPr>
        <w:t>的数据包时，在转发到</w:t>
      </w:r>
      <w:r w:rsidR="000125FC">
        <w:rPr>
          <w:rFonts w:hint="eastAsia"/>
          <w:szCs w:val="21"/>
        </w:rPr>
        <w:t>外网</w:t>
      </w:r>
      <w:r w:rsidRPr="001C3C48">
        <w:rPr>
          <w:rFonts w:hint="eastAsia"/>
          <w:szCs w:val="21"/>
        </w:rPr>
        <w:t>接口时，原来数据包源地址的内部本地地址</w:t>
      </w:r>
      <w:r w:rsidR="000125FC">
        <w:rPr>
          <w:szCs w:val="21"/>
        </w:rPr>
        <w:t>192.168.1.2</w:t>
      </w:r>
      <w:r w:rsidRPr="001C3C48">
        <w:rPr>
          <w:rFonts w:hint="eastAsia"/>
          <w:szCs w:val="21"/>
        </w:rPr>
        <w:t>被转换成内部全局地址</w:t>
      </w:r>
      <w:r w:rsidR="000125FC">
        <w:rPr>
          <w:szCs w:val="21"/>
        </w:rPr>
        <w:t>200.100.10.1</w:t>
      </w:r>
      <w:r w:rsidRPr="001C3C48">
        <w:rPr>
          <w:rFonts w:hint="eastAsia"/>
          <w:szCs w:val="21"/>
        </w:rPr>
        <w:t>，但目的地址不变，然后继续发送。在这个过程中，所进行的是数据包中源</w:t>
      </w:r>
      <w:r w:rsidRPr="001C3C48">
        <w:rPr>
          <w:rFonts w:hint="eastAsia"/>
          <w:szCs w:val="21"/>
        </w:rPr>
        <w:t>IP</w:t>
      </w:r>
      <w:r w:rsidRPr="001C3C48">
        <w:rPr>
          <w:rFonts w:hint="eastAsia"/>
          <w:szCs w:val="21"/>
        </w:rPr>
        <w:t>地址的转换，</w:t>
      </w:r>
      <w:r w:rsidR="000125FC">
        <w:rPr>
          <w:rFonts w:hint="eastAsia"/>
          <w:szCs w:val="21"/>
        </w:rPr>
        <w:t>实现了</w:t>
      </w:r>
      <w:r w:rsidRPr="001C3C48">
        <w:rPr>
          <w:rFonts w:hint="eastAsia"/>
          <w:szCs w:val="21"/>
        </w:rPr>
        <w:t>内部本地地址向内部全局地址转换</w:t>
      </w:r>
      <w:r w:rsidR="000125FC">
        <w:rPr>
          <w:rFonts w:hint="eastAsia"/>
          <w:szCs w:val="21"/>
        </w:rPr>
        <w:t>。也就是为什么</w:t>
      </w:r>
      <w:r w:rsidR="000125FC">
        <w:rPr>
          <w:rFonts w:hint="eastAsia"/>
          <w:szCs w:val="21"/>
        </w:rPr>
        <w:t>P</w:t>
      </w:r>
      <w:r w:rsidR="000125FC">
        <w:rPr>
          <w:szCs w:val="21"/>
        </w:rPr>
        <w:t>C2</w:t>
      </w:r>
      <w:r w:rsidR="000125FC">
        <w:rPr>
          <w:rFonts w:hint="eastAsia"/>
          <w:szCs w:val="21"/>
        </w:rPr>
        <w:t>是捕获不到源地址为内网地址</w:t>
      </w:r>
      <w:r w:rsidR="000125FC">
        <w:rPr>
          <w:rFonts w:hint="eastAsia"/>
          <w:szCs w:val="21"/>
        </w:rPr>
        <w:t>1</w:t>
      </w:r>
      <w:r w:rsidR="000125FC">
        <w:rPr>
          <w:szCs w:val="21"/>
        </w:rPr>
        <w:t>92.168.1.2</w:t>
      </w:r>
      <w:r w:rsidR="000125FC">
        <w:rPr>
          <w:rFonts w:hint="eastAsia"/>
          <w:szCs w:val="21"/>
        </w:rPr>
        <w:t>的</w:t>
      </w:r>
      <w:r w:rsidR="000125FC">
        <w:rPr>
          <w:rFonts w:hint="eastAsia"/>
          <w:szCs w:val="21"/>
        </w:rPr>
        <w:t>I</w:t>
      </w:r>
      <w:r w:rsidR="000125FC">
        <w:rPr>
          <w:szCs w:val="21"/>
        </w:rPr>
        <w:t>CMP</w:t>
      </w:r>
      <w:r w:rsidR="000125FC">
        <w:rPr>
          <w:rFonts w:hint="eastAsia"/>
          <w:szCs w:val="21"/>
        </w:rPr>
        <w:t>包的原因。</w:t>
      </w:r>
    </w:p>
    <w:p w14:paraId="3B8DB7E1" w14:textId="27C7EBD5" w:rsidR="00EB48B8" w:rsidRDefault="00EB48B8" w:rsidP="00CD7501">
      <w:pPr>
        <w:spacing w:line="420" w:lineRule="exact"/>
        <w:ind w:left="280" w:hangingChars="100" w:hanging="280"/>
        <w:rPr>
          <w:rFonts w:eastAsia="楷体_GB2312"/>
          <w:sz w:val="28"/>
          <w:szCs w:val="28"/>
          <w:u w:val="single"/>
        </w:rPr>
      </w:pPr>
    </w:p>
    <w:p w14:paraId="767CFA8D" w14:textId="2675AB07" w:rsidR="000125FC" w:rsidRDefault="000125FC" w:rsidP="000125FC">
      <w:pPr>
        <w:rPr>
          <w:szCs w:val="21"/>
        </w:rPr>
      </w:pPr>
      <w:r w:rsidRPr="000125FC">
        <w:rPr>
          <w:rFonts w:eastAsia="楷体_GB2312"/>
          <w:sz w:val="24"/>
          <w:highlight w:val="yellow"/>
          <w:u w:val="single"/>
        </w:rPr>
        <w:lastRenderedPageBreak/>
        <w:t>5.</w:t>
      </w:r>
      <w:r w:rsidRPr="000125FC">
        <w:rPr>
          <w:rFonts w:hint="eastAsia"/>
          <w:szCs w:val="21"/>
          <w:highlight w:val="yellow"/>
        </w:rPr>
        <w:t>RouterA#</w:t>
      </w:r>
      <w:r w:rsidRPr="000125FC">
        <w:rPr>
          <w:szCs w:val="21"/>
          <w:highlight w:val="yellow"/>
        </w:rPr>
        <w:t>S</w:t>
      </w:r>
      <w:r w:rsidRPr="000125FC">
        <w:rPr>
          <w:rFonts w:hint="eastAsia"/>
          <w:szCs w:val="21"/>
          <w:highlight w:val="yellow"/>
        </w:rPr>
        <w:t xml:space="preserve">how </w:t>
      </w:r>
      <w:proofErr w:type="spellStart"/>
      <w:r w:rsidRPr="000125FC">
        <w:rPr>
          <w:rFonts w:hint="eastAsia"/>
          <w:szCs w:val="21"/>
          <w:highlight w:val="yellow"/>
        </w:rPr>
        <w:t>ip</w:t>
      </w:r>
      <w:proofErr w:type="spellEnd"/>
      <w:r w:rsidRPr="000125FC">
        <w:rPr>
          <w:rFonts w:hint="eastAsia"/>
          <w:szCs w:val="21"/>
          <w:highlight w:val="yellow"/>
        </w:rPr>
        <w:t xml:space="preserve"> </w:t>
      </w:r>
      <w:proofErr w:type="spellStart"/>
      <w:r w:rsidRPr="000125FC">
        <w:rPr>
          <w:rFonts w:hint="eastAsia"/>
          <w:szCs w:val="21"/>
          <w:highlight w:val="yellow"/>
        </w:rPr>
        <w:t>nat</w:t>
      </w:r>
      <w:proofErr w:type="spellEnd"/>
      <w:r w:rsidRPr="000125FC">
        <w:rPr>
          <w:rFonts w:hint="eastAsia"/>
          <w:szCs w:val="21"/>
          <w:highlight w:val="yellow"/>
        </w:rPr>
        <w:t xml:space="preserve"> </w:t>
      </w:r>
      <w:proofErr w:type="spellStart"/>
      <w:r w:rsidRPr="000125FC">
        <w:rPr>
          <w:rFonts w:hint="eastAsia"/>
          <w:szCs w:val="21"/>
          <w:highlight w:val="yellow"/>
        </w:rPr>
        <w:t>transulation</w:t>
      </w:r>
      <w:proofErr w:type="spellEnd"/>
      <w:r w:rsidRPr="000125FC">
        <w:rPr>
          <w:rFonts w:hint="eastAsia"/>
          <w:szCs w:val="21"/>
          <w:highlight w:val="yellow"/>
        </w:rPr>
        <w:t xml:space="preserve">    </w:t>
      </w:r>
      <w:r w:rsidRPr="000125FC">
        <w:rPr>
          <w:rFonts w:hint="eastAsia"/>
          <w:szCs w:val="21"/>
          <w:highlight w:val="yellow"/>
        </w:rPr>
        <w:t>！</w:t>
      </w:r>
      <w:r w:rsidRPr="000125FC">
        <w:rPr>
          <w:rFonts w:hint="eastAsia"/>
          <w:szCs w:val="21"/>
          <w:highlight w:val="yellow"/>
        </w:rPr>
        <w:t xml:space="preserve"> </w:t>
      </w:r>
      <w:r w:rsidRPr="000125FC">
        <w:rPr>
          <w:rFonts w:hint="eastAsia"/>
          <w:szCs w:val="21"/>
          <w:highlight w:val="yellow"/>
        </w:rPr>
        <w:t>关于</w:t>
      </w:r>
      <w:r w:rsidRPr="000125FC">
        <w:rPr>
          <w:rFonts w:hint="eastAsia"/>
          <w:szCs w:val="21"/>
          <w:highlight w:val="yellow"/>
        </w:rPr>
        <w:t>NAT</w:t>
      </w:r>
      <w:r w:rsidRPr="000125FC">
        <w:rPr>
          <w:rFonts w:hint="eastAsia"/>
          <w:szCs w:val="21"/>
          <w:highlight w:val="yellow"/>
        </w:rPr>
        <w:t>的统计数据</w:t>
      </w:r>
    </w:p>
    <w:p w14:paraId="672418C9" w14:textId="68FC3DDA" w:rsidR="00D840EC" w:rsidRDefault="00D840EC" w:rsidP="000125FC">
      <w:pPr>
        <w:rPr>
          <w:rFonts w:hint="eastAsia"/>
          <w:szCs w:val="21"/>
        </w:rPr>
      </w:pPr>
    </w:p>
    <w:p w14:paraId="6B5B2809" w14:textId="140C9C8F" w:rsidR="00D840EC" w:rsidRDefault="00D840EC" w:rsidP="000125FC">
      <w:pPr>
        <w:rPr>
          <w:szCs w:val="21"/>
        </w:rPr>
      </w:pPr>
      <w:r>
        <w:rPr>
          <w:rFonts w:hint="eastAsia"/>
          <w:szCs w:val="21"/>
        </w:rPr>
        <w:t>没有进行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操作前，</w:t>
      </w:r>
      <w:r w:rsidRPr="00D840EC">
        <w:rPr>
          <w:rFonts w:hint="eastAsia"/>
          <w:szCs w:val="21"/>
        </w:rPr>
        <w:t>使用</w:t>
      </w:r>
      <w:r w:rsidRPr="00D840EC">
        <w:rPr>
          <w:rFonts w:hint="eastAsia"/>
          <w:szCs w:val="21"/>
        </w:rPr>
        <w:t xml:space="preserve">show </w:t>
      </w:r>
      <w:proofErr w:type="spellStart"/>
      <w:r w:rsidRPr="00D840EC">
        <w:rPr>
          <w:rFonts w:hint="eastAsia"/>
          <w:szCs w:val="21"/>
        </w:rPr>
        <w:t>ip</w:t>
      </w:r>
      <w:proofErr w:type="spellEnd"/>
      <w:r w:rsidRPr="00D840EC">
        <w:rPr>
          <w:rFonts w:hint="eastAsia"/>
          <w:szCs w:val="21"/>
        </w:rPr>
        <w:t xml:space="preserve"> </w:t>
      </w:r>
      <w:proofErr w:type="spellStart"/>
      <w:r w:rsidRPr="00D840EC">
        <w:rPr>
          <w:rFonts w:hint="eastAsia"/>
          <w:szCs w:val="21"/>
        </w:rPr>
        <w:t>nat</w:t>
      </w:r>
      <w:proofErr w:type="spellEnd"/>
      <w:r w:rsidRPr="00D840EC">
        <w:rPr>
          <w:rFonts w:hint="eastAsia"/>
          <w:szCs w:val="21"/>
        </w:rPr>
        <w:t xml:space="preserve"> translations</w:t>
      </w:r>
      <w:r w:rsidRPr="00D840EC">
        <w:rPr>
          <w:rFonts w:hint="eastAsia"/>
          <w:szCs w:val="21"/>
        </w:rPr>
        <w:t>特权模式命令验证上述进行的路由器</w:t>
      </w:r>
      <w:r w:rsidRPr="00D840EC">
        <w:rPr>
          <w:rFonts w:hint="eastAsia"/>
          <w:szCs w:val="21"/>
        </w:rPr>
        <w:t>NAT</w:t>
      </w:r>
      <w:r w:rsidRPr="00D840EC">
        <w:rPr>
          <w:rFonts w:hint="eastAsia"/>
          <w:szCs w:val="21"/>
        </w:rPr>
        <w:t>配置。输出信息中显示以上配置的</w:t>
      </w:r>
      <w:r w:rsidRPr="00D840EC">
        <w:rPr>
          <w:rFonts w:hint="eastAsia"/>
          <w:szCs w:val="21"/>
        </w:rPr>
        <w:t>NAT</w:t>
      </w:r>
      <w:r w:rsidRPr="00D840EC">
        <w:rPr>
          <w:rFonts w:hint="eastAsia"/>
          <w:szCs w:val="21"/>
        </w:rPr>
        <w:t>条目配置为：内部本地地址为</w:t>
      </w:r>
      <w:r>
        <w:rPr>
          <w:rFonts w:hint="eastAsia"/>
          <w:szCs w:val="21"/>
        </w:rPr>
        <w:t>1</w:t>
      </w:r>
      <w:r>
        <w:rPr>
          <w:szCs w:val="21"/>
        </w:rPr>
        <w:t>92.168.1.2</w:t>
      </w:r>
      <w:r w:rsidRPr="00D840EC">
        <w:rPr>
          <w:rFonts w:hint="eastAsia"/>
          <w:szCs w:val="21"/>
        </w:rPr>
        <w:t>，内部全局地址为</w:t>
      </w:r>
      <w:r>
        <w:rPr>
          <w:szCs w:val="21"/>
        </w:rPr>
        <w:t>200.100.10.1</w:t>
      </w:r>
      <w:r w:rsidRPr="00D840EC">
        <w:rPr>
          <w:rFonts w:hint="eastAsia"/>
          <w:szCs w:val="21"/>
        </w:rPr>
        <w:t>。</w:t>
      </w:r>
    </w:p>
    <w:p w14:paraId="2DACFAB1" w14:textId="2FDDCF01" w:rsidR="000125FC" w:rsidRDefault="000125FC" w:rsidP="000125FC">
      <w:pPr>
        <w:rPr>
          <w:szCs w:val="21"/>
        </w:rPr>
      </w:pPr>
      <w:r>
        <w:rPr>
          <w:rFonts w:hint="eastAsia"/>
          <w:szCs w:val="21"/>
        </w:rPr>
        <w:t>如下所示：</w:t>
      </w:r>
    </w:p>
    <w:p w14:paraId="68363C34" w14:textId="013EB1FB" w:rsidR="000125FC" w:rsidRDefault="000125FC" w:rsidP="000125FC">
      <w:pPr>
        <w:rPr>
          <w:szCs w:val="21"/>
        </w:rPr>
      </w:pPr>
      <w:proofErr w:type="gramStart"/>
      <w:r>
        <w:rPr>
          <w:szCs w:val="21"/>
        </w:rPr>
        <w:t xml:space="preserve">Pro </w:t>
      </w:r>
      <w:r w:rsidR="00D840EC">
        <w:rPr>
          <w:szCs w:val="21"/>
        </w:rPr>
        <w:t xml:space="preserve"> </w:t>
      </w:r>
      <w:r>
        <w:rPr>
          <w:szCs w:val="21"/>
        </w:rPr>
        <w:t>Inside</w:t>
      </w:r>
      <w:proofErr w:type="gramEnd"/>
      <w:r>
        <w:rPr>
          <w:szCs w:val="21"/>
        </w:rPr>
        <w:t xml:space="preserve"> global      Inside local       Outside local      Outside global</w:t>
      </w:r>
    </w:p>
    <w:p w14:paraId="68419DE7" w14:textId="51EA4BB3" w:rsidR="000125FC" w:rsidRPr="000125FC" w:rsidRDefault="00E93E44" w:rsidP="00E93E44">
      <w:pPr>
        <w:rPr>
          <w:szCs w:val="21"/>
        </w:rPr>
      </w:pPr>
      <w:r>
        <w:rPr>
          <w:szCs w:val="21"/>
        </w:rPr>
        <w:t>----   2</w:t>
      </w:r>
      <w:r w:rsidR="00D840EC">
        <w:rPr>
          <w:szCs w:val="21"/>
        </w:rPr>
        <w:t xml:space="preserve">00.100.10.1 </w:t>
      </w:r>
      <w:r>
        <w:rPr>
          <w:szCs w:val="21"/>
        </w:rPr>
        <w:t xml:space="preserve">     </w:t>
      </w:r>
      <w:r>
        <w:rPr>
          <w:rFonts w:hint="eastAsia"/>
          <w:szCs w:val="21"/>
        </w:rPr>
        <w:t>1</w:t>
      </w:r>
      <w:r>
        <w:rPr>
          <w:szCs w:val="21"/>
        </w:rPr>
        <w:t>92.168.1.2</w:t>
      </w:r>
      <w:r w:rsidR="00D840EC">
        <w:rPr>
          <w:szCs w:val="21"/>
        </w:rPr>
        <w:t xml:space="preserve">      ------------         ------------</w:t>
      </w:r>
    </w:p>
    <w:p w14:paraId="7A173AC3" w14:textId="42DECFBF" w:rsidR="000125FC" w:rsidRDefault="000125FC" w:rsidP="000125FC">
      <w:pPr>
        <w:rPr>
          <w:szCs w:val="21"/>
        </w:rPr>
      </w:pPr>
    </w:p>
    <w:p w14:paraId="1BDAFD7B" w14:textId="777E6C9B" w:rsidR="00D840EC" w:rsidRDefault="00D840EC" w:rsidP="00D840EC">
      <w:pPr>
        <w:rPr>
          <w:szCs w:val="21"/>
        </w:rPr>
      </w:pPr>
      <w:r w:rsidRPr="00D840EC">
        <w:rPr>
          <w:rFonts w:hint="eastAsia"/>
          <w:szCs w:val="21"/>
        </w:rPr>
        <w:t>对外部网络目的主机进行</w:t>
      </w:r>
      <w:r w:rsidRPr="00D840EC">
        <w:rPr>
          <w:rFonts w:hint="eastAsia"/>
          <w:szCs w:val="21"/>
        </w:rPr>
        <w:t>ping</w:t>
      </w:r>
      <w:r w:rsidRPr="00D840EC">
        <w:rPr>
          <w:rFonts w:hint="eastAsia"/>
          <w:szCs w:val="21"/>
        </w:rPr>
        <w:t>操作，就会有数据包从内部网络转发到外部网络。然后再在路由器特权模式下执行“</w:t>
      </w:r>
      <w:r w:rsidRPr="00D840EC">
        <w:rPr>
          <w:rFonts w:hint="eastAsia"/>
          <w:szCs w:val="21"/>
        </w:rPr>
        <w:t xml:space="preserve">show </w:t>
      </w:r>
      <w:proofErr w:type="spellStart"/>
      <w:r w:rsidRPr="00D840EC">
        <w:rPr>
          <w:rFonts w:hint="eastAsia"/>
          <w:szCs w:val="21"/>
        </w:rPr>
        <w:t>ip</w:t>
      </w:r>
      <w:proofErr w:type="spellEnd"/>
      <w:r w:rsidRPr="00D840EC">
        <w:rPr>
          <w:rFonts w:hint="eastAsia"/>
          <w:szCs w:val="21"/>
        </w:rPr>
        <w:t xml:space="preserve"> </w:t>
      </w:r>
      <w:proofErr w:type="spellStart"/>
      <w:r w:rsidRPr="00D840EC">
        <w:rPr>
          <w:rFonts w:hint="eastAsia"/>
          <w:szCs w:val="21"/>
        </w:rPr>
        <w:t>nat</w:t>
      </w:r>
      <w:proofErr w:type="spellEnd"/>
      <w:r w:rsidRPr="00D840EC">
        <w:rPr>
          <w:rFonts w:hint="eastAsia"/>
          <w:szCs w:val="21"/>
        </w:rPr>
        <w:t xml:space="preserve"> translations</w:t>
      </w:r>
      <w:r w:rsidRPr="00D840EC">
        <w:rPr>
          <w:rFonts w:hint="eastAsia"/>
          <w:szCs w:val="21"/>
        </w:rPr>
        <w:t>”命令，显示的</w:t>
      </w:r>
      <w:r w:rsidRPr="00D840EC">
        <w:rPr>
          <w:rFonts w:hint="eastAsia"/>
          <w:szCs w:val="21"/>
        </w:rPr>
        <w:t>NAT</w:t>
      </w:r>
      <w:r w:rsidRPr="00D840EC">
        <w:rPr>
          <w:rFonts w:hint="eastAsia"/>
          <w:szCs w:val="21"/>
        </w:rPr>
        <w:t>信息如下。多了一条</w:t>
      </w:r>
      <w:proofErr w:type="spellStart"/>
      <w:r w:rsidRPr="00D840EC">
        <w:rPr>
          <w:rFonts w:hint="eastAsia"/>
          <w:color w:val="FF0000"/>
          <w:szCs w:val="21"/>
        </w:rPr>
        <w:t>icmp</w:t>
      </w:r>
      <w:proofErr w:type="spellEnd"/>
      <w:r w:rsidRPr="00D840EC">
        <w:rPr>
          <w:rFonts w:hint="eastAsia"/>
          <w:color w:val="FF0000"/>
          <w:szCs w:val="21"/>
        </w:rPr>
        <w:t>协议类型数据包（执行</w:t>
      </w:r>
      <w:r w:rsidRPr="00D840EC">
        <w:rPr>
          <w:rFonts w:hint="eastAsia"/>
          <w:color w:val="FF0000"/>
          <w:szCs w:val="21"/>
        </w:rPr>
        <w:t>ping</w:t>
      </w:r>
      <w:r w:rsidRPr="00D840EC">
        <w:rPr>
          <w:rFonts w:hint="eastAsia"/>
          <w:color w:val="FF0000"/>
          <w:szCs w:val="21"/>
        </w:rPr>
        <w:t>操作后加的）显示</w:t>
      </w:r>
      <w:r w:rsidRPr="00D840EC">
        <w:rPr>
          <w:rFonts w:hint="eastAsia"/>
          <w:szCs w:val="21"/>
        </w:rPr>
        <w:t>，但因为此时没有配置外部网络的本地地址和全局地址，所以显示的外部本地地址和外部全局地址都是一样的，都是</w:t>
      </w:r>
      <w:r w:rsidRPr="00D840EC">
        <w:rPr>
          <w:rFonts w:hint="eastAsia"/>
          <w:szCs w:val="21"/>
        </w:rPr>
        <w:t>ping</w:t>
      </w:r>
      <w:r w:rsidRPr="00D840EC">
        <w:rPr>
          <w:rFonts w:hint="eastAsia"/>
          <w:szCs w:val="21"/>
        </w:rPr>
        <w:t>操作目的主机地址</w:t>
      </w:r>
      <w:r w:rsidRPr="00D840EC">
        <w:rPr>
          <w:rFonts w:hint="eastAsia"/>
          <w:szCs w:val="21"/>
        </w:rPr>
        <w:t>171.16.68.1</w:t>
      </w:r>
      <w:r w:rsidRPr="00D840EC">
        <w:rPr>
          <w:rFonts w:hint="eastAsia"/>
          <w:szCs w:val="21"/>
        </w:rPr>
        <w:t>。</w:t>
      </w:r>
    </w:p>
    <w:p w14:paraId="48196BDF" w14:textId="14C38F24" w:rsidR="00D840EC" w:rsidRDefault="00D840EC" w:rsidP="00D840EC">
      <w:pPr>
        <w:rPr>
          <w:szCs w:val="21"/>
        </w:rPr>
      </w:pPr>
      <w:r>
        <w:rPr>
          <w:rFonts w:hint="eastAsia"/>
          <w:szCs w:val="21"/>
        </w:rPr>
        <w:t>如下所示：</w:t>
      </w:r>
    </w:p>
    <w:p w14:paraId="33019CE7" w14:textId="74107741" w:rsidR="00D840EC" w:rsidRPr="000125FC" w:rsidRDefault="00D840EC" w:rsidP="00D840EC">
      <w:pPr>
        <w:rPr>
          <w:rFonts w:hint="eastAsia"/>
          <w:szCs w:val="21"/>
        </w:rPr>
      </w:pPr>
      <w:r>
        <w:rPr>
          <w:szCs w:val="21"/>
        </w:rPr>
        <w:t xml:space="preserve">Pro  </w:t>
      </w:r>
      <w:r>
        <w:rPr>
          <w:szCs w:val="21"/>
        </w:rPr>
        <w:t xml:space="preserve">   </w:t>
      </w:r>
      <w:r>
        <w:rPr>
          <w:szCs w:val="21"/>
        </w:rPr>
        <w:t xml:space="preserve">Inside global      </w:t>
      </w:r>
      <w:r w:rsidR="00E93E44">
        <w:rPr>
          <w:szCs w:val="21"/>
        </w:rPr>
        <w:t xml:space="preserve">  </w:t>
      </w:r>
      <w:r>
        <w:rPr>
          <w:szCs w:val="21"/>
        </w:rPr>
        <w:t xml:space="preserve">Inside local       </w:t>
      </w:r>
      <w:r w:rsidR="00E93E44">
        <w:rPr>
          <w:szCs w:val="21"/>
        </w:rPr>
        <w:t xml:space="preserve">    </w:t>
      </w:r>
      <w:r>
        <w:rPr>
          <w:szCs w:val="21"/>
        </w:rPr>
        <w:t xml:space="preserve">Outside local      </w:t>
      </w:r>
      <w:r w:rsidR="00E93E44">
        <w:rPr>
          <w:szCs w:val="21"/>
        </w:rPr>
        <w:t xml:space="preserve">   </w:t>
      </w:r>
      <w:r>
        <w:rPr>
          <w:szCs w:val="21"/>
        </w:rPr>
        <w:t>Outside global</w:t>
      </w:r>
    </w:p>
    <w:p w14:paraId="5FED1C7D" w14:textId="4DC29AF2" w:rsidR="00D840EC" w:rsidRDefault="00D840EC" w:rsidP="00D840EC">
      <w:pPr>
        <w:rPr>
          <w:szCs w:val="21"/>
        </w:rPr>
      </w:pPr>
      <w:proofErr w:type="spellStart"/>
      <w:r>
        <w:rPr>
          <w:szCs w:val="21"/>
        </w:rPr>
        <w:t>I</w:t>
      </w:r>
      <w:r>
        <w:rPr>
          <w:rFonts w:hint="eastAsia"/>
          <w:szCs w:val="21"/>
        </w:rPr>
        <w:t>cmp</w:t>
      </w:r>
      <w:proofErr w:type="spellEnd"/>
      <w:r>
        <w:rPr>
          <w:szCs w:val="21"/>
        </w:rPr>
        <w:t xml:space="preserve">   </w:t>
      </w:r>
      <w:r w:rsidR="00E93E44">
        <w:rPr>
          <w:szCs w:val="21"/>
        </w:rPr>
        <w:t>200.100.10.1</w:t>
      </w:r>
      <w:r w:rsidR="00E93E44">
        <w:rPr>
          <w:rFonts w:hint="eastAsia"/>
          <w:szCs w:val="21"/>
        </w:rPr>
        <w:t>：</w:t>
      </w:r>
      <w:r w:rsidR="00E93E44">
        <w:rPr>
          <w:rFonts w:hint="eastAsia"/>
          <w:szCs w:val="21"/>
        </w:rPr>
        <w:t>1</w:t>
      </w:r>
      <w:r w:rsidR="00E93E44">
        <w:rPr>
          <w:szCs w:val="21"/>
        </w:rPr>
        <w:t xml:space="preserve">5    192.168.1.2 </w:t>
      </w:r>
      <w:r w:rsidR="00E93E44">
        <w:rPr>
          <w:rFonts w:hint="eastAsia"/>
          <w:szCs w:val="21"/>
        </w:rPr>
        <w:t>：</w:t>
      </w:r>
      <w:r w:rsidR="00E93E44">
        <w:rPr>
          <w:rFonts w:hint="eastAsia"/>
          <w:szCs w:val="21"/>
        </w:rPr>
        <w:t>1</w:t>
      </w:r>
      <w:r w:rsidR="00E93E44">
        <w:rPr>
          <w:szCs w:val="21"/>
        </w:rPr>
        <w:t xml:space="preserve">5      </w:t>
      </w:r>
      <w:r w:rsidR="00E93E44">
        <w:rPr>
          <w:szCs w:val="21"/>
        </w:rPr>
        <w:t>200.100.10.1</w:t>
      </w:r>
      <w:r w:rsidR="00E93E44">
        <w:rPr>
          <w:rFonts w:hint="eastAsia"/>
          <w:szCs w:val="21"/>
        </w:rPr>
        <w:t>：</w:t>
      </w:r>
      <w:r w:rsidR="00E93E44">
        <w:rPr>
          <w:rFonts w:hint="eastAsia"/>
          <w:szCs w:val="21"/>
        </w:rPr>
        <w:t>1</w:t>
      </w:r>
      <w:r w:rsidR="00E93E44">
        <w:rPr>
          <w:szCs w:val="21"/>
        </w:rPr>
        <w:t xml:space="preserve">5      </w:t>
      </w:r>
      <w:r w:rsidR="00E93E44">
        <w:rPr>
          <w:szCs w:val="21"/>
        </w:rPr>
        <w:t>200.100.10.1</w:t>
      </w:r>
      <w:r w:rsidR="00E93E44">
        <w:rPr>
          <w:rFonts w:hint="eastAsia"/>
          <w:szCs w:val="21"/>
        </w:rPr>
        <w:t>:</w:t>
      </w:r>
      <w:r w:rsidR="00E93E44">
        <w:rPr>
          <w:szCs w:val="21"/>
        </w:rPr>
        <w:t>15</w:t>
      </w:r>
    </w:p>
    <w:p w14:paraId="2A4DB73A" w14:textId="3612373A" w:rsidR="00E93E44" w:rsidRPr="000125FC" w:rsidRDefault="00E93E44" w:rsidP="00E93E44">
      <w:pPr>
        <w:rPr>
          <w:szCs w:val="21"/>
        </w:rPr>
      </w:pPr>
      <w:r>
        <w:rPr>
          <w:szCs w:val="21"/>
        </w:rPr>
        <w:t xml:space="preserve">----   </w:t>
      </w:r>
      <w:r>
        <w:rPr>
          <w:szCs w:val="21"/>
        </w:rPr>
        <w:t xml:space="preserve">  </w:t>
      </w:r>
      <w:r>
        <w:rPr>
          <w:szCs w:val="21"/>
        </w:rPr>
        <w:t xml:space="preserve">200.100.10.1     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92.168.1.2     </w:t>
      </w:r>
      <w:r>
        <w:rPr>
          <w:szCs w:val="21"/>
        </w:rPr>
        <w:t xml:space="preserve">       </w:t>
      </w:r>
      <w:r>
        <w:rPr>
          <w:szCs w:val="21"/>
        </w:rPr>
        <w:t xml:space="preserve"> ------------         ------------</w:t>
      </w:r>
    </w:p>
    <w:p w14:paraId="2D571419" w14:textId="73DD8DC6" w:rsidR="00D840EC" w:rsidRDefault="00D840EC" w:rsidP="00D840EC">
      <w:pPr>
        <w:rPr>
          <w:szCs w:val="21"/>
        </w:rPr>
      </w:pPr>
    </w:p>
    <w:p w14:paraId="5F3C31C9" w14:textId="280EF264" w:rsidR="00E93E44" w:rsidRDefault="00E93E44" w:rsidP="00E93E44">
      <w:pPr>
        <w:rPr>
          <w:szCs w:val="21"/>
        </w:rPr>
      </w:pPr>
      <w:r>
        <w:rPr>
          <w:rFonts w:hint="eastAsia"/>
          <w:szCs w:val="21"/>
        </w:rPr>
        <w:t>可见，实验时</w:t>
      </w:r>
      <w:r w:rsidRPr="00E93E44">
        <w:rPr>
          <w:rFonts w:hint="eastAsia"/>
          <w:szCs w:val="21"/>
        </w:rPr>
        <w:t>从内部网络发往外部网络的数据包只是源地址（</w:t>
      </w:r>
      <w:r w:rsidRPr="00E93E44">
        <w:rPr>
          <w:rFonts w:hint="eastAsia"/>
          <w:szCs w:val="21"/>
        </w:rPr>
        <w:t>SA</w:t>
      </w:r>
      <w:r w:rsidRPr="00E93E44">
        <w:rPr>
          <w:rFonts w:hint="eastAsia"/>
          <w:szCs w:val="21"/>
        </w:rPr>
        <w:t>）将在经过路由器后进行转换（由内部本地地址</w:t>
      </w:r>
      <w:r>
        <w:rPr>
          <w:rFonts w:hint="eastAsia"/>
          <w:szCs w:val="21"/>
        </w:rPr>
        <w:t>1</w:t>
      </w:r>
      <w:r>
        <w:rPr>
          <w:szCs w:val="21"/>
        </w:rPr>
        <w:t>92.168.1.2</w:t>
      </w:r>
      <w:r w:rsidRPr="00E93E44">
        <w:rPr>
          <w:rFonts w:hint="eastAsia"/>
          <w:szCs w:val="21"/>
        </w:rPr>
        <w:t>转换成内部全局地址</w:t>
      </w:r>
      <w:r>
        <w:rPr>
          <w:szCs w:val="21"/>
        </w:rPr>
        <w:t>200.100.10.1</w:t>
      </w:r>
      <w:r w:rsidRPr="00E93E44">
        <w:rPr>
          <w:rFonts w:hint="eastAsia"/>
          <w:szCs w:val="21"/>
        </w:rPr>
        <w:t>），但目标地址（</w:t>
      </w:r>
      <w:r w:rsidRPr="00E93E44">
        <w:rPr>
          <w:rFonts w:hint="eastAsia"/>
          <w:szCs w:val="21"/>
        </w:rPr>
        <w:t>DA</w:t>
      </w:r>
      <w:r w:rsidRPr="00E93E44">
        <w:rPr>
          <w:rFonts w:hint="eastAsia"/>
          <w:szCs w:val="21"/>
        </w:rPr>
        <w:t>）不变</w:t>
      </w:r>
    </w:p>
    <w:p w14:paraId="60759D8C" w14:textId="032BB20B" w:rsidR="00E93E44" w:rsidRDefault="00E93E44" w:rsidP="00E93E44">
      <w:pPr>
        <w:rPr>
          <w:szCs w:val="21"/>
        </w:rPr>
      </w:pPr>
    </w:p>
    <w:p w14:paraId="3E59F516" w14:textId="6AD0FFA4" w:rsidR="00E93E44" w:rsidRDefault="00E93E44" w:rsidP="00E93E44">
      <w:pPr>
        <w:rPr>
          <w:rFonts w:hint="eastAsia"/>
          <w:szCs w:val="21"/>
        </w:rPr>
      </w:pPr>
      <w:r>
        <w:rPr>
          <w:rFonts w:hint="eastAsia"/>
          <w:szCs w:val="21"/>
        </w:rPr>
        <w:t>实验结束，结果正确</w:t>
      </w:r>
    </w:p>
    <w:p w14:paraId="352A1426" w14:textId="2A53D6C3" w:rsidR="00E93E44" w:rsidRDefault="00E93E44" w:rsidP="00E93E44">
      <w:pPr>
        <w:rPr>
          <w:szCs w:val="21"/>
        </w:rPr>
      </w:pPr>
    </w:p>
    <w:p w14:paraId="6D62D253" w14:textId="72EB1AA4" w:rsidR="00E93E44" w:rsidRDefault="00E93E44" w:rsidP="00E93E44">
      <w:pPr>
        <w:rPr>
          <w:b/>
          <w:bCs/>
          <w:szCs w:val="21"/>
        </w:rPr>
      </w:pPr>
      <w:r w:rsidRPr="00E93E44">
        <w:rPr>
          <w:rFonts w:hint="eastAsia"/>
          <w:b/>
          <w:bCs/>
          <w:szCs w:val="21"/>
        </w:rPr>
        <w:t>【实验小结】</w:t>
      </w:r>
    </w:p>
    <w:p w14:paraId="4069ED6E" w14:textId="30CB373B" w:rsidR="00E93E44" w:rsidRPr="00E93E44" w:rsidRDefault="00E93E44" w:rsidP="00E93E44">
      <w:pPr>
        <w:rPr>
          <w:rFonts w:hint="eastAsia"/>
          <w:szCs w:val="21"/>
        </w:rPr>
      </w:pPr>
      <w:r>
        <w:rPr>
          <w:b/>
          <w:bCs/>
          <w:szCs w:val="21"/>
        </w:rPr>
        <w:tab/>
      </w:r>
      <w:r w:rsidRPr="00E93E44">
        <w:rPr>
          <w:rFonts w:hint="eastAsia"/>
          <w:szCs w:val="21"/>
        </w:rPr>
        <w:t>通过本次实验了解了</w:t>
      </w:r>
      <w:r w:rsidR="00D0692B">
        <w:rPr>
          <w:rFonts w:hint="eastAsia"/>
          <w:szCs w:val="21"/>
        </w:rPr>
        <w:t>什么是</w:t>
      </w:r>
      <w:r w:rsidR="00D0692B">
        <w:rPr>
          <w:rFonts w:hint="eastAsia"/>
          <w:szCs w:val="21"/>
        </w:rPr>
        <w:t>N</w:t>
      </w:r>
      <w:r w:rsidR="00D0692B">
        <w:rPr>
          <w:szCs w:val="21"/>
        </w:rPr>
        <w:t>AT</w:t>
      </w:r>
      <w:r w:rsidR="00D0692B">
        <w:rPr>
          <w:rFonts w:hint="eastAsia"/>
          <w:szCs w:val="21"/>
        </w:rPr>
        <w:t>技术以及其</w:t>
      </w:r>
      <w:r w:rsidR="00D0692B" w:rsidRPr="00D0692B">
        <w:rPr>
          <w:rFonts w:hint="eastAsia"/>
          <w:szCs w:val="21"/>
        </w:rPr>
        <w:t>NAT</w:t>
      </w:r>
      <w:r w:rsidR="00D0692B" w:rsidRPr="00D0692B">
        <w:rPr>
          <w:rFonts w:hint="eastAsia"/>
          <w:szCs w:val="21"/>
        </w:rPr>
        <w:t>基本</w:t>
      </w:r>
      <w:r w:rsidR="00D0692B" w:rsidRPr="00D0692B">
        <w:rPr>
          <w:rFonts w:hint="eastAsia"/>
          <w:szCs w:val="21"/>
        </w:rPr>
        <w:t>IP</w:t>
      </w:r>
      <w:r w:rsidR="00D0692B" w:rsidRPr="00D0692B">
        <w:rPr>
          <w:rFonts w:hint="eastAsia"/>
          <w:szCs w:val="21"/>
        </w:rPr>
        <w:t>地址转换</w:t>
      </w:r>
      <w:proofErr w:type="gramStart"/>
      <w:r w:rsidR="00D0692B" w:rsidRPr="00D0692B">
        <w:rPr>
          <w:rFonts w:hint="eastAsia"/>
          <w:szCs w:val="21"/>
        </w:rPr>
        <w:t>原理</w:t>
      </w:r>
      <w:r w:rsidR="00D0692B">
        <w:rPr>
          <w:rFonts w:hint="eastAsia"/>
          <w:szCs w:val="21"/>
        </w:rPr>
        <w:t>原理</w:t>
      </w:r>
      <w:proofErr w:type="gramEnd"/>
      <w:r w:rsidR="00D0692B">
        <w:rPr>
          <w:rFonts w:hint="eastAsia"/>
          <w:szCs w:val="21"/>
        </w:rPr>
        <w:t>和运用。学会了如何配置</w:t>
      </w:r>
      <w:r w:rsidR="00D0692B">
        <w:rPr>
          <w:rFonts w:hint="eastAsia"/>
          <w:szCs w:val="21"/>
        </w:rPr>
        <w:t>路由器的以太接口和</w:t>
      </w:r>
      <w:r w:rsidR="00D0692B">
        <w:rPr>
          <w:rFonts w:hint="eastAsia"/>
          <w:szCs w:val="21"/>
        </w:rPr>
        <w:t>serial</w:t>
      </w:r>
      <w:r w:rsidR="00D0692B">
        <w:rPr>
          <w:rFonts w:hint="eastAsia"/>
          <w:szCs w:val="21"/>
        </w:rPr>
        <w:t>口的</w:t>
      </w:r>
      <w:r w:rsidR="00D0692B">
        <w:rPr>
          <w:rFonts w:hint="eastAsia"/>
          <w:szCs w:val="21"/>
        </w:rPr>
        <w:t>IP</w:t>
      </w:r>
      <w:r w:rsidR="00D0692B">
        <w:rPr>
          <w:rFonts w:hint="eastAsia"/>
          <w:szCs w:val="21"/>
        </w:rPr>
        <w:t>地址</w:t>
      </w:r>
      <w:r w:rsidR="00D0692B">
        <w:rPr>
          <w:rFonts w:hint="eastAsia"/>
          <w:szCs w:val="21"/>
        </w:rPr>
        <w:t>，学会如何配置</w:t>
      </w:r>
      <w:r w:rsidR="00D0692B" w:rsidRPr="00D0692B">
        <w:rPr>
          <w:rFonts w:hint="eastAsia"/>
          <w:szCs w:val="21"/>
        </w:rPr>
        <w:t>路由器设置静态</w:t>
      </w:r>
      <w:r w:rsidR="00D0692B" w:rsidRPr="00D0692B">
        <w:rPr>
          <w:rFonts w:hint="eastAsia"/>
          <w:szCs w:val="21"/>
        </w:rPr>
        <w:t>NAT</w:t>
      </w:r>
      <w:r w:rsidR="00D0692B" w:rsidRPr="00D0692B">
        <w:rPr>
          <w:rFonts w:hint="eastAsia"/>
          <w:szCs w:val="21"/>
        </w:rPr>
        <w:t>转换。</w:t>
      </w:r>
      <w:r w:rsidR="00D0692B">
        <w:rPr>
          <w:rFonts w:hint="eastAsia"/>
          <w:szCs w:val="21"/>
        </w:rPr>
        <w:t>了解了私有地址和公有地址的差别以及</w:t>
      </w:r>
      <w:r w:rsidR="00D0692B">
        <w:rPr>
          <w:rFonts w:hint="eastAsia"/>
          <w:szCs w:val="21"/>
        </w:rPr>
        <w:t>N</w:t>
      </w:r>
      <w:r w:rsidR="00D0692B">
        <w:rPr>
          <w:szCs w:val="21"/>
        </w:rPr>
        <w:t>AT</w:t>
      </w:r>
      <w:r w:rsidR="00D0692B">
        <w:rPr>
          <w:rFonts w:hint="eastAsia"/>
          <w:szCs w:val="21"/>
        </w:rPr>
        <w:t>的优越性。</w:t>
      </w:r>
    </w:p>
    <w:p w14:paraId="3BAF12D6" w14:textId="5A2278BA" w:rsidR="000125FC" w:rsidRPr="00D51A24" w:rsidRDefault="000125FC" w:rsidP="00CD7501">
      <w:pPr>
        <w:spacing w:line="420" w:lineRule="exact"/>
        <w:ind w:left="280" w:hangingChars="100" w:hanging="280"/>
        <w:rPr>
          <w:rFonts w:eastAsia="楷体_GB2312" w:hint="eastAsia"/>
          <w:sz w:val="28"/>
          <w:szCs w:val="28"/>
          <w:u w:val="single"/>
        </w:rPr>
      </w:pPr>
    </w:p>
    <w:sectPr w:rsidR="000125FC" w:rsidRPr="00D51A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4C6A0" w14:textId="77777777" w:rsidR="00E43B57" w:rsidRDefault="00E43B57" w:rsidP="00BC4FA3">
      <w:r>
        <w:separator/>
      </w:r>
    </w:p>
  </w:endnote>
  <w:endnote w:type="continuationSeparator" w:id="0">
    <w:p w14:paraId="55879109" w14:textId="77777777" w:rsidR="00E43B57" w:rsidRDefault="00E43B57" w:rsidP="00BC4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FCE75" w14:textId="77777777" w:rsidR="00E43B57" w:rsidRDefault="00E43B57" w:rsidP="00BC4FA3">
      <w:r>
        <w:separator/>
      </w:r>
    </w:p>
  </w:footnote>
  <w:footnote w:type="continuationSeparator" w:id="0">
    <w:p w14:paraId="2A8FF60A" w14:textId="77777777" w:rsidR="00E43B57" w:rsidRDefault="00E43B57" w:rsidP="00BC4F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B"/>
    <w:multiLevelType w:val="singleLevel"/>
    <w:tmpl w:val="0000000B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000000C"/>
    <w:multiLevelType w:val="singleLevel"/>
    <w:tmpl w:val="0000000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0000000D"/>
    <w:multiLevelType w:val="singleLevel"/>
    <w:tmpl w:val="0000000D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7E"/>
    <w:rsid w:val="000125FC"/>
    <w:rsid w:val="001A491E"/>
    <w:rsid w:val="001C3C48"/>
    <w:rsid w:val="001C7D7E"/>
    <w:rsid w:val="001F2CE9"/>
    <w:rsid w:val="0056107D"/>
    <w:rsid w:val="00584EE5"/>
    <w:rsid w:val="007A2C4A"/>
    <w:rsid w:val="007E3208"/>
    <w:rsid w:val="0085659A"/>
    <w:rsid w:val="008E4DB1"/>
    <w:rsid w:val="009432B3"/>
    <w:rsid w:val="00962A51"/>
    <w:rsid w:val="009770BD"/>
    <w:rsid w:val="00A44765"/>
    <w:rsid w:val="00BC4FA3"/>
    <w:rsid w:val="00C07985"/>
    <w:rsid w:val="00CD7501"/>
    <w:rsid w:val="00D0692B"/>
    <w:rsid w:val="00D51A24"/>
    <w:rsid w:val="00D53034"/>
    <w:rsid w:val="00D62F68"/>
    <w:rsid w:val="00D840EC"/>
    <w:rsid w:val="00DB3D45"/>
    <w:rsid w:val="00DE39E6"/>
    <w:rsid w:val="00E43B57"/>
    <w:rsid w:val="00E85D68"/>
    <w:rsid w:val="00E93E44"/>
    <w:rsid w:val="00EB48B8"/>
    <w:rsid w:val="00FC0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CCD0B"/>
  <w15:chartTrackingRefBased/>
  <w15:docId w15:val="{D9A82094-087D-431C-9F3F-1B5E0E4A2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E4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4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4F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4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4FA3"/>
    <w:rPr>
      <w:sz w:val="18"/>
      <w:szCs w:val="18"/>
    </w:rPr>
  </w:style>
  <w:style w:type="character" w:styleId="a7">
    <w:name w:val="Hyperlink"/>
    <w:rsid w:val="00CD7501"/>
    <w:rPr>
      <w:rFonts w:ascii="Times New Roman" w:eastAsia="宋体" w:hAnsi="Times New Roman" w:cs="Times New Roman"/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D51A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10.10.10.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772</Words>
  <Characters>4403</Characters>
  <Application>Microsoft Office Word</Application>
  <DocSecurity>0</DocSecurity>
  <Lines>36</Lines>
  <Paragraphs>10</Paragraphs>
  <ScaleCrop>false</ScaleCrop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 JIU</dc:creator>
  <cp:keywords/>
  <dc:description/>
  <cp:lastModifiedBy>JIU JIU</cp:lastModifiedBy>
  <cp:revision>21</cp:revision>
  <dcterms:created xsi:type="dcterms:W3CDTF">2021-11-20T11:11:00Z</dcterms:created>
  <dcterms:modified xsi:type="dcterms:W3CDTF">2021-11-21T14:53:00Z</dcterms:modified>
</cp:coreProperties>
</file>
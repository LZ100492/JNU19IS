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05773" w14:textId="77777777" w:rsidR="006825F4" w:rsidRDefault="006825F4" w:rsidP="006825F4">
      <w:pPr>
        <w:spacing w:afterLines="50" w:after="156"/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 w14:paraId="79A7E0DE" w14:textId="283FEAF0" w:rsidR="006825F4" w:rsidRDefault="006825F4" w:rsidP="006825F4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    </w:t>
      </w:r>
      <w:r w:rsidR="005B758A">
        <w:rPr>
          <w:rFonts w:eastAsia="楷体_GB2312" w:hint="eastAsia"/>
          <w:sz w:val="28"/>
          <w:szCs w:val="28"/>
          <w:u w:val="single"/>
        </w:rPr>
        <w:t>计算机网络实验</w:t>
      </w:r>
      <w:r>
        <w:rPr>
          <w:rFonts w:eastAsia="楷体_GB2312" w:hint="eastAsia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  <w:u w:val="single"/>
        </w:rPr>
        <w:t xml:space="preserve">        </w:t>
      </w:r>
      <w:r>
        <w:rPr>
          <w:rFonts w:eastAsia="楷体_GB2312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 w14:paraId="386A9BDC" w14:textId="2299D7A2" w:rsidR="006825F4" w:rsidRDefault="006825F4" w:rsidP="006825F4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 xml:space="preserve">    </w:t>
      </w:r>
      <w:r w:rsidR="005B758A">
        <w:rPr>
          <w:rFonts w:eastAsia="楷体_GB2312" w:hint="eastAsia"/>
          <w:sz w:val="28"/>
          <w:szCs w:val="28"/>
          <w:u w:val="single"/>
        </w:rPr>
        <w:t>数据链路层和网络层协议分析</w:t>
      </w:r>
      <w:r>
        <w:rPr>
          <w:rFonts w:ascii="宋体" w:hAnsi="宋体" w:hint="eastAsia"/>
          <w:sz w:val="22"/>
          <w:szCs w:val="32"/>
          <w:u w:val="single"/>
        </w:rPr>
        <w:t xml:space="preserve">         </w:t>
      </w: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 </w:t>
      </w:r>
      <w:r w:rsidR="005B758A">
        <w:rPr>
          <w:rFonts w:eastAsia="楷体_GB2312" w:hint="eastAsia"/>
          <w:sz w:val="28"/>
          <w:szCs w:val="28"/>
          <w:u w:val="single"/>
        </w:rPr>
        <w:t>潘冰</w:t>
      </w:r>
      <w:r>
        <w:rPr>
          <w:rFonts w:eastAsia="楷体_GB2312"/>
          <w:sz w:val="28"/>
          <w:szCs w:val="28"/>
          <w:u w:val="single"/>
        </w:rPr>
        <w:t xml:space="preserve">      </w:t>
      </w:r>
    </w:p>
    <w:p w14:paraId="6CEA2075" w14:textId="21254FC5" w:rsidR="006825F4" w:rsidRDefault="006825F4" w:rsidP="006825F4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   </w:t>
      </w:r>
      <w:r w:rsidR="005B758A">
        <w:rPr>
          <w:rFonts w:eastAsia="楷体_GB2312"/>
          <w:sz w:val="28"/>
          <w:szCs w:val="28"/>
          <w:u w:val="single"/>
        </w:rPr>
        <w:t>7</w:t>
      </w:r>
      <w:r>
        <w:rPr>
          <w:rFonts w:eastAsia="楷体_GB2312"/>
          <w:sz w:val="28"/>
          <w:szCs w:val="28"/>
          <w:u w:val="single"/>
        </w:rPr>
        <w:t xml:space="preserve">         </w:t>
      </w:r>
      <w:r>
        <w:rPr>
          <w:rFonts w:eastAsia="楷体_GB2312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验证型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  </w:t>
      </w:r>
    </w:p>
    <w:p w14:paraId="6CEC2B07" w14:textId="4E050A88" w:rsidR="006825F4" w:rsidRDefault="006825F4" w:rsidP="006825F4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 </w:t>
      </w:r>
      <w:r w:rsidR="005B758A">
        <w:rPr>
          <w:rFonts w:eastAsia="楷体_GB2312" w:hint="eastAsia"/>
          <w:sz w:val="28"/>
          <w:szCs w:val="28"/>
          <w:u w:val="single"/>
        </w:rPr>
        <w:t>林晓旭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   </w:t>
      </w:r>
      <w:r w:rsidR="005B758A">
        <w:rPr>
          <w:rFonts w:eastAsia="楷体_GB2312"/>
          <w:sz w:val="28"/>
          <w:szCs w:val="28"/>
          <w:u w:val="single"/>
        </w:rPr>
        <w:t>2019051121</w:t>
      </w:r>
      <w:r>
        <w:rPr>
          <w:rFonts w:eastAsia="楷体_GB2312"/>
          <w:sz w:val="28"/>
          <w:szCs w:val="28"/>
          <w:u w:val="single"/>
        </w:rPr>
        <w:t xml:space="preserve">           </w:t>
      </w:r>
    </w:p>
    <w:p w14:paraId="3B3B9591" w14:textId="77777777" w:rsidR="006825F4" w:rsidRDefault="006825F4" w:rsidP="006825F4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 w:hint="eastAsia"/>
          <w:sz w:val="28"/>
          <w:szCs w:val="28"/>
          <w:u w:val="single"/>
        </w:rPr>
        <w:t>智能科学</w:t>
      </w:r>
      <w:r>
        <w:rPr>
          <w:rFonts w:eastAsia="楷体_GB2312"/>
          <w:sz w:val="28"/>
          <w:szCs w:val="28"/>
          <w:u w:val="single"/>
        </w:rPr>
        <w:t>与工程</w:t>
      </w:r>
      <w:r>
        <w:rPr>
          <w:rFonts w:eastAsia="楷体_GB2312"/>
          <w:sz w:val="28"/>
          <w:szCs w:val="28"/>
          <w:u w:val="single"/>
        </w:rPr>
        <w:t xml:space="preserve">        </w:t>
      </w:r>
      <w:r>
        <w:rPr>
          <w:rFonts w:eastAsia="楷体_GB2312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        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>信息安全</w:t>
      </w:r>
      <w:r>
        <w:rPr>
          <w:rFonts w:eastAsia="楷体_GB2312"/>
          <w:sz w:val="28"/>
          <w:szCs w:val="28"/>
          <w:u w:val="single"/>
        </w:rPr>
        <w:t xml:space="preserve">                  </w:t>
      </w:r>
    </w:p>
    <w:p w14:paraId="77E5B669" w14:textId="17ABEA05" w:rsidR="006825F4" w:rsidRDefault="006825F4" w:rsidP="006825F4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5B758A">
        <w:rPr>
          <w:rFonts w:eastAsia="楷体_GB2312"/>
          <w:sz w:val="28"/>
          <w:szCs w:val="28"/>
          <w:u w:val="single"/>
        </w:rPr>
        <w:t>2021</w:t>
      </w:r>
      <w:r>
        <w:rPr>
          <w:rFonts w:eastAsia="楷体_GB2312"/>
          <w:sz w:val="28"/>
          <w:szCs w:val="28"/>
        </w:rPr>
        <w:t>年</w:t>
      </w:r>
      <w:r w:rsidR="005B758A">
        <w:rPr>
          <w:rFonts w:eastAsia="楷体_GB2312"/>
          <w:sz w:val="28"/>
          <w:szCs w:val="28"/>
          <w:u w:val="single"/>
        </w:rPr>
        <w:t>11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 w:rsidR="005B758A">
        <w:rPr>
          <w:rFonts w:eastAsia="楷体_GB2312"/>
          <w:sz w:val="28"/>
          <w:szCs w:val="28"/>
          <w:u w:val="single"/>
        </w:rPr>
        <w:t>2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日</w:t>
      </w:r>
      <w:r>
        <w:rPr>
          <w:rFonts w:eastAsia="楷体_GB2312"/>
          <w:sz w:val="28"/>
          <w:szCs w:val="28"/>
        </w:rPr>
        <w:t xml:space="preserve"> </w:t>
      </w:r>
      <w:r w:rsidR="005B758A">
        <w:rPr>
          <w:rFonts w:eastAsia="楷体_GB2312" w:hint="eastAsia"/>
          <w:sz w:val="28"/>
          <w:szCs w:val="28"/>
          <w:u w:val="single"/>
        </w:rPr>
        <w:t>上</w:t>
      </w:r>
      <w:r>
        <w:rPr>
          <w:rFonts w:eastAsia="楷体_GB2312"/>
          <w:sz w:val="28"/>
          <w:szCs w:val="28"/>
        </w:rPr>
        <w:t>午～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5B758A">
        <w:rPr>
          <w:rFonts w:eastAsia="楷体_GB2312"/>
          <w:sz w:val="28"/>
          <w:szCs w:val="28"/>
          <w:u w:val="single"/>
        </w:rPr>
        <w:t>11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5B758A">
        <w:rPr>
          <w:rFonts w:eastAsia="楷体_GB2312"/>
          <w:sz w:val="28"/>
          <w:szCs w:val="28"/>
          <w:u w:val="single"/>
        </w:rPr>
        <w:t>3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日</w:t>
      </w:r>
      <w:r>
        <w:rPr>
          <w:rFonts w:eastAsia="楷体_GB2312"/>
          <w:sz w:val="28"/>
          <w:szCs w:val="28"/>
        </w:rPr>
        <w:t xml:space="preserve"> </w:t>
      </w:r>
      <w:r w:rsidR="005B758A">
        <w:rPr>
          <w:rFonts w:eastAsia="楷体_GB2312" w:hint="eastAsia"/>
          <w:sz w:val="28"/>
          <w:szCs w:val="28"/>
          <w:u w:val="single"/>
        </w:rPr>
        <w:t>下</w:t>
      </w:r>
      <w:r>
        <w:rPr>
          <w:rFonts w:eastAsia="楷体_GB2312"/>
          <w:sz w:val="28"/>
          <w:szCs w:val="28"/>
        </w:rPr>
        <w:t>午</w:t>
      </w:r>
      <w:r>
        <w:rPr>
          <w:rFonts w:eastAsia="楷体_GB2312"/>
          <w:sz w:val="28"/>
          <w:szCs w:val="28"/>
        </w:rPr>
        <w:t xml:space="preserve"> </w:t>
      </w:r>
    </w:p>
    <w:p w14:paraId="4293D913" w14:textId="77777777" w:rsidR="006825F4" w:rsidRDefault="006825F4" w:rsidP="006825F4">
      <w:pPr>
        <w:adjustRightInd w:val="0"/>
        <w:rPr>
          <w:b/>
          <w:color w:val="000000"/>
        </w:rPr>
      </w:pPr>
    </w:p>
    <w:p w14:paraId="6D7C87AC" w14:textId="5E7AD51B" w:rsidR="006825F4" w:rsidRPr="005B758A" w:rsidRDefault="006825F4" w:rsidP="006825F4">
      <w:pPr>
        <w:numPr>
          <w:ilvl w:val="0"/>
          <w:numId w:val="1"/>
        </w:numPr>
        <w:adjustRightInd w:val="0"/>
        <w:rPr>
          <w:b/>
          <w:color w:val="000000"/>
        </w:rPr>
      </w:pPr>
      <w:r>
        <w:rPr>
          <w:rFonts w:hint="eastAsia"/>
          <w:b/>
          <w:color w:val="000000"/>
        </w:rPr>
        <w:t>实验目的</w:t>
      </w:r>
    </w:p>
    <w:p w14:paraId="73E7A95F" w14:textId="77777777" w:rsidR="005B758A" w:rsidRDefault="005B758A" w:rsidP="005B758A">
      <w:pPr>
        <w:numPr>
          <w:ilvl w:val="0"/>
          <w:numId w:val="3"/>
        </w:numPr>
        <w:rPr>
          <w:szCs w:val="21"/>
        </w:rPr>
      </w:pPr>
      <w:r>
        <w:rPr>
          <w:rFonts w:hint="eastAsia"/>
          <w:szCs w:val="21"/>
        </w:rPr>
        <w:t>理解链路层、网络层主要协议格式，以及协议的工作原理</w:t>
      </w:r>
    </w:p>
    <w:p w14:paraId="19599EB8" w14:textId="77777777" w:rsidR="005B758A" w:rsidRDefault="005B758A" w:rsidP="005B758A">
      <w:pPr>
        <w:numPr>
          <w:ilvl w:val="0"/>
          <w:numId w:val="3"/>
        </w:numPr>
        <w:rPr>
          <w:szCs w:val="21"/>
        </w:rPr>
      </w:pPr>
      <w:r>
        <w:rPr>
          <w:rFonts w:hint="eastAsia"/>
          <w:szCs w:val="21"/>
        </w:rPr>
        <w:t>理解网关和子网掩码概念</w:t>
      </w:r>
    </w:p>
    <w:p w14:paraId="1E2AC067" w14:textId="77777777" w:rsidR="005B758A" w:rsidRDefault="005B758A" w:rsidP="005B758A">
      <w:pPr>
        <w:numPr>
          <w:ilvl w:val="0"/>
          <w:numId w:val="3"/>
        </w:numPr>
        <w:rPr>
          <w:szCs w:val="21"/>
        </w:rPr>
      </w:pPr>
      <w:r>
        <w:rPr>
          <w:rFonts w:hint="eastAsia"/>
          <w:szCs w:val="21"/>
        </w:rPr>
        <w:t>学会利用网络嗅探器（如</w:t>
      </w:r>
      <w:r>
        <w:rPr>
          <w:b/>
          <w:bCs/>
          <w:szCs w:val="21"/>
        </w:rPr>
        <w:t>Wireshark</w:t>
      </w:r>
      <w:r>
        <w:rPr>
          <w:rFonts w:hint="eastAsia"/>
          <w:szCs w:val="21"/>
        </w:rPr>
        <w:t>）分析协议格式和协议的工作过程</w:t>
      </w:r>
    </w:p>
    <w:p w14:paraId="6923F4CD" w14:textId="77777777" w:rsidR="005B758A" w:rsidRDefault="005B758A" w:rsidP="005B758A">
      <w:pPr>
        <w:numPr>
          <w:ilvl w:val="0"/>
          <w:numId w:val="3"/>
        </w:numPr>
        <w:rPr>
          <w:szCs w:val="21"/>
        </w:rPr>
      </w:pPr>
      <w:r>
        <w:rPr>
          <w:rFonts w:hint="eastAsia"/>
          <w:szCs w:val="21"/>
        </w:rPr>
        <w:t>学会使用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tracert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等命令并使用嗅探器分析其工作过程。</w:t>
      </w:r>
    </w:p>
    <w:p w14:paraId="3B48D387" w14:textId="77777777" w:rsidR="005B758A" w:rsidRDefault="005B758A" w:rsidP="006825F4">
      <w:pPr>
        <w:adjustRightInd w:val="0"/>
        <w:rPr>
          <w:color w:val="000000"/>
        </w:rPr>
      </w:pPr>
    </w:p>
    <w:p w14:paraId="548BB2BA" w14:textId="4C583933" w:rsidR="006825F4" w:rsidRPr="005B758A" w:rsidRDefault="006825F4" w:rsidP="006825F4">
      <w:pPr>
        <w:numPr>
          <w:ilvl w:val="0"/>
          <w:numId w:val="1"/>
        </w:numPr>
        <w:adjustRightInd w:val="0"/>
        <w:spacing w:line="360" w:lineRule="auto"/>
        <w:rPr>
          <w:b/>
          <w:color w:val="000000"/>
        </w:rPr>
      </w:pPr>
      <w:r>
        <w:rPr>
          <w:rFonts w:hint="eastAsia"/>
          <w:b/>
          <w:color w:val="000000"/>
        </w:rPr>
        <w:t>实验原理</w:t>
      </w:r>
    </w:p>
    <w:p w14:paraId="3C082D68" w14:textId="77777777" w:rsidR="005B758A" w:rsidRDefault="005B758A" w:rsidP="005B758A">
      <w:pPr>
        <w:ind w:leftChars="200" w:left="42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网络嗅探器</w:t>
      </w:r>
    </w:p>
    <w:p w14:paraId="20C2BB23" w14:textId="77777777" w:rsidR="005B758A" w:rsidRDefault="005B758A" w:rsidP="005B758A">
      <w:pPr>
        <w:ind w:leftChars="200" w:left="420" w:firstLine="420"/>
        <w:rPr>
          <w:szCs w:val="21"/>
        </w:rPr>
      </w:pPr>
      <w:r>
        <w:rPr>
          <w:bCs/>
          <w:szCs w:val="21"/>
        </w:rPr>
        <w:t>Wireshark</w:t>
      </w:r>
      <w:r>
        <w:rPr>
          <w:szCs w:val="21"/>
        </w:rPr>
        <w:t>是一个网络数据包分析软件。</w:t>
      </w:r>
      <w:r>
        <w:rPr>
          <w:rFonts w:hint="eastAsia"/>
          <w:szCs w:val="21"/>
        </w:rPr>
        <w:t>通过该软件可以获取</w:t>
      </w:r>
      <w:r>
        <w:rPr>
          <w:szCs w:val="21"/>
        </w:rPr>
        <w:t>网络数据包，并</w:t>
      </w:r>
      <w:r>
        <w:rPr>
          <w:rFonts w:hint="eastAsia"/>
          <w:szCs w:val="21"/>
        </w:rPr>
        <w:t>能进行统计分析</w:t>
      </w:r>
      <w:r>
        <w:rPr>
          <w:szCs w:val="21"/>
        </w:rPr>
        <w:t>网络数据包数据。</w:t>
      </w:r>
      <w:r>
        <w:rPr>
          <w:rFonts w:hint="eastAsia"/>
          <w:szCs w:val="21"/>
        </w:rPr>
        <w:t>运行</w:t>
      </w:r>
      <w:r>
        <w:rPr>
          <w:bCs/>
          <w:szCs w:val="21"/>
        </w:rPr>
        <w:t>Wireshark</w:t>
      </w:r>
      <w:r>
        <w:rPr>
          <w:rFonts w:hint="eastAsia"/>
          <w:bCs/>
          <w:szCs w:val="21"/>
        </w:rPr>
        <w:t>时需要</w:t>
      </w:r>
      <w:r>
        <w:rPr>
          <w:szCs w:val="21"/>
        </w:rPr>
        <w:t>将网卡</w:t>
      </w:r>
      <w:r>
        <w:rPr>
          <w:rFonts w:hint="eastAsia"/>
          <w:szCs w:val="21"/>
        </w:rPr>
        <w:t>设为</w:t>
      </w:r>
      <w:r>
        <w:rPr>
          <w:b/>
          <w:bCs/>
          <w:szCs w:val="21"/>
        </w:rPr>
        <w:t>混合模式</w:t>
      </w:r>
      <w:r>
        <w:rPr>
          <w:szCs w:val="21"/>
        </w:rPr>
        <w:t>。</w:t>
      </w:r>
    </w:p>
    <w:p w14:paraId="6991E4B6" w14:textId="77777777" w:rsidR="005B758A" w:rsidRDefault="005B758A" w:rsidP="005B758A">
      <w:pPr>
        <w:ind w:leftChars="200" w:left="420" w:firstLine="420"/>
        <w:rPr>
          <w:szCs w:val="21"/>
        </w:rPr>
      </w:pPr>
      <w:r>
        <w:rPr>
          <w:rFonts w:hint="eastAsia"/>
          <w:color w:val="0000FF"/>
          <w:szCs w:val="21"/>
        </w:rPr>
        <w:t>如果在交换环境里对其他主机进行嗅探，需要对交换机端口进行映射。</w:t>
      </w:r>
    </w:p>
    <w:p w14:paraId="1D000066" w14:textId="77777777" w:rsidR="005B758A" w:rsidRDefault="005B758A" w:rsidP="005B758A">
      <w:pPr>
        <w:ind w:leftChars="200" w:left="420"/>
        <w:rPr>
          <w:b/>
          <w:szCs w:val="21"/>
        </w:rPr>
      </w:pPr>
      <w:r>
        <w:rPr>
          <w:rFonts w:hint="eastAsia"/>
          <w:b/>
          <w:szCs w:val="21"/>
        </w:rPr>
        <w:t>2</w:t>
      </w:r>
      <w:r>
        <w:rPr>
          <w:rFonts w:hint="eastAsia"/>
          <w:b/>
          <w:szCs w:val="21"/>
        </w:rPr>
        <w:t>、协议</w:t>
      </w:r>
    </w:p>
    <w:p w14:paraId="241BFA36" w14:textId="77777777" w:rsidR="005B758A" w:rsidRDefault="005B758A" w:rsidP="005B758A">
      <w:pPr>
        <w:ind w:leftChars="200" w:left="420"/>
        <w:rPr>
          <w:b/>
          <w:szCs w:val="21"/>
        </w:rPr>
      </w:pPr>
      <w:r>
        <w:rPr>
          <w:rFonts w:hint="eastAsia"/>
          <w:b/>
          <w:szCs w:val="21"/>
        </w:rPr>
        <w:t xml:space="preserve">   </w:t>
      </w:r>
      <w:r>
        <w:rPr>
          <w:rFonts w:hint="eastAsia"/>
          <w:b/>
          <w:szCs w:val="21"/>
        </w:rPr>
        <w:t>以太网上使用的</w:t>
      </w:r>
      <w:r>
        <w:rPr>
          <w:rFonts w:hint="eastAsia"/>
          <w:b/>
          <w:szCs w:val="21"/>
        </w:rPr>
        <w:t>ARP</w:t>
      </w:r>
      <w:r>
        <w:rPr>
          <w:rFonts w:hint="eastAsia"/>
          <w:b/>
          <w:szCs w:val="21"/>
        </w:rPr>
        <w:t>协议格式</w:t>
      </w:r>
    </w:p>
    <w:p w14:paraId="605AA316" w14:textId="77777777" w:rsidR="005B758A" w:rsidRDefault="005B758A" w:rsidP="005B758A">
      <w:pPr>
        <w:ind w:leftChars="200" w:left="420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fldChar w:fldCharType="begin"/>
      </w:r>
      <w:r>
        <w:rPr>
          <w:rFonts w:ascii="宋体" w:hAnsi="宋体" w:cs="宋体"/>
          <w:kern w:val="0"/>
          <w:szCs w:val="21"/>
        </w:rPr>
        <w:instrText xml:space="preserve"> INCLUDEPICTURE "http://hiphotos.baidu.com/369109971/pic/item/502a664472e3655a510ffe28.jpg" \* MERGEFORMATINET </w:instrText>
      </w:r>
      <w:r>
        <w:rPr>
          <w:rFonts w:ascii="宋体" w:hAnsi="宋体" w:cs="宋体"/>
          <w:kern w:val="0"/>
          <w:szCs w:val="21"/>
        </w:rPr>
        <w:fldChar w:fldCharType="separate"/>
      </w:r>
      <w:r w:rsidR="00914C2D">
        <w:rPr>
          <w:rFonts w:ascii="宋体" w:hAnsi="宋体" w:cs="宋体"/>
          <w:kern w:val="0"/>
          <w:szCs w:val="21"/>
        </w:rPr>
        <w:fldChar w:fldCharType="begin"/>
      </w:r>
      <w:r w:rsidR="00914C2D">
        <w:rPr>
          <w:rFonts w:ascii="宋体" w:hAnsi="宋体" w:cs="宋体"/>
          <w:kern w:val="0"/>
          <w:szCs w:val="21"/>
        </w:rPr>
        <w:instrText xml:space="preserve"> INCLUDEPICTURE  "http://hiphotos.baidu.com/369109971/pic/item/502a664472e3655a510ffe28.jpg" \* MERGEFORMATINET </w:instrText>
      </w:r>
      <w:r w:rsidR="00914C2D">
        <w:rPr>
          <w:rFonts w:ascii="宋体" w:hAnsi="宋体" w:cs="宋体"/>
          <w:kern w:val="0"/>
          <w:szCs w:val="21"/>
        </w:rPr>
        <w:fldChar w:fldCharType="separate"/>
      </w:r>
      <w:r w:rsidR="0059358D">
        <w:rPr>
          <w:rFonts w:ascii="宋体" w:hAnsi="宋体" w:cs="宋体"/>
          <w:kern w:val="0"/>
          <w:szCs w:val="21"/>
        </w:rPr>
        <w:fldChar w:fldCharType="begin"/>
      </w:r>
      <w:r w:rsidR="0059358D">
        <w:rPr>
          <w:rFonts w:ascii="宋体" w:hAnsi="宋体" w:cs="宋体"/>
          <w:kern w:val="0"/>
          <w:szCs w:val="21"/>
        </w:rPr>
        <w:instrText xml:space="preserve"> INCLUDEPICTURE  "http://hiphotos.baidu.com/369109971/pic/item/502a664472e3655a510ffe28.jpg" \* MERGEFORMATINET </w:instrText>
      </w:r>
      <w:r w:rsidR="0059358D">
        <w:rPr>
          <w:rFonts w:ascii="宋体" w:hAnsi="宋体" w:cs="宋体"/>
          <w:kern w:val="0"/>
          <w:szCs w:val="21"/>
        </w:rPr>
        <w:fldChar w:fldCharType="separate"/>
      </w:r>
      <w:r w:rsidR="00EA2F97">
        <w:rPr>
          <w:rFonts w:ascii="宋体" w:hAnsi="宋体" w:cs="宋体"/>
          <w:kern w:val="0"/>
          <w:szCs w:val="21"/>
        </w:rPr>
        <w:fldChar w:fldCharType="begin"/>
      </w:r>
      <w:r w:rsidR="00EA2F97">
        <w:rPr>
          <w:rFonts w:ascii="宋体" w:hAnsi="宋体" w:cs="宋体"/>
          <w:kern w:val="0"/>
          <w:szCs w:val="21"/>
        </w:rPr>
        <w:instrText xml:space="preserve"> </w:instrText>
      </w:r>
      <w:r w:rsidR="00EA2F97">
        <w:rPr>
          <w:rFonts w:ascii="宋体" w:hAnsi="宋体" w:cs="宋体"/>
          <w:kern w:val="0"/>
          <w:szCs w:val="21"/>
        </w:rPr>
        <w:instrText>INCLUDEPICTURE  "http://hiphotos.baidu.com/369109971/pic/item/502a664472e3655a510ffe28.jpg" \* MERGEFORMATINET</w:instrText>
      </w:r>
      <w:r w:rsidR="00EA2F97">
        <w:rPr>
          <w:rFonts w:ascii="宋体" w:hAnsi="宋体" w:cs="宋体"/>
          <w:kern w:val="0"/>
          <w:szCs w:val="21"/>
        </w:rPr>
        <w:instrText xml:space="preserve"> </w:instrText>
      </w:r>
      <w:r w:rsidR="00EA2F97">
        <w:rPr>
          <w:rFonts w:ascii="宋体" w:hAnsi="宋体" w:cs="宋体"/>
          <w:kern w:val="0"/>
          <w:szCs w:val="21"/>
        </w:rPr>
        <w:fldChar w:fldCharType="separate"/>
      </w:r>
      <w:r w:rsidR="00EA2F97">
        <w:rPr>
          <w:rFonts w:ascii="宋体" w:hAnsi="宋体" w:cs="宋体"/>
          <w:kern w:val="0"/>
          <w:szCs w:val="21"/>
        </w:rPr>
        <w:pict w14:anchorId="3C7A54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61" o:spid="_x0000_i1025" type="#_x0000_t75" style="width:468.6pt;height:161.5pt;mso-position-horizontal-relative:page;mso-position-vertical-relative:page">
            <v:imagedata r:id="rId7" r:href="rId8" cropbottom="8152f" embosscolor="white"/>
          </v:shape>
        </w:pict>
      </w:r>
      <w:r w:rsidR="00EA2F97">
        <w:rPr>
          <w:rFonts w:ascii="宋体" w:hAnsi="宋体" w:cs="宋体"/>
          <w:kern w:val="0"/>
          <w:szCs w:val="21"/>
        </w:rPr>
        <w:fldChar w:fldCharType="end"/>
      </w:r>
      <w:r w:rsidR="0059358D">
        <w:rPr>
          <w:rFonts w:ascii="宋体" w:hAnsi="宋体" w:cs="宋体"/>
          <w:kern w:val="0"/>
          <w:szCs w:val="21"/>
        </w:rPr>
        <w:fldChar w:fldCharType="end"/>
      </w:r>
      <w:r w:rsidR="00914C2D">
        <w:rPr>
          <w:rFonts w:ascii="宋体" w:hAnsi="宋体" w:cs="宋体"/>
          <w:kern w:val="0"/>
          <w:szCs w:val="21"/>
        </w:rPr>
        <w:fldChar w:fldCharType="end"/>
      </w:r>
      <w:r>
        <w:rPr>
          <w:rFonts w:ascii="宋体" w:hAnsi="宋体" w:cs="宋体"/>
          <w:kern w:val="0"/>
          <w:szCs w:val="21"/>
        </w:rPr>
        <w:fldChar w:fldCharType="end"/>
      </w:r>
    </w:p>
    <w:p w14:paraId="102F690C" w14:textId="77777777" w:rsidR="005B758A" w:rsidRDefault="005B758A" w:rsidP="005B758A">
      <w:pPr>
        <w:ind w:leftChars="200" w:left="420"/>
        <w:rPr>
          <w:rFonts w:ascii="宋体" w:hAnsi="宋体" w:cs="宋体"/>
          <w:b/>
          <w:kern w:val="0"/>
          <w:szCs w:val="21"/>
        </w:rPr>
      </w:pPr>
    </w:p>
    <w:p w14:paraId="05DDB3F9" w14:textId="77777777" w:rsidR="005B758A" w:rsidRDefault="005B758A" w:rsidP="005B758A">
      <w:pPr>
        <w:ind w:leftChars="200" w:left="420"/>
        <w:jc w:val="center"/>
        <w:rPr>
          <w:rFonts w:ascii="宋体" w:hAnsi="宋体" w:cs="宋体"/>
          <w:b/>
          <w:bCs/>
          <w:kern w:val="0"/>
          <w:szCs w:val="21"/>
        </w:rPr>
      </w:pPr>
    </w:p>
    <w:p w14:paraId="254E1D4B" w14:textId="77777777" w:rsidR="005B758A" w:rsidRDefault="005B758A" w:rsidP="005B758A">
      <w:pPr>
        <w:ind w:leftChars="200" w:left="420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b/>
          <w:bCs/>
          <w:kern w:val="0"/>
          <w:szCs w:val="21"/>
        </w:rPr>
        <w:t>其他协议数据包格式见教材</w:t>
      </w:r>
      <w:r>
        <w:rPr>
          <w:rFonts w:ascii="宋体" w:hAnsi="宋体" w:cs="宋体" w:hint="eastAsia"/>
          <w:kern w:val="0"/>
          <w:szCs w:val="21"/>
        </w:rPr>
        <w:t>。</w:t>
      </w:r>
    </w:p>
    <w:p w14:paraId="0E546E21" w14:textId="77777777" w:rsidR="006825F4" w:rsidRPr="005B758A" w:rsidRDefault="006825F4" w:rsidP="006825F4">
      <w:pPr>
        <w:adjustRightInd w:val="0"/>
        <w:spacing w:line="360" w:lineRule="auto"/>
        <w:rPr>
          <w:b/>
          <w:color w:val="000000"/>
        </w:rPr>
      </w:pPr>
    </w:p>
    <w:p w14:paraId="352745AE" w14:textId="5E51E5D1" w:rsidR="006825F4" w:rsidRPr="005B758A" w:rsidRDefault="006825F4" w:rsidP="006825F4">
      <w:pPr>
        <w:numPr>
          <w:ilvl w:val="0"/>
          <w:numId w:val="1"/>
        </w:numPr>
        <w:adjustRightInd w:val="0"/>
        <w:spacing w:line="360" w:lineRule="auto"/>
        <w:rPr>
          <w:b/>
          <w:color w:val="000000"/>
        </w:rPr>
      </w:pPr>
      <w:r>
        <w:rPr>
          <w:rFonts w:hint="eastAsia"/>
          <w:b/>
          <w:color w:val="000000"/>
        </w:rPr>
        <w:t>实验过程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 </w:t>
      </w:r>
    </w:p>
    <w:p w14:paraId="79C668E9" w14:textId="77777777" w:rsidR="005B758A" w:rsidRDefault="005B758A" w:rsidP="005B758A">
      <w:pPr>
        <w:numPr>
          <w:ilvl w:val="0"/>
          <w:numId w:val="4"/>
        </w:numPr>
        <w:tabs>
          <w:tab w:val="left" w:pos="360"/>
        </w:tabs>
        <w:ind w:leftChars="171" w:left="719"/>
        <w:rPr>
          <w:bCs/>
          <w:szCs w:val="21"/>
        </w:rPr>
      </w:pPr>
      <w:r>
        <w:rPr>
          <w:rFonts w:ascii="宋体" w:hAnsi="宋体" w:cs="宋体" w:hint="eastAsia"/>
          <w:kern w:val="0"/>
          <w:szCs w:val="21"/>
        </w:rPr>
        <w:t>安装</w:t>
      </w:r>
      <w:r>
        <w:rPr>
          <w:bCs/>
          <w:szCs w:val="21"/>
        </w:rPr>
        <w:t>Wireshark</w:t>
      </w:r>
    </w:p>
    <w:p w14:paraId="4BB3AC54" w14:textId="77777777" w:rsidR="005B758A" w:rsidRDefault="005B758A" w:rsidP="005B758A">
      <w:pPr>
        <w:numPr>
          <w:ilvl w:val="0"/>
          <w:numId w:val="4"/>
        </w:numPr>
        <w:tabs>
          <w:tab w:val="left" w:pos="360"/>
        </w:tabs>
        <w:ind w:leftChars="171" w:left="719"/>
        <w:rPr>
          <w:rFonts w:ascii="宋体" w:hAnsi="宋体" w:cs="宋体"/>
          <w:kern w:val="0"/>
          <w:szCs w:val="21"/>
        </w:rPr>
      </w:pPr>
      <w:r>
        <w:rPr>
          <w:rFonts w:hint="eastAsia"/>
          <w:szCs w:val="21"/>
        </w:rPr>
        <w:t>以太网协议分析</w:t>
      </w:r>
    </w:p>
    <w:p w14:paraId="46E6EBC1" w14:textId="77777777" w:rsidR="005B758A" w:rsidRDefault="005B758A" w:rsidP="005B758A">
      <w:pPr>
        <w:ind w:leftChars="171" w:left="359" w:firstLine="360"/>
        <w:rPr>
          <w:szCs w:val="21"/>
        </w:rPr>
      </w:pPr>
      <w:r>
        <w:rPr>
          <w:rFonts w:hint="eastAsia"/>
          <w:szCs w:val="21"/>
        </w:rPr>
        <w:t>从主机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上向主机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发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检测报文，捕获以太数据帧，记录并分析</w:t>
      </w:r>
      <w:r>
        <w:rPr>
          <w:rFonts w:hint="eastAsia"/>
          <w:szCs w:val="21"/>
        </w:rPr>
        <w:t>MAC</w:t>
      </w:r>
      <w:r>
        <w:rPr>
          <w:rFonts w:hint="eastAsia"/>
          <w:szCs w:val="21"/>
        </w:rPr>
        <w:t>帧各字段的含义。</w:t>
      </w:r>
    </w:p>
    <w:p w14:paraId="23EF31C4" w14:textId="77777777" w:rsidR="005B758A" w:rsidRDefault="005B758A" w:rsidP="005B758A">
      <w:pPr>
        <w:numPr>
          <w:ilvl w:val="0"/>
          <w:numId w:val="4"/>
        </w:numPr>
        <w:tabs>
          <w:tab w:val="left" w:pos="360"/>
        </w:tabs>
        <w:ind w:leftChars="171" w:left="719"/>
        <w:rPr>
          <w:rFonts w:ascii="宋体" w:hAnsi="宋体" w:cs="宋体"/>
          <w:kern w:val="0"/>
          <w:szCs w:val="21"/>
        </w:rPr>
      </w:pP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协议分析</w:t>
      </w:r>
    </w:p>
    <w:p w14:paraId="2A550033" w14:textId="77777777" w:rsidR="005B758A" w:rsidRDefault="005B758A" w:rsidP="005B758A">
      <w:pPr>
        <w:numPr>
          <w:ilvl w:val="0"/>
          <w:numId w:val="5"/>
        </w:numPr>
        <w:tabs>
          <w:tab w:val="left" w:pos="840"/>
        </w:tabs>
        <w:ind w:leftChars="371" w:left="1199"/>
        <w:rPr>
          <w:szCs w:val="21"/>
        </w:rPr>
      </w:pPr>
      <w:r>
        <w:rPr>
          <w:rFonts w:hint="eastAsia"/>
          <w:szCs w:val="21"/>
        </w:rPr>
        <w:lastRenderedPageBreak/>
        <w:t>进入</w:t>
      </w:r>
      <w:r>
        <w:rPr>
          <w:rFonts w:hint="eastAsia"/>
          <w:szCs w:val="21"/>
        </w:rPr>
        <w:t>DOS</w:t>
      </w:r>
      <w:r>
        <w:rPr>
          <w:rFonts w:hint="eastAsia"/>
          <w:szCs w:val="21"/>
        </w:rPr>
        <w:t>窗口，用</w:t>
      </w:r>
      <w:r>
        <w:rPr>
          <w:rFonts w:hint="eastAsia"/>
          <w:szCs w:val="21"/>
        </w:rPr>
        <w:t xml:space="preserve">arp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a </w:t>
      </w:r>
      <w:r>
        <w:rPr>
          <w:rFonts w:hint="eastAsia"/>
          <w:szCs w:val="21"/>
        </w:rPr>
        <w:t>查看本机上的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表的情况，然后用</w:t>
      </w:r>
      <w:r>
        <w:rPr>
          <w:rFonts w:hint="eastAsia"/>
          <w:szCs w:val="21"/>
        </w:rPr>
        <w:t xml:space="preserve"> arp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d  B </w:t>
      </w:r>
      <w:r>
        <w:rPr>
          <w:rFonts w:hint="eastAsia"/>
          <w:szCs w:val="21"/>
        </w:rPr>
        <w:t>删除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的记录（如果有的话）；</w:t>
      </w:r>
    </w:p>
    <w:p w14:paraId="19F56FC2" w14:textId="77777777" w:rsidR="005B758A" w:rsidRDefault="005B758A" w:rsidP="005B758A">
      <w:pPr>
        <w:numPr>
          <w:ilvl w:val="0"/>
          <w:numId w:val="5"/>
        </w:numPr>
        <w:tabs>
          <w:tab w:val="left" w:pos="840"/>
        </w:tabs>
        <w:ind w:leftChars="371" w:left="1199"/>
        <w:rPr>
          <w:szCs w:val="21"/>
        </w:rPr>
      </w:pPr>
      <w:r>
        <w:rPr>
          <w:rFonts w:hint="eastAsia"/>
          <w:szCs w:val="21"/>
        </w:rPr>
        <w:t>运行</w:t>
      </w:r>
      <w:r>
        <w:rPr>
          <w:bCs/>
          <w:szCs w:val="21"/>
        </w:rPr>
        <w:t>Wireshark</w:t>
      </w:r>
      <w:r>
        <w:rPr>
          <w:rFonts w:hint="eastAsia"/>
          <w:szCs w:val="21"/>
        </w:rPr>
        <w:t>程序；</w:t>
      </w:r>
    </w:p>
    <w:p w14:paraId="77CD2709" w14:textId="77777777" w:rsidR="005B758A" w:rsidRDefault="005B758A" w:rsidP="005B758A">
      <w:pPr>
        <w:numPr>
          <w:ilvl w:val="0"/>
          <w:numId w:val="5"/>
        </w:numPr>
        <w:tabs>
          <w:tab w:val="left" w:pos="840"/>
        </w:tabs>
        <w:ind w:leftChars="371" w:left="1199"/>
        <w:rPr>
          <w:szCs w:val="21"/>
        </w:rPr>
      </w:pPr>
      <w:r>
        <w:rPr>
          <w:rFonts w:hint="eastAsia"/>
          <w:szCs w:val="21"/>
        </w:rPr>
        <w:t>把网线断开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分钟，然后再联网，观察此时是否能捕获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报文，如果能，记录并分析各字段的含义；</w:t>
      </w:r>
    </w:p>
    <w:p w14:paraId="145F8201" w14:textId="77777777" w:rsidR="005B758A" w:rsidRDefault="005B758A" w:rsidP="005B758A">
      <w:pPr>
        <w:numPr>
          <w:ilvl w:val="0"/>
          <w:numId w:val="5"/>
        </w:numPr>
        <w:tabs>
          <w:tab w:val="left" w:pos="840"/>
        </w:tabs>
        <w:ind w:leftChars="371" w:left="1199"/>
        <w:rPr>
          <w:szCs w:val="21"/>
        </w:rPr>
      </w:pPr>
      <w:r>
        <w:rPr>
          <w:rFonts w:hint="eastAsia"/>
          <w:szCs w:val="21"/>
        </w:rPr>
        <w:t>从主机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上向主机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发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检测报文，观察此时是否能捕获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报文，如果能，记录并分析各字段的含义；</w:t>
      </w:r>
    </w:p>
    <w:p w14:paraId="2F0B0C0C" w14:textId="77777777" w:rsidR="005B758A" w:rsidRDefault="005B758A" w:rsidP="005B758A">
      <w:pPr>
        <w:numPr>
          <w:ilvl w:val="0"/>
          <w:numId w:val="5"/>
        </w:numPr>
        <w:tabs>
          <w:tab w:val="left" w:pos="840"/>
        </w:tabs>
        <w:ind w:leftChars="371" w:left="1199"/>
        <w:rPr>
          <w:szCs w:val="21"/>
        </w:rPr>
      </w:pPr>
      <w:r>
        <w:rPr>
          <w:rFonts w:hint="eastAsia"/>
          <w:szCs w:val="21"/>
        </w:rPr>
        <w:t>通过</w:t>
      </w:r>
      <w:r>
        <w:rPr>
          <w:rFonts w:hint="eastAsia"/>
          <w:szCs w:val="21"/>
        </w:rPr>
        <w:t xml:space="preserve">arp - a </w:t>
      </w:r>
      <w:r>
        <w:rPr>
          <w:rFonts w:hint="eastAsia"/>
          <w:szCs w:val="21"/>
        </w:rPr>
        <w:t>查看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表的更新情况，记录此时能否看到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对应的</w:t>
      </w:r>
      <w:r>
        <w:rPr>
          <w:rFonts w:hint="eastAsia"/>
          <w:szCs w:val="21"/>
        </w:rPr>
        <w:t>MAC</w:t>
      </w:r>
      <w:r>
        <w:rPr>
          <w:rFonts w:hint="eastAsia"/>
          <w:szCs w:val="21"/>
        </w:rPr>
        <w:t>地址；</w:t>
      </w:r>
    </w:p>
    <w:p w14:paraId="55D9FE3A" w14:textId="77777777" w:rsidR="005B758A" w:rsidRDefault="005B758A" w:rsidP="005B758A">
      <w:pPr>
        <w:numPr>
          <w:ilvl w:val="0"/>
          <w:numId w:val="5"/>
        </w:numPr>
        <w:tabs>
          <w:tab w:val="left" w:pos="840"/>
        </w:tabs>
        <w:ind w:leftChars="371" w:left="1199"/>
        <w:rPr>
          <w:szCs w:val="21"/>
        </w:rPr>
      </w:pPr>
      <w:r>
        <w:rPr>
          <w:rFonts w:hint="eastAsia"/>
          <w:szCs w:val="21"/>
        </w:rPr>
        <w:t>再次从主机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上向主机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发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检测报文，或者再次从主机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上向主机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发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检测报文，观察看此时是否能捕获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报文；</w:t>
      </w:r>
    </w:p>
    <w:p w14:paraId="26FAD70E" w14:textId="77777777" w:rsidR="005B758A" w:rsidRDefault="005B758A" w:rsidP="005B758A">
      <w:pPr>
        <w:numPr>
          <w:ilvl w:val="0"/>
          <w:numId w:val="5"/>
        </w:numPr>
        <w:tabs>
          <w:tab w:val="left" w:pos="840"/>
        </w:tabs>
        <w:ind w:leftChars="371" w:left="1199"/>
        <w:rPr>
          <w:szCs w:val="21"/>
        </w:rPr>
      </w:pPr>
      <w:r>
        <w:rPr>
          <w:rFonts w:hint="eastAsia"/>
          <w:szCs w:val="21"/>
        </w:rPr>
        <w:t>主机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上和主机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停止进行任何数据通信，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分钟后再次从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向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发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检测报文，或者从主机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上向主机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发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检测报文，观察看此时是否能捕获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报文。</w:t>
      </w:r>
    </w:p>
    <w:p w14:paraId="001901B7" w14:textId="77777777" w:rsidR="005B758A" w:rsidRDefault="005B758A" w:rsidP="005B758A">
      <w:pPr>
        <w:ind w:leftChars="171" w:left="359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协议分析</w:t>
      </w:r>
    </w:p>
    <w:p w14:paraId="5A6383D9" w14:textId="77777777" w:rsidR="005B758A" w:rsidRDefault="005B758A" w:rsidP="005B758A">
      <w:pPr>
        <w:numPr>
          <w:ilvl w:val="0"/>
          <w:numId w:val="6"/>
        </w:numPr>
        <w:tabs>
          <w:tab w:val="left" w:pos="840"/>
        </w:tabs>
        <w:ind w:leftChars="371" w:left="1199"/>
        <w:rPr>
          <w:szCs w:val="21"/>
        </w:rPr>
      </w:pPr>
      <w:r>
        <w:rPr>
          <w:rFonts w:hint="eastAsia"/>
          <w:szCs w:val="21"/>
        </w:rPr>
        <w:t>从主机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上向主机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发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检测报文，捕获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数据包，记录并分析各字段的含义，并与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数据包格式进行比较</w:t>
      </w:r>
      <w:r>
        <w:rPr>
          <w:rFonts w:hint="eastAsia"/>
          <w:szCs w:val="21"/>
        </w:rPr>
        <w:t>;</w:t>
      </w:r>
    </w:p>
    <w:p w14:paraId="36C608C8" w14:textId="77777777" w:rsidR="005B758A" w:rsidRDefault="005B758A" w:rsidP="005B758A">
      <w:pPr>
        <w:numPr>
          <w:ilvl w:val="0"/>
          <w:numId w:val="6"/>
        </w:numPr>
        <w:tabs>
          <w:tab w:val="left" w:pos="840"/>
        </w:tabs>
        <w:ind w:leftChars="371" w:left="1199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命令，制定数据包长度，如</w:t>
      </w:r>
      <w:r>
        <w:rPr>
          <w:rFonts w:hint="eastAsia"/>
          <w:szCs w:val="21"/>
        </w:rPr>
        <w:t>ping -l 2000</w:t>
      </w:r>
      <w:r>
        <w:rPr>
          <w:rFonts w:hint="eastAsia"/>
          <w:szCs w:val="21"/>
        </w:rPr>
        <w:t>，使用嗅探器观察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分片情况，并分析</w:t>
      </w:r>
      <w:r>
        <w:rPr>
          <w:rFonts w:hint="eastAsia"/>
          <w:b/>
          <w:bCs/>
          <w:szCs w:val="21"/>
        </w:rPr>
        <w:t>分片和重组</w:t>
      </w:r>
      <w:r>
        <w:rPr>
          <w:rFonts w:hint="eastAsia"/>
          <w:szCs w:val="21"/>
        </w:rPr>
        <w:t>过程。</w:t>
      </w:r>
    </w:p>
    <w:p w14:paraId="664BA5D0" w14:textId="77777777" w:rsidR="005B758A" w:rsidRDefault="005B758A" w:rsidP="005B758A">
      <w:pPr>
        <w:numPr>
          <w:ilvl w:val="0"/>
          <w:numId w:val="7"/>
        </w:numPr>
        <w:ind w:leftChars="171" w:left="359"/>
        <w:rPr>
          <w:szCs w:val="21"/>
        </w:rPr>
      </w:pPr>
      <w:r>
        <w:rPr>
          <w:rFonts w:hint="eastAsia"/>
          <w:szCs w:val="21"/>
        </w:rPr>
        <w:t>ICMP</w:t>
      </w:r>
      <w:r>
        <w:rPr>
          <w:rFonts w:hint="eastAsia"/>
          <w:szCs w:val="21"/>
        </w:rPr>
        <w:t>协议分析</w:t>
      </w:r>
    </w:p>
    <w:p w14:paraId="7F250F80" w14:textId="77777777" w:rsidR="005B758A" w:rsidRDefault="005B758A" w:rsidP="005B758A">
      <w:pPr>
        <w:ind w:leftChars="171" w:left="359" w:firstLine="420"/>
        <w:rPr>
          <w:szCs w:val="21"/>
        </w:rPr>
      </w:pPr>
      <w:r>
        <w:rPr>
          <w:rFonts w:hint="eastAsia"/>
          <w:color w:val="0000FF"/>
          <w:szCs w:val="21"/>
        </w:rPr>
        <w:t>通过</w:t>
      </w:r>
      <w:r>
        <w:rPr>
          <w:rFonts w:hint="eastAsia"/>
          <w:color w:val="0000FF"/>
          <w:szCs w:val="21"/>
        </w:rPr>
        <w:t>ping</w:t>
      </w:r>
      <w:r>
        <w:rPr>
          <w:rFonts w:hint="eastAsia"/>
          <w:color w:val="0000FF"/>
          <w:szCs w:val="21"/>
        </w:rPr>
        <w:t>和</w:t>
      </w:r>
      <w:r>
        <w:rPr>
          <w:rFonts w:hint="eastAsia"/>
          <w:color w:val="0000FF"/>
          <w:szCs w:val="21"/>
        </w:rPr>
        <w:t>tracet</w:t>
      </w:r>
      <w:r>
        <w:rPr>
          <w:rFonts w:hint="eastAsia"/>
          <w:color w:val="0000FF"/>
          <w:szCs w:val="21"/>
        </w:rPr>
        <w:t>命令，了解</w:t>
      </w:r>
      <w:r>
        <w:rPr>
          <w:rFonts w:hint="eastAsia"/>
          <w:color w:val="0000FF"/>
          <w:szCs w:val="21"/>
        </w:rPr>
        <w:t>ICMP</w:t>
      </w:r>
      <w:r>
        <w:rPr>
          <w:rFonts w:hint="eastAsia"/>
          <w:color w:val="0000FF"/>
          <w:szCs w:val="21"/>
        </w:rPr>
        <w:t>协议的使用</w:t>
      </w:r>
      <w:r>
        <w:rPr>
          <w:rFonts w:hint="eastAsia"/>
          <w:szCs w:val="21"/>
        </w:rPr>
        <w:t>。</w:t>
      </w:r>
    </w:p>
    <w:p w14:paraId="4BD093C4" w14:textId="77777777" w:rsidR="005B758A" w:rsidRDefault="005B758A" w:rsidP="005B758A">
      <w:pPr>
        <w:numPr>
          <w:ilvl w:val="0"/>
          <w:numId w:val="6"/>
        </w:numPr>
        <w:tabs>
          <w:tab w:val="left" w:pos="840"/>
        </w:tabs>
        <w:ind w:leftChars="371" w:left="1199"/>
        <w:rPr>
          <w:color w:val="0000FF"/>
          <w:szCs w:val="21"/>
        </w:rPr>
      </w:pPr>
      <w:r>
        <w:rPr>
          <w:rFonts w:hint="eastAsia"/>
          <w:szCs w:val="21"/>
        </w:rPr>
        <w:t>从主机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上向主机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发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检测报文，捕获</w:t>
      </w:r>
      <w:r>
        <w:rPr>
          <w:rFonts w:hint="eastAsia"/>
          <w:szCs w:val="21"/>
        </w:rPr>
        <w:t>ICMP</w:t>
      </w:r>
      <w:r>
        <w:rPr>
          <w:rFonts w:hint="eastAsia"/>
          <w:szCs w:val="21"/>
        </w:rPr>
        <w:t>请求数据包和应答数据包，记录并分析各字段的含义，并与</w:t>
      </w:r>
      <w:r>
        <w:rPr>
          <w:rFonts w:hint="eastAsia"/>
          <w:szCs w:val="21"/>
        </w:rPr>
        <w:t>ICMP</w:t>
      </w:r>
      <w:r>
        <w:rPr>
          <w:rFonts w:hint="eastAsia"/>
          <w:szCs w:val="21"/>
        </w:rPr>
        <w:t>数据包格式进行比较；</w:t>
      </w:r>
      <w:r>
        <w:rPr>
          <w:rFonts w:hint="eastAsia"/>
          <w:color w:val="0000FF"/>
          <w:szCs w:val="21"/>
        </w:rPr>
        <w:t>如果返回的差错信息，请分析是由于什么差错引起的。</w:t>
      </w:r>
    </w:p>
    <w:p w14:paraId="1BC1A032" w14:textId="77777777" w:rsidR="005B758A" w:rsidRDefault="005B758A" w:rsidP="005B758A">
      <w:pPr>
        <w:numPr>
          <w:ilvl w:val="0"/>
          <w:numId w:val="6"/>
        </w:numPr>
        <w:tabs>
          <w:tab w:val="left" w:pos="840"/>
        </w:tabs>
        <w:ind w:leftChars="371" w:left="1199"/>
        <w:rPr>
          <w:color w:val="0000FF"/>
          <w:szCs w:val="21"/>
        </w:rPr>
      </w:pPr>
      <w:r>
        <w:rPr>
          <w:rFonts w:hint="eastAsia"/>
          <w:color w:val="0000FF"/>
          <w:szCs w:val="21"/>
        </w:rPr>
        <w:t>使用</w:t>
      </w:r>
      <w:r>
        <w:rPr>
          <w:rFonts w:hint="eastAsia"/>
          <w:color w:val="0000FF"/>
          <w:szCs w:val="21"/>
        </w:rPr>
        <w:t>tracert</w:t>
      </w:r>
      <w:r>
        <w:rPr>
          <w:rFonts w:hint="eastAsia"/>
          <w:color w:val="0000FF"/>
          <w:szCs w:val="21"/>
        </w:rPr>
        <w:t>命令，跟踪某台主机，使用</w:t>
      </w:r>
      <w:r>
        <w:rPr>
          <w:rFonts w:hint="eastAsia"/>
          <w:color w:val="0000FF"/>
          <w:szCs w:val="21"/>
        </w:rPr>
        <w:t>wireshark</w:t>
      </w:r>
      <w:r>
        <w:rPr>
          <w:rFonts w:hint="eastAsia"/>
          <w:color w:val="0000FF"/>
          <w:szCs w:val="21"/>
        </w:rPr>
        <w:t>捕获数据包，分析不同类型</w:t>
      </w:r>
      <w:r>
        <w:rPr>
          <w:rFonts w:hint="eastAsia"/>
          <w:color w:val="0000FF"/>
          <w:szCs w:val="21"/>
        </w:rPr>
        <w:t>ICMP</w:t>
      </w:r>
      <w:r>
        <w:rPr>
          <w:rFonts w:hint="eastAsia"/>
          <w:color w:val="0000FF"/>
          <w:szCs w:val="21"/>
        </w:rPr>
        <w:t>响应数据包格式（如</w:t>
      </w:r>
      <w:r>
        <w:rPr>
          <w:rFonts w:hint="eastAsia"/>
          <w:color w:val="0000FF"/>
          <w:szCs w:val="21"/>
        </w:rPr>
        <w:t>type=8,type=0,type=11</w:t>
      </w:r>
      <w:r>
        <w:rPr>
          <w:rFonts w:hint="eastAsia"/>
          <w:color w:val="0000FF"/>
          <w:szCs w:val="21"/>
        </w:rPr>
        <w:t>）。分析</w:t>
      </w:r>
      <w:r>
        <w:rPr>
          <w:rFonts w:hint="eastAsia"/>
          <w:color w:val="0000FF"/>
          <w:szCs w:val="21"/>
        </w:rPr>
        <w:t>tracert</w:t>
      </w:r>
      <w:r>
        <w:rPr>
          <w:rFonts w:hint="eastAsia"/>
          <w:color w:val="0000FF"/>
          <w:szCs w:val="21"/>
        </w:rPr>
        <w:t>工作原理。</w:t>
      </w:r>
    </w:p>
    <w:p w14:paraId="6E2B5768" w14:textId="77777777" w:rsidR="005B758A" w:rsidRDefault="005B758A" w:rsidP="005B758A">
      <w:pPr>
        <w:ind w:leftChars="171" w:left="359" w:firstLine="420"/>
        <w:rPr>
          <w:rFonts w:ascii="宋体" w:hAnsi="宋体" w:cs="宋体"/>
          <w:kern w:val="0"/>
          <w:szCs w:val="21"/>
        </w:rPr>
      </w:pPr>
    </w:p>
    <w:p w14:paraId="0FC5284C" w14:textId="77777777" w:rsidR="005B758A" w:rsidRDefault="005B758A" w:rsidP="005B758A">
      <w:pPr>
        <w:ind w:leftChars="171" w:left="359"/>
        <w:rPr>
          <w:rFonts w:ascii="宋体" w:hAnsi="宋体" w:cs="宋体"/>
          <w:b/>
          <w:kern w:val="0"/>
          <w:szCs w:val="21"/>
        </w:rPr>
      </w:pPr>
      <w:r>
        <w:rPr>
          <w:rFonts w:ascii="宋体" w:hAnsi="宋体" w:cs="宋体" w:hint="eastAsia"/>
          <w:b/>
          <w:kern w:val="0"/>
          <w:szCs w:val="21"/>
        </w:rPr>
        <w:t>【思考题】（</w:t>
      </w:r>
      <w:r>
        <w:rPr>
          <w:rFonts w:ascii="宋体" w:hAnsi="宋体" w:cs="宋体" w:hint="eastAsia"/>
          <w:b/>
          <w:color w:val="0000FF"/>
          <w:kern w:val="0"/>
          <w:szCs w:val="21"/>
        </w:rPr>
        <w:t>分析原因并通过实验验证</w:t>
      </w:r>
      <w:r>
        <w:rPr>
          <w:rFonts w:ascii="宋体" w:hAnsi="宋体" w:cs="宋体" w:hint="eastAsia"/>
          <w:b/>
          <w:kern w:val="0"/>
          <w:szCs w:val="21"/>
        </w:rPr>
        <w:t>）</w:t>
      </w:r>
    </w:p>
    <w:p w14:paraId="19A7944C" w14:textId="77777777" w:rsidR="005B758A" w:rsidRDefault="005B758A" w:rsidP="005B758A">
      <w:pPr>
        <w:ind w:leftChars="171" w:left="359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、在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包分析实验过程中，为什么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有时能捕获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报文，有时却不能捕获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报文？</w:t>
      </w:r>
    </w:p>
    <w:p w14:paraId="4CF0F349" w14:textId="77777777" w:rsidR="005B758A" w:rsidRDefault="005B758A" w:rsidP="005B758A">
      <w:pPr>
        <w:ind w:leftChars="326" w:left="685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、为什么运行</w:t>
      </w:r>
      <w:r>
        <w:rPr>
          <w:rFonts w:hint="eastAsia"/>
          <w:szCs w:val="21"/>
        </w:rPr>
        <w:t>ping 127.0.0.1</w:t>
      </w:r>
      <w:r>
        <w:rPr>
          <w:rFonts w:hint="eastAsia"/>
          <w:szCs w:val="21"/>
        </w:rPr>
        <w:t>时，不能捕获到</w:t>
      </w:r>
      <w:r>
        <w:rPr>
          <w:rFonts w:hint="eastAsia"/>
          <w:szCs w:val="21"/>
        </w:rPr>
        <w:t>ICMP</w:t>
      </w:r>
      <w:r>
        <w:rPr>
          <w:rFonts w:hint="eastAsia"/>
          <w:szCs w:val="21"/>
        </w:rPr>
        <w:t>报文？如果运行</w:t>
      </w:r>
      <w:r>
        <w:rPr>
          <w:rFonts w:hint="eastAsia"/>
          <w:szCs w:val="21"/>
        </w:rPr>
        <w:t xml:space="preserve">ping  </w:t>
      </w:r>
      <w:r>
        <w:rPr>
          <w:rFonts w:hint="eastAsia"/>
          <w:szCs w:val="21"/>
        </w:rPr>
        <w:t>本机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地址能收到报文吗？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为什么？</w:t>
      </w:r>
    </w:p>
    <w:p w14:paraId="52B222E4" w14:textId="77777777" w:rsidR="005B758A" w:rsidRDefault="005B758A" w:rsidP="005B758A">
      <w:pPr>
        <w:ind w:leftChars="171" w:left="359" w:firstLine="324"/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、在</w:t>
      </w:r>
      <w:r>
        <w:rPr>
          <w:rFonts w:hint="eastAsia"/>
          <w:szCs w:val="21"/>
        </w:rPr>
        <w:t xml:space="preserve">ping </w:t>
      </w:r>
      <w:r>
        <w:rPr>
          <w:rFonts w:hint="eastAsia"/>
          <w:szCs w:val="21"/>
        </w:rPr>
        <w:t>的过程中，返回信息“</w:t>
      </w:r>
      <w:r>
        <w:rPr>
          <w:rFonts w:hint="eastAsia"/>
          <w:szCs w:val="21"/>
        </w:rPr>
        <w:t>Request timed out</w:t>
      </w:r>
      <w:r>
        <w:rPr>
          <w:rFonts w:hint="eastAsia"/>
          <w:szCs w:val="21"/>
        </w:rPr>
        <w:t>”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和“</w:t>
      </w:r>
      <w:r>
        <w:rPr>
          <w:rFonts w:hint="eastAsia"/>
          <w:bCs/>
          <w:szCs w:val="21"/>
        </w:rPr>
        <w:t>Destination Host Unreachable</w:t>
      </w:r>
      <w:r>
        <w:rPr>
          <w:rFonts w:hint="eastAsia"/>
          <w:szCs w:val="21"/>
        </w:rPr>
        <w:t>”分别是由哪些情况引起的？</w:t>
      </w:r>
    </w:p>
    <w:p w14:paraId="16F169D6" w14:textId="77777777" w:rsidR="005B758A" w:rsidRDefault="005B758A" w:rsidP="005B758A">
      <w:pPr>
        <w:ind w:leftChars="171" w:left="359" w:firstLineChars="199" w:firstLine="418"/>
        <w:rPr>
          <w:bCs/>
          <w:szCs w:val="21"/>
        </w:rPr>
      </w:pPr>
      <w:r>
        <w:rPr>
          <w:rFonts w:hint="eastAsia"/>
          <w:bCs/>
          <w:szCs w:val="21"/>
        </w:rPr>
        <w:t>4</w:t>
      </w:r>
      <w:r>
        <w:rPr>
          <w:rFonts w:hint="eastAsia"/>
          <w:bCs/>
          <w:szCs w:val="21"/>
        </w:rPr>
        <w:t>、请通过实验</w:t>
      </w:r>
      <w:r>
        <w:rPr>
          <w:rFonts w:hint="eastAsia"/>
          <w:b/>
          <w:szCs w:val="21"/>
        </w:rPr>
        <w:t>验证</w:t>
      </w:r>
      <w:r>
        <w:rPr>
          <w:rFonts w:hint="eastAsia"/>
          <w:bCs/>
          <w:szCs w:val="21"/>
        </w:rPr>
        <w:t>：</w:t>
      </w:r>
    </w:p>
    <w:p w14:paraId="4675E486" w14:textId="77777777" w:rsidR="005B758A" w:rsidRDefault="005B758A" w:rsidP="005B758A">
      <w:pPr>
        <w:ind w:leftChars="171" w:left="359" w:firstLineChars="199" w:firstLine="418"/>
        <w:rPr>
          <w:bCs/>
          <w:szCs w:val="21"/>
        </w:rPr>
      </w:pPr>
      <w:r>
        <w:rPr>
          <w:rFonts w:hint="eastAsia"/>
          <w:bCs/>
          <w:szCs w:val="21"/>
        </w:rPr>
        <w:t>主机如果不设置“网关”，同一网段内的主机可以相互通信。用</w:t>
      </w:r>
      <w:r>
        <w:rPr>
          <w:rFonts w:hint="eastAsia"/>
          <w:bCs/>
          <w:szCs w:val="21"/>
        </w:rPr>
        <w:t>ping</w:t>
      </w:r>
      <w:r>
        <w:rPr>
          <w:rFonts w:hint="eastAsia"/>
          <w:bCs/>
          <w:szCs w:val="21"/>
        </w:rPr>
        <w:t>命令测试，用嗅探器测试可以捕获</w:t>
      </w:r>
      <w:r>
        <w:rPr>
          <w:rFonts w:hint="eastAsia"/>
          <w:bCs/>
          <w:szCs w:val="21"/>
        </w:rPr>
        <w:t>8</w:t>
      </w:r>
      <w:r>
        <w:rPr>
          <w:rFonts w:hint="eastAsia"/>
          <w:bCs/>
          <w:szCs w:val="21"/>
        </w:rPr>
        <w:t>个</w:t>
      </w:r>
      <w:r>
        <w:rPr>
          <w:rFonts w:hint="eastAsia"/>
          <w:bCs/>
          <w:szCs w:val="21"/>
        </w:rPr>
        <w:t>ICMP</w:t>
      </w:r>
      <w:r>
        <w:rPr>
          <w:rFonts w:hint="eastAsia"/>
          <w:bCs/>
          <w:szCs w:val="21"/>
        </w:rPr>
        <w:t>数据包，</w:t>
      </w:r>
      <w:r>
        <w:rPr>
          <w:rFonts w:hint="eastAsia"/>
          <w:bCs/>
          <w:szCs w:val="21"/>
        </w:rPr>
        <w:t>2</w:t>
      </w:r>
      <w:r>
        <w:rPr>
          <w:rFonts w:hint="eastAsia"/>
          <w:bCs/>
          <w:szCs w:val="21"/>
        </w:rPr>
        <w:t>个</w:t>
      </w:r>
      <w:r>
        <w:rPr>
          <w:rFonts w:hint="eastAsia"/>
          <w:bCs/>
          <w:szCs w:val="21"/>
        </w:rPr>
        <w:t>ARP</w:t>
      </w:r>
      <w:r>
        <w:rPr>
          <w:rFonts w:hint="eastAsia"/>
          <w:bCs/>
          <w:szCs w:val="21"/>
        </w:rPr>
        <w:t>数据包。不同网段的主机不能通信，用</w:t>
      </w:r>
      <w:r>
        <w:rPr>
          <w:rFonts w:hint="eastAsia"/>
          <w:bCs/>
          <w:szCs w:val="21"/>
        </w:rPr>
        <w:t>PING</w:t>
      </w:r>
      <w:r>
        <w:rPr>
          <w:rFonts w:hint="eastAsia"/>
          <w:bCs/>
          <w:szCs w:val="21"/>
        </w:rPr>
        <w:t>命令测试，会显示“</w:t>
      </w:r>
      <w:r>
        <w:rPr>
          <w:rFonts w:hint="eastAsia"/>
          <w:bCs/>
          <w:szCs w:val="21"/>
        </w:rPr>
        <w:t xml:space="preserve"> Destination Host Unreachable</w:t>
      </w:r>
      <w:r>
        <w:rPr>
          <w:rFonts w:hint="eastAsia"/>
          <w:bCs/>
          <w:szCs w:val="21"/>
        </w:rPr>
        <w:t>”，因为没有指明网关，无法发送出去，因此显示“目的主机不可达”，用嗅探器捕获不到任何信息。</w:t>
      </w:r>
    </w:p>
    <w:p w14:paraId="33CCC1D8" w14:textId="77777777" w:rsidR="005B758A" w:rsidRDefault="005B758A" w:rsidP="005B758A">
      <w:pPr>
        <w:ind w:leftChars="171" w:left="359" w:firstLine="420"/>
        <w:rPr>
          <w:bCs/>
          <w:szCs w:val="21"/>
        </w:rPr>
      </w:pPr>
      <w:r>
        <w:rPr>
          <w:rFonts w:hint="eastAsia"/>
          <w:bCs/>
          <w:szCs w:val="21"/>
        </w:rPr>
        <w:t>主机如果设置“网关”，同一网段的主机通信不通过网关转发，用</w:t>
      </w:r>
      <w:r>
        <w:rPr>
          <w:rFonts w:hint="eastAsia"/>
          <w:bCs/>
          <w:szCs w:val="21"/>
        </w:rPr>
        <w:t>ping</w:t>
      </w:r>
      <w:r>
        <w:rPr>
          <w:rFonts w:hint="eastAsia"/>
          <w:bCs/>
          <w:szCs w:val="21"/>
        </w:rPr>
        <w:t>命令测试，用嗅探器可以捕获所有测试数据包，能看到对方主机的</w:t>
      </w:r>
      <w:r>
        <w:rPr>
          <w:rFonts w:hint="eastAsia"/>
          <w:bCs/>
          <w:szCs w:val="21"/>
        </w:rPr>
        <w:t>MAC</w:t>
      </w:r>
      <w:r>
        <w:rPr>
          <w:rFonts w:hint="eastAsia"/>
          <w:bCs/>
          <w:szCs w:val="21"/>
        </w:rPr>
        <w:t>地址。不同网段的主机之间通信需要网关转发，用</w:t>
      </w:r>
      <w:r>
        <w:rPr>
          <w:rFonts w:hint="eastAsia"/>
          <w:bCs/>
          <w:szCs w:val="21"/>
        </w:rPr>
        <w:t>ping</w:t>
      </w:r>
      <w:r>
        <w:rPr>
          <w:rFonts w:hint="eastAsia"/>
          <w:bCs/>
          <w:szCs w:val="21"/>
        </w:rPr>
        <w:t>命令测试，能看到网关的</w:t>
      </w:r>
      <w:r>
        <w:rPr>
          <w:rFonts w:hint="eastAsia"/>
          <w:bCs/>
          <w:szCs w:val="21"/>
        </w:rPr>
        <w:t>MAC</w:t>
      </w:r>
      <w:r>
        <w:rPr>
          <w:rFonts w:hint="eastAsia"/>
          <w:bCs/>
          <w:szCs w:val="21"/>
        </w:rPr>
        <w:t>地址（包括能通信或不能通信）。</w:t>
      </w:r>
    </w:p>
    <w:p w14:paraId="51355B27" w14:textId="77777777" w:rsidR="005B758A" w:rsidRDefault="005B758A" w:rsidP="005B758A">
      <w:pPr>
        <w:ind w:leftChars="171" w:left="359" w:firstLineChars="200" w:firstLine="42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bCs/>
          <w:kern w:val="0"/>
          <w:szCs w:val="21"/>
        </w:rPr>
        <w:t>5、通过下面实验</w:t>
      </w:r>
      <w:r>
        <w:rPr>
          <w:rFonts w:ascii="宋体" w:hAnsi="宋体" w:cs="宋体" w:hint="eastAsia"/>
          <w:b/>
          <w:kern w:val="0"/>
          <w:szCs w:val="21"/>
        </w:rPr>
        <w:t>理解网关</w:t>
      </w:r>
    </w:p>
    <w:p w14:paraId="06F6BF4A" w14:textId="77777777" w:rsidR="005B758A" w:rsidRDefault="005B758A" w:rsidP="005B758A">
      <w:pPr>
        <w:ind w:leftChars="171" w:left="359" w:firstLine="420"/>
        <w:rPr>
          <w:bCs/>
          <w:szCs w:val="21"/>
        </w:rPr>
      </w:pPr>
      <w:r>
        <w:rPr>
          <w:rFonts w:hint="eastAsia"/>
          <w:bCs/>
          <w:szCs w:val="21"/>
        </w:rPr>
        <w:t>假设主机</w:t>
      </w:r>
      <w:r>
        <w:rPr>
          <w:rFonts w:hint="eastAsia"/>
          <w:bCs/>
          <w:szCs w:val="21"/>
        </w:rPr>
        <w:t>A</w:t>
      </w:r>
      <w:r>
        <w:rPr>
          <w:rFonts w:hint="eastAsia"/>
          <w:bCs/>
          <w:szCs w:val="21"/>
        </w:rPr>
        <w:t>的</w:t>
      </w:r>
      <w:r>
        <w:rPr>
          <w:rFonts w:hint="eastAsia"/>
          <w:bCs/>
          <w:szCs w:val="21"/>
        </w:rPr>
        <w:t>IP</w:t>
      </w:r>
      <w:r>
        <w:rPr>
          <w:rFonts w:hint="eastAsia"/>
          <w:bCs/>
          <w:szCs w:val="21"/>
        </w:rPr>
        <w:t>地址为</w:t>
      </w:r>
      <w:r>
        <w:rPr>
          <w:rFonts w:hint="eastAsia"/>
          <w:bCs/>
          <w:szCs w:val="21"/>
        </w:rPr>
        <w:t>10.2.2.2/23</w:t>
      </w:r>
      <w:r>
        <w:rPr>
          <w:rFonts w:hint="eastAsia"/>
          <w:bCs/>
          <w:szCs w:val="21"/>
        </w:rPr>
        <w:t>，主机</w:t>
      </w:r>
      <w:r>
        <w:rPr>
          <w:rFonts w:hint="eastAsia"/>
          <w:bCs/>
          <w:szCs w:val="21"/>
        </w:rPr>
        <w:t>B</w:t>
      </w:r>
      <w:r>
        <w:rPr>
          <w:rFonts w:hint="eastAsia"/>
          <w:bCs/>
          <w:szCs w:val="21"/>
        </w:rPr>
        <w:t>的</w:t>
      </w:r>
      <w:r>
        <w:rPr>
          <w:rFonts w:hint="eastAsia"/>
          <w:bCs/>
          <w:szCs w:val="21"/>
        </w:rPr>
        <w:t>IP</w:t>
      </w:r>
      <w:r>
        <w:rPr>
          <w:rFonts w:hint="eastAsia"/>
          <w:bCs/>
          <w:szCs w:val="21"/>
        </w:rPr>
        <w:t>地址为</w:t>
      </w:r>
      <w:r>
        <w:rPr>
          <w:rFonts w:hint="eastAsia"/>
          <w:bCs/>
          <w:szCs w:val="21"/>
        </w:rPr>
        <w:t>10.2.3.3/23</w:t>
      </w:r>
      <w:r>
        <w:rPr>
          <w:rFonts w:hint="eastAsia"/>
          <w:bCs/>
          <w:szCs w:val="21"/>
        </w:rPr>
        <w:t>，两台主机均不设置网关，用</w:t>
      </w:r>
      <w:r>
        <w:rPr>
          <w:rFonts w:hint="eastAsia"/>
          <w:bCs/>
          <w:szCs w:val="21"/>
        </w:rPr>
        <w:t>ping</w:t>
      </w:r>
      <w:r>
        <w:rPr>
          <w:rFonts w:hint="eastAsia"/>
          <w:bCs/>
          <w:szCs w:val="21"/>
        </w:rPr>
        <w:t>命令测试两主机的连通性，用</w:t>
      </w:r>
      <w:r>
        <w:rPr>
          <w:rFonts w:hint="eastAsia"/>
          <w:bCs/>
          <w:szCs w:val="21"/>
        </w:rPr>
        <w:t>ARP</w:t>
      </w:r>
      <w:r>
        <w:rPr>
          <w:rFonts w:hint="eastAsia"/>
          <w:bCs/>
          <w:szCs w:val="21"/>
        </w:rPr>
        <w:t>命令查看物理地址。对结果进行分析。</w:t>
      </w:r>
    </w:p>
    <w:p w14:paraId="43151E5F" w14:textId="77777777" w:rsidR="005B758A" w:rsidRDefault="005B758A" w:rsidP="005B758A">
      <w:pPr>
        <w:ind w:leftChars="171" w:left="359"/>
        <w:rPr>
          <w:bCs/>
          <w:szCs w:val="21"/>
        </w:rPr>
      </w:pPr>
    </w:p>
    <w:p w14:paraId="1C3B0DF6" w14:textId="77777777" w:rsidR="005B758A" w:rsidRDefault="005B758A" w:rsidP="005B758A">
      <w:pPr>
        <w:ind w:leftChars="171" w:left="359" w:firstLine="420"/>
        <w:rPr>
          <w:bCs/>
          <w:szCs w:val="21"/>
        </w:rPr>
      </w:pPr>
      <w:r>
        <w:rPr>
          <w:rFonts w:hint="eastAsia"/>
          <w:bCs/>
          <w:szCs w:val="21"/>
        </w:rPr>
        <w:t>假设主机</w:t>
      </w:r>
      <w:r>
        <w:rPr>
          <w:rFonts w:hint="eastAsia"/>
          <w:bCs/>
          <w:szCs w:val="21"/>
        </w:rPr>
        <w:t>A</w:t>
      </w:r>
      <w:r>
        <w:rPr>
          <w:rFonts w:hint="eastAsia"/>
          <w:bCs/>
          <w:szCs w:val="21"/>
        </w:rPr>
        <w:t>的</w:t>
      </w:r>
      <w:r>
        <w:rPr>
          <w:rFonts w:hint="eastAsia"/>
          <w:bCs/>
          <w:szCs w:val="21"/>
        </w:rPr>
        <w:t>IP</w:t>
      </w:r>
      <w:r>
        <w:rPr>
          <w:rFonts w:hint="eastAsia"/>
          <w:bCs/>
          <w:szCs w:val="21"/>
        </w:rPr>
        <w:t>地址为</w:t>
      </w:r>
      <w:r>
        <w:rPr>
          <w:rFonts w:hint="eastAsia"/>
          <w:bCs/>
          <w:szCs w:val="21"/>
        </w:rPr>
        <w:t>10.2.2.2/24</w:t>
      </w:r>
      <w:r>
        <w:rPr>
          <w:rFonts w:hint="eastAsia"/>
          <w:bCs/>
          <w:szCs w:val="21"/>
        </w:rPr>
        <w:t>，主机</w:t>
      </w:r>
      <w:r>
        <w:rPr>
          <w:rFonts w:hint="eastAsia"/>
          <w:bCs/>
          <w:szCs w:val="21"/>
        </w:rPr>
        <w:t>B</w:t>
      </w:r>
      <w:r>
        <w:rPr>
          <w:rFonts w:hint="eastAsia"/>
          <w:bCs/>
          <w:szCs w:val="21"/>
        </w:rPr>
        <w:t>的</w:t>
      </w:r>
      <w:r>
        <w:rPr>
          <w:rFonts w:hint="eastAsia"/>
          <w:bCs/>
          <w:szCs w:val="21"/>
        </w:rPr>
        <w:t>IP</w:t>
      </w:r>
      <w:r>
        <w:rPr>
          <w:rFonts w:hint="eastAsia"/>
          <w:bCs/>
          <w:szCs w:val="21"/>
        </w:rPr>
        <w:t>地址为</w:t>
      </w:r>
      <w:r>
        <w:rPr>
          <w:rFonts w:hint="eastAsia"/>
          <w:bCs/>
          <w:szCs w:val="21"/>
        </w:rPr>
        <w:t>10.2.3.3/23</w:t>
      </w:r>
      <w:r>
        <w:rPr>
          <w:rFonts w:hint="eastAsia"/>
          <w:bCs/>
          <w:szCs w:val="21"/>
        </w:rPr>
        <w:t>，两主机不设置网关，分别在主机</w:t>
      </w:r>
      <w:r>
        <w:rPr>
          <w:rFonts w:hint="eastAsia"/>
          <w:bCs/>
          <w:szCs w:val="21"/>
        </w:rPr>
        <w:t>A</w:t>
      </w:r>
      <w:r>
        <w:rPr>
          <w:rFonts w:hint="eastAsia"/>
          <w:bCs/>
          <w:szCs w:val="21"/>
        </w:rPr>
        <w:t>和主机</w:t>
      </w:r>
      <w:r>
        <w:rPr>
          <w:rFonts w:hint="eastAsia"/>
          <w:bCs/>
          <w:szCs w:val="21"/>
        </w:rPr>
        <w:t>B</w:t>
      </w:r>
      <w:r>
        <w:rPr>
          <w:rFonts w:hint="eastAsia"/>
          <w:bCs/>
          <w:szCs w:val="21"/>
        </w:rPr>
        <w:t>上用</w:t>
      </w:r>
      <w:r>
        <w:rPr>
          <w:rFonts w:hint="eastAsia"/>
          <w:bCs/>
          <w:szCs w:val="21"/>
        </w:rPr>
        <w:t>ping</w:t>
      </w:r>
      <w:r>
        <w:rPr>
          <w:rFonts w:hint="eastAsia"/>
          <w:bCs/>
          <w:szCs w:val="21"/>
        </w:rPr>
        <w:t>测试与对方的连通性，用</w:t>
      </w:r>
      <w:r>
        <w:rPr>
          <w:rFonts w:hint="eastAsia"/>
          <w:bCs/>
          <w:szCs w:val="21"/>
        </w:rPr>
        <w:t>ARP</w:t>
      </w:r>
      <w:r>
        <w:rPr>
          <w:rFonts w:hint="eastAsia"/>
          <w:bCs/>
          <w:szCs w:val="21"/>
        </w:rPr>
        <w:t>查看物理地址。对测试结果进行分析。</w:t>
      </w:r>
    </w:p>
    <w:p w14:paraId="20935BFA" w14:textId="77777777" w:rsidR="005B758A" w:rsidRDefault="005B758A" w:rsidP="005B758A">
      <w:pPr>
        <w:ind w:leftChars="171" w:left="359"/>
        <w:rPr>
          <w:rFonts w:ascii="宋体" w:hAnsi="宋体" w:cs="宋体"/>
          <w:kern w:val="0"/>
          <w:szCs w:val="21"/>
        </w:rPr>
      </w:pPr>
    </w:p>
    <w:p w14:paraId="503C55D8" w14:textId="77777777" w:rsidR="005B758A" w:rsidRDefault="005B758A" w:rsidP="005B758A">
      <w:pPr>
        <w:ind w:leftChars="171" w:left="359" w:firstLine="42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color w:val="0000FF"/>
          <w:kern w:val="0"/>
          <w:szCs w:val="21"/>
        </w:rPr>
        <w:lastRenderedPageBreak/>
        <w:t>针对上述情况，分别将主机的网关设置为本机地址，观察测试结果，并分析原因。</w:t>
      </w:r>
    </w:p>
    <w:p w14:paraId="3EA901A6" w14:textId="77777777" w:rsidR="006825F4" w:rsidRPr="005B758A" w:rsidRDefault="006825F4" w:rsidP="006825F4">
      <w:pPr>
        <w:adjustRightInd w:val="0"/>
        <w:spacing w:line="360" w:lineRule="auto"/>
      </w:pPr>
    </w:p>
    <w:p w14:paraId="74B1042F" w14:textId="77777777" w:rsidR="006825F4" w:rsidRDefault="006825F4" w:rsidP="006825F4">
      <w:pPr>
        <w:adjustRightInd w:val="0"/>
        <w:spacing w:line="360" w:lineRule="auto"/>
        <w:rPr>
          <w:b/>
        </w:rPr>
      </w:pPr>
      <w:r>
        <w:rPr>
          <w:rFonts w:hint="eastAsia"/>
          <w:b/>
        </w:rPr>
        <w:t>四、实验结果</w:t>
      </w:r>
    </w:p>
    <w:p w14:paraId="21952E67" w14:textId="77777777" w:rsidR="001B0F04" w:rsidRDefault="001B0F04" w:rsidP="006825F4">
      <w:pPr>
        <w:adjustRightInd w:val="0"/>
        <w:spacing w:line="360" w:lineRule="auto"/>
      </w:pPr>
      <w:r>
        <w:tab/>
        <w:t>2</w:t>
      </w:r>
      <w:r>
        <w:rPr>
          <w:rFonts w:hint="eastAsia"/>
        </w:rPr>
        <w:t>、以太网协议分析：</w:t>
      </w:r>
    </w:p>
    <w:p w14:paraId="45FA78D5" w14:textId="3321D573" w:rsidR="006825F4" w:rsidRDefault="001B0F04" w:rsidP="001B0F04">
      <w:pPr>
        <w:adjustRightInd w:val="0"/>
        <w:spacing w:line="360" w:lineRule="auto"/>
        <w:ind w:firstLine="420"/>
      </w:pPr>
      <w:r>
        <w:rPr>
          <w:rFonts w:hint="eastAsia"/>
        </w:rPr>
        <w:t>使用</w:t>
      </w:r>
      <w:r>
        <w:rPr>
          <w:rFonts w:hint="eastAsia"/>
        </w:rPr>
        <w:t>ping</w:t>
      </w:r>
      <w:r>
        <w:rPr>
          <w:rFonts w:hint="eastAsia"/>
        </w:rPr>
        <w:t>命令向</w:t>
      </w:r>
      <w:r>
        <w:rPr>
          <w:rFonts w:hint="eastAsia"/>
        </w:rPr>
        <w:t>ip</w:t>
      </w:r>
      <w:r>
        <w:rPr>
          <w:rFonts w:hint="eastAsia"/>
        </w:rPr>
        <w:t>地址为</w:t>
      </w:r>
      <w:r>
        <w:rPr>
          <w:rFonts w:hint="eastAsia"/>
        </w:rPr>
        <w:t>2</w:t>
      </w:r>
      <w:r>
        <w:t>20.181.38.251</w:t>
      </w:r>
      <w:r>
        <w:rPr>
          <w:rFonts w:hint="eastAsia"/>
        </w:rPr>
        <w:t>发送</w:t>
      </w:r>
      <w:r>
        <w:rPr>
          <w:rFonts w:hint="eastAsia"/>
        </w:rPr>
        <w:t>I</w:t>
      </w:r>
      <w:r>
        <w:t>CMP</w:t>
      </w:r>
      <w:r>
        <w:rPr>
          <w:rFonts w:hint="eastAsia"/>
        </w:rPr>
        <w:t>报文</w:t>
      </w:r>
      <w:r>
        <w:br/>
      </w:r>
      <w:r>
        <w:tab/>
      </w:r>
      <w:r>
        <w:rPr>
          <w:rFonts w:hint="eastAsia"/>
          <w:noProof/>
        </w:rPr>
        <w:drawing>
          <wp:inline distT="0" distB="0" distL="0" distR="0" wp14:anchorId="6326DBCC" wp14:editId="1AE48CDF">
            <wp:extent cx="4597636" cy="174634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7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63AA" w14:textId="541ED613" w:rsidR="006825F4" w:rsidRDefault="001B0F04" w:rsidP="006825F4">
      <w:pPr>
        <w:adjustRightInd w:val="0"/>
        <w:spacing w:line="360" w:lineRule="auto"/>
      </w:pPr>
      <w:r>
        <w:tab/>
      </w:r>
      <w:r>
        <w:rPr>
          <w:rFonts w:hint="eastAsia"/>
        </w:rPr>
        <w:t>用</w:t>
      </w:r>
      <w:r>
        <w:rPr>
          <w:rFonts w:hint="eastAsia"/>
        </w:rPr>
        <w:t>wireshark</w:t>
      </w:r>
      <w:r>
        <w:rPr>
          <w:rFonts w:hint="eastAsia"/>
        </w:rPr>
        <w:t>抓包</w:t>
      </w:r>
    </w:p>
    <w:p w14:paraId="3E076E92" w14:textId="077507AB" w:rsidR="001B0F04" w:rsidRDefault="001B0F04" w:rsidP="006825F4">
      <w:pPr>
        <w:adjustRightInd w:val="0"/>
        <w:spacing w:line="360" w:lineRule="auto"/>
      </w:pPr>
      <w:r>
        <w:rPr>
          <w:rFonts w:hint="eastAsia"/>
          <w:noProof/>
        </w:rPr>
        <w:drawing>
          <wp:inline distT="0" distB="0" distL="0" distR="0" wp14:anchorId="494B661D" wp14:editId="0890783A">
            <wp:extent cx="6120130" cy="10553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CD97" w14:textId="15E63B78" w:rsidR="001B0F04" w:rsidRDefault="001B0F04" w:rsidP="006825F4">
      <w:pPr>
        <w:adjustRightInd w:val="0"/>
        <w:spacing w:line="360" w:lineRule="auto"/>
      </w:pPr>
      <w:r>
        <w:tab/>
      </w:r>
      <w:r>
        <w:rPr>
          <w:rFonts w:hint="eastAsia"/>
        </w:rPr>
        <w:t>发现以太网数据帧中，首先头部字段是属于</w:t>
      </w:r>
      <w:r>
        <w:rPr>
          <w:rFonts w:hint="eastAsia"/>
        </w:rPr>
        <w:t>ethernet</w:t>
      </w:r>
      <w:r>
        <w:t xml:space="preserve"> V2</w:t>
      </w:r>
      <w:r>
        <w:rPr>
          <w:rFonts w:hint="eastAsia"/>
        </w:rPr>
        <w:t>协议，包括了目的主机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地址、源主机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地址以及封装的网络层协议类型</w:t>
      </w:r>
      <w:r>
        <w:t>TYPE</w:t>
      </w:r>
      <w:r>
        <w:rPr>
          <w:rFonts w:hint="eastAsia"/>
        </w:rPr>
        <w:t>。</w:t>
      </w:r>
    </w:p>
    <w:p w14:paraId="04CE33E6" w14:textId="6EFD8AF0" w:rsidR="006825F4" w:rsidRDefault="001B0F04" w:rsidP="006825F4">
      <w:pPr>
        <w:adjustRightInd w:val="0"/>
        <w:spacing w:line="360" w:lineRule="auto"/>
      </w:pPr>
      <w:r>
        <w:rPr>
          <w:noProof/>
        </w:rPr>
        <w:drawing>
          <wp:inline distT="0" distB="0" distL="0" distR="0" wp14:anchorId="14540F44" wp14:editId="0FDC6558">
            <wp:extent cx="5650252" cy="3403881"/>
            <wp:effectExtent l="0" t="0" r="762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111" cy="340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9B242" w14:textId="63050825" w:rsidR="00BB0243" w:rsidRDefault="001B0F04" w:rsidP="00BB0243">
      <w:pPr>
        <w:adjustRightInd w:val="0"/>
        <w:spacing w:line="360" w:lineRule="auto"/>
      </w:pPr>
      <w:r>
        <w:tab/>
      </w:r>
      <w:r>
        <w:rPr>
          <w:rFonts w:hint="eastAsia"/>
        </w:rPr>
        <w:t>但是明明在</w:t>
      </w:r>
      <w:r>
        <w:rPr>
          <w:rFonts w:hint="eastAsia"/>
        </w:rPr>
        <w:t>Ethernet</w:t>
      </w:r>
      <w:r>
        <w:t xml:space="preserve"> V2</w:t>
      </w:r>
      <w:r>
        <w:rPr>
          <w:rFonts w:hint="eastAsia"/>
        </w:rPr>
        <w:t>协议报文中，在目的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地址前面还有</w:t>
      </w:r>
      <w:r>
        <w:rPr>
          <w:rFonts w:hint="eastAsia"/>
        </w:rPr>
        <w:t>7</w:t>
      </w:r>
      <w:r>
        <w:rPr>
          <w:rFonts w:hint="eastAsia"/>
        </w:rPr>
        <w:t>个字节的前同步码和</w:t>
      </w:r>
      <w:r>
        <w:rPr>
          <w:rFonts w:hint="eastAsia"/>
        </w:rPr>
        <w:t>1</w:t>
      </w:r>
      <w:r>
        <w:rPr>
          <w:rFonts w:hint="eastAsia"/>
        </w:rPr>
        <w:t>个字节的真</w:t>
      </w:r>
      <w:r>
        <w:rPr>
          <w:rFonts w:hint="eastAsia"/>
        </w:rPr>
        <w:lastRenderedPageBreak/>
        <w:t>帧开始界定符以及在报文末尾还有</w:t>
      </w:r>
      <w:r>
        <w:rPr>
          <w:rFonts w:hint="eastAsia"/>
        </w:rPr>
        <w:t>4</w:t>
      </w:r>
      <w:r>
        <w:rPr>
          <w:rFonts w:hint="eastAsia"/>
        </w:rPr>
        <w:t>个字节的</w:t>
      </w:r>
      <w:r w:rsidR="00BB0243">
        <w:rPr>
          <w:rFonts w:hint="eastAsia"/>
        </w:rPr>
        <w:t>帧检验序列</w:t>
      </w:r>
      <w:r w:rsidR="00BB0243">
        <w:rPr>
          <w:rFonts w:hint="eastAsia"/>
        </w:rPr>
        <w:t>F</w:t>
      </w:r>
      <w:r w:rsidR="00BB0243">
        <w:t>CS</w:t>
      </w:r>
      <w:r w:rsidR="00BB0243">
        <w:rPr>
          <w:rFonts w:hint="eastAsia"/>
        </w:rPr>
        <w:t>。为什么</w:t>
      </w:r>
      <w:r w:rsidR="00BB0243">
        <w:rPr>
          <w:rFonts w:hint="eastAsia"/>
        </w:rPr>
        <w:t>wireshark</w:t>
      </w:r>
      <w:r w:rsidR="00BB0243">
        <w:rPr>
          <w:rFonts w:hint="eastAsia"/>
        </w:rPr>
        <w:t>捕获不到呢？</w:t>
      </w:r>
    </w:p>
    <w:p w14:paraId="53166029" w14:textId="71DD33A4" w:rsidR="00BB0243" w:rsidRDefault="00BB0243" w:rsidP="00BB0243">
      <w:pPr>
        <w:adjustRightInd w:val="0"/>
        <w:spacing w:line="360" w:lineRule="auto"/>
      </w:pPr>
      <w:r>
        <w:tab/>
      </w:r>
      <w:r>
        <w:rPr>
          <w:rFonts w:hint="eastAsia"/>
        </w:rPr>
        <w:t>首先，前同步码是用来使接收端的适配器在接受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帧时能够迅速</w:t>
      </w:r>
      <w:r w:rsidR="008A2FF0">
        <w:rPr>
          <w:rFonts w:hint="eastAsia"/>
        </w:rPr>
        <w:t>调整</w:t>
      </w:r>
      <w:r>
        <w:rPr>
          <w:rFonts w:hint="eastAsia"/>
        </w:rPr>
        <w:t>时钟频率，使它和发送端的频率相同。前同步码为</w:t>
      </w:r>
      <w:r>
        <w:rPr>
          <w:rFonts w:hint="eastAsia"/>
        </w:rPr>
        <w:t>7</w:t>
      </w:r>
      <w:r>
        <w:rPr>
          <w:rFonts w:hint="eastAsia"/>
        </w:rPr>
        <w:t>个字节，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0</w:t>
      </w:r>
      <w:r>
        <w:rPr>
          <w:rFonts w:hint="eastAsia"/>
        </w:rPr>
        <w:t>交替。而帧开始界定符用来表明数据部分的开始。由于</w:t>
      </w:r>
      <w:r>
        <w:rPr>
          <w:rFonts w:hint="eastAsia"/>
        </w:rPr>
        <w:t>Ethernet</w:t>
      </w:r>
      <w:r>
        <w:t xml:space="preserve"> V2</w:t>
      </w:r>
      <w:r>
        <w:rPr>
          <w:rFonts w:hint="eastAsia"/>
        </w:rPr>
        <w:t>采用</w:t>
      </w:r>
      <w:r w:rsidR="006C6CBA">
        <w:rPr>
          <w:rFonts w:hint="eastAsia"/>
        </w:rPr>
        <w:t>曼切斯特编码，每一个码元的正中间都会有电压的转换，所以当适配器发现某个时刻本该有电压转换而却没有，则可以判断以太网数据帧的结束。</w:t>
      </w:r>
    </w:p>
    <w:p w14:paraId="27418D07" w14:textId="69F81286" w:rsidR="006C6CBA" w:rsidRDefault="006C6CBA" w:rsidP="00BB0243">
      <w:pPr>
        <w:adjustRightInd w:val="0"/>
        <w:spacing w:line="360" w:lineRule="auto"/>
      </w:pPr>
      <w:r>
        <w:tab/>
      </w:r>
      <w:r>
        <w:rPr>
          <w:rFonts w:hint="eastAsia"/>
        </w:rPr>
        <w:t>在网卡先要去挑签到同步码和帧开始界定符，然后对帧进行</w:t>
      </w:r>
      <w:r>
        <w:rPr>
          <w:rFonts w:hint="eastAsia"/>
        </w:rPr>
        <w:t>C</w:t>
      </w:r>
      <w:r>
        <w:t>RC</w:t>
      </w:r>
      <w:r>
        <w:rPr>
          <w:rFonts w:hint="eastAsia"/>
        </w:rPr>
        <w:t>校验，因为数据链路层不是可靠协议，所以在校验失败时会丢弃该帧，如果校验正确，就判断帧的目的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地址是否在自己的接受范围内（目的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地址、广播地址、多播地址），如果符合则交由设备驱动程序进行处理。所以在使用抓包软件抓到的数据包时去掉前同步码、帧开始界定符以及序列校验序列</w:t>
      </w:r>
      <w:r>
        <w:rPr>
          <w:rFonts w:hint="eastAsia"/>
        </w:rPr>
        <w:t>F</w:t>
      </w:r>
      <w:r>
        <w:t>CS</w:t>
      </w:r>
      <w:r>
        <w:rPr>
          <w:rFonts w:hint="eastAsia"/>
        </w:rPr>
        <w:t>之外的数据。</w:t>
      </w:r>
    </w:p>
    <w:p w14:paraId="6CEB7E96" w14:textId="1B32DF85" w:rsidR="00A03EFB" w:rsidRDefault="00A03EFB" w:rsidP="00BB0243">
      <w:pPr>
        <w:adjustRightInd w:val="0"/>
        <w:spacing w:line="360" w:lineRule="auto"/>
      </w:pPr>
      <w:r>
        <w:tab/>
      </w:r>
    </w:p>
    <w:p w14:paraId="09B5BE7F" w14:textId="43669A82" w:rsidR="00A03EFB" w:rsidRDefault="00A03EFB" w:rsidP="00883F29">
      <w:pPr>
        <w:adjustRightInd w:val="0"/>
        <w:spacing w:line="360" w:lineRule="auto"/>
        <w:ind w:firstLine="420"/>
      </w:pPr>
      <w:r>
        <w:t>3</w:t>
      </w:r>
      <w:r>
        <w:rPr>
          <w:rFonts w:hint="eastAsia"/>
        </w:rPr>
        <w:t>、</w:t>
      </w:r>
      <w:r w:rsidR="00883F29">
        <w:rPr>
          <w:rFonts w:hint="eastAsia"/>
        </w:rPr>
        <w:t>A</w:t>
      </w:r>
      <w:r w:rsidR="00883F29">
        <w:t>RP</w:t>
      </w:r>
      <w:r w:rsidR="00883F29">
        <w:rPr>
          <w:rFonts w:hint="eastAsia"/>
        </w:rPr>
        <w:t>协议分析</w:t>
      </w:r>
    </w:p>
    <w:p w14:paraId="5C2D04E6" w14:textId="4E07A6D3" w:rsidR="00883F29" w:rsidRDefault="00883F29" w:rsidP="00BB0243">
      <w:pPr>
        <w:adjustRightInd w:val="0"/>
        <w:spacing w:line="360" w:lineRule="auto"/>
      </w:pPr>
      <w:r>
        <w:tab/>
      </w:r>
      <w:r>
        <w:rPr>
          <w:rFonts w:hint="eastAsia"/>
        </w:rPr>
        <w:t>首先通过在命令行输入</w:t>
      </w:r>
      <w:r>
        <w:rPr>
          <w:rFonts w:hint="eastAsia"/>
        </w:rPr>
        <w:t>arp</w:t>
      </w:r>
      <w:r>
        <w:t xml:space="preserve"> -</w:t>
      </w:r>
      <w:r>
        <w:rPr>
          <w:rFonts w:hint="eastAsia"/>
        </w:rPr>
        <w:t>a</w:t>
      </w:r>
      <w:r>
        <w:rPr>
          <w:rFonts w:hint="eastAsia"/>
        </w:rPr>
        <w:t>来查看本机的</w:t>
      </w:r>
      <w:r>
        <w:rPr>
          <w:rFonts w:hint="eastAsia"/>
        </w:rPr>
        <w:t>arp</w:t>
      </w:r>
      <w:r>
        <w:rPr>
          <w:rFonts w:hint="eastAsia"/>
        </w:rPr>
        <w:t>表，</w:t>
      </w:r>
      <w:r>
        <w:rPr>
          <w:rFonts w:hint="eastAsia"/>
        </w:rPr>
        <w:t>arp</w:t>
      </w:r>
      <w:r>
        <w:rPr>
          <w:rFonts w:hint="eastAsia"/>
        </w:rPr>
        <w:t>表的作用是用于缓存</w:t>
      </w:r>
      <w:r>
        <w:rPr>
          <w:rFonts w:hint="eastAsia"/>
        </w:rPr>
        <w:t>ip</w:t>
      </w:r>
      <w:r>
        <w:rPr>
          <w:rFonts w:hint="eastAsia"/>
        </w:rPr>
        <w:t>到</w:t>
      </w:r>
      <w:r>
        <w:rPr>
          <w:rFonts w:hint="eastAsia"/>
        </w:rPr>
        <w:t>mac</w:t>
      </w:r>
      <w:r>
        <w:rPr>
          <w:rFonts w:hint="eastAsia"/>
        </w:rPr>
        <w:t>地址的映射关系。</w:t>
      </w:r>
    </w:p>
    <w:p w14:paraId="1697B93B" w14:textId="01B9B29B" w:rsidR="00883F29" w:rsidRDefault="00883F29" w:rsidP="00BB0243">
      <w:pPr>
        <w:adjustRightInd w:val="0"/>
        <w:spacing w:line="360" w:lineRule="auto"/>
      </w:pPr>
      <w:r>
        <w:tab/>
      </w:r>
      <w:r>
        <w:rPr>
          <w:rFonts w:hint="eastAsia"/>
          <w:noProof/>
        </w:rPr>
        <w:drawing>
          <wp:inline distT="0" distB="0" distL="0" distR="0" wp14:anchorId="6CA52553" wp14:editId="2CD4EBB1">
            <wp:extent cx="3034167" cy="2050794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338" cy="206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935D" w14:textId="581EB17F" w:rsidR="00883F29" w:rsidRDefault="00883F29" w:rsidP="00BB0243">
      <w:pPr>
        <w:adjustRightInd w:val="0"/>
        <w:spacing w:line="360" w:lineRule="auto"/>
      </w:pPr>
      <w:r>
        <w:tab/>
      </w:r>
      <w:r>
        <w:rPr>
          <w:rFonts w:hint="eastAsia"/>
        </w:rPr>
        <w:t>可以通过</w:t>
      </w:r>
      <w:r>
        <w:rPr>
          <w:rFonts w:hint="eastAsia"/>
        </w:rPr>
        <w:t>arp</w:t>
      </w:r>
      <w:r>
        <w:t xml:space="preserve"> -</w:t>
      </w:r>
      <w:r>
        <w:rPr>
          <w:rFonts w:hint="eastAsia"/>
        </w:rPr>
        <w:t>d</w:t>
      </w:r>
      <w:r>
        <w:t xml:space="preserve"> [ip </w:t>
      </w:r>
      <w:r>
        <w:rPr>
          <w:rFonts w:hint="eastAsia"/>
        </w:rPr>
        <w:t>address</w:t>
      </w:r>
      <w:r>
        <w:t>]</w:t>
      </w:r>
      <w:r>
        <w:rPr>
          <w:rFonts w:hint="eastAsia"/>
        </w:rPr>
        <w:t>来删除</w:t>
      </w:r>
      <w:r>
        <w:rPr>
          <w:rFonts w:hint="eastAsia"/>
        </w:rPr>
        <w:t>arp</w:t>
      </w:r>
      <w:r>
        <w:rPr>
          <w:rFonts w:hint="eastAsia"/>
        </w:rPr>
        <w:t>表中的某一项</w:t>
      </w:r>
    </w:p>
    <w:p w14:paraId="2C8C3678" w14:textId="2078D543" w:rsidR="00883F29" w:rsidRDefault="00883F29" w:rsidP="00883F29">
      <w:pPr>
        <w:adjustRightInd w:val="0"/>
        <w:spacing w:line="360" w:lineRule="auto"/>
        <w:ind w:firstLine="420"/>
      </w:pPr>
      <w:r>
        <w:rPr>
          <w:rFonts w:hint="eastAsia"/>
          <w:noProof/>
        </w:rPr>
        <w:drawing>
          <wp:inline distT="0" distB="0" distL="0" distR="0" wp14:anchorId="737ACAC2" wp14:editId="42285605">
            <wp:extent cx="3039110" cy="2743061"/>
            <wp:effectExtent l="0" t="0" r="889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657" cy="278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1DD7" w14:textId="1E8B87A1" w:rsidR="00883F29" w:rsidRDefault="004532C4" w:rsidP="00883F29">
      <w:pPr>
        <w:adjustRightInd w:val="0"/>
        <w:spacing w:line="360" w:lineRule="auto"/>
        <w:ind w:firstLine="420"/>
      </w:pPr>
      <w:r>
        <w:rPr>
          <w:rFonts w:hint="eastAsia"/>
        </w:rPr>
        <w:lastRenderedPageBreak/>
        <w:t>把网线断开一分钟后再联网当然能捕获到</w:t>
      </w:r>
      <w:r>
        <w:rPr>
          <w:rFonts w:hint="eastAsia"/>
        </w:rPr>
        <w:t>arp</w:t>
      </w:r>
      <w:r>
        <w:rPr>
          <w:rFonts w:hint="eastAsia"/>
        </w:rPr>
        <w:t>。</w:t>
      </w:r>
    </w:p>
    <w:p w14:paraId="69DEE70E" w14:textId="73A6EF49" w:rsidR="004532C4" w:rsidRDefault="004532C4" w:rsidP="00883F29">
      <w:pPr>
        <w:adjustRightInd w:val="0"/>
        <w:spacing w:line="360" w:lineRule="auto"/>
        <w:ind w:firstLine="420"/>
      </w:pPr>
      <w:r>
        <w:rPr>
          <w:rFonts w:hint="eastAsia"/>
          <w:noProof/>
        </w:rPr>
        <w:drawing>
          <wp:inline distT="0" distB="0" distL="0" distR="0" wp14:anchorId="437F6453" wp14:editId="40400906">
            <wp:extent cx="4889133" cy="1061223"/>
            <wp:effectExtent l="0" t="0" r="698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564" cy="106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C7FE" w14:textId="6BED40D8" w:rsidR="004532C4" w:rsidRDefault="004532C4" w:rsidP="00883F29">
      <w:pPr>
        <w:adjustRightInd w:val="0"/>
        <w:spacing w:line="360" w:lineRule="auto"/>
        <w:ind w:firstLine="420"/>
      </w:pPr>
      <w:r>
        <w:rPr>
          <w:rFonts w:hint="eastAsia"/>
        </w:rPr>
        <w:t>首先是</w:t>
      </w:r>
      <w:r>
        <w:rPr>
          <w:rFonts w:hint="eastAsia"/>
        </w:rPr>
        <w:t>arp</w:t>
      </w:r>
      <w:r>
        <w:t xml:space="preserve"> </w:t>
      </w:r>
      <w:r>
        <w:rPr>
          <w:rFonts w:hint="eastAsia"/>
        </w:rPr>
        <w:t>request</w:t>
      </w:r>
      <w:r>
        <w:rPr>
          <w:rFonts w:hint="eastAsia"/>
        </w:rPr>
        <w:t>报文</w:t>
      </w:r>
    </w:p>
    <w:p w14:paraId="07DD96A8" w14:textId="2D44A23B" w:rsidR="004532C4" w:rsidRDefault="004532C4" w:rsidP="00883F29">
      <w:pPr>
        <w:adjustRightInd w:val="0"/>
        <w:spacing w:line="360" w:lineRule="auto"/>
        <w:ind w:firstLine="420"/>
      </w:pPr>
      <w:r>
        <w:rPr>
          <w:rFonts w:hint="eastAsia"/>
          <w:noProof/>
        </w:rPr>
        <w:drawing>
          <wp:inline distT="0" distB="0" distL="0" distR="0" wp14:anchorId="18562F44" wp14:editId="2F10C615">
            <wp:extent cx="5380689" cy="213597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854" cy="21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77CB" w14:textId="670046A6" w:rsidR="004532C4" w:rsidRDefault="004532C4" w:rsidP="00883F29">
      <w:pPr>
        <w:adjustRightInd w:val="0"/>
        <w:spacing w:line="360" w:lineRule="auto"/>
        <w:ind w:firstLine="420"/>
      </w:pPr>
      <w:r>
        <w:t>H</w:t>
      </w:r>
      <w:r>
        <w:rPr>
          <w:rFonts w:hint="eastAsia"/>
        </w:rPr>
        <w:t>ardware</w:t>
      </w:r>
      <w:r>
        <w:t xml:space="preserve"> </w:t>
      </w:r>
      <w:r>
        <w:rPr>
          <w:rFonts w:hint="eastAsia"/>
        </w:rPr>
        <w:t>type</w:t>
      </w:r>
      <w:r>
        <w:rPr>
          <w:rFonts w:hint="eastAsia"/>
        </w:rPr>
        <w:t>用来标识数据链路层的协议，这里数据链路层使用了</w:t>
      </w:r>
      <w:r>
        <w:rPr>
          <w:rFonts w:hint="eastAsia"/>
        </w:rPr>
        <w:t>ethernet</w:t>
      </w:r>
      <w:r>
        <w:rPr>
          <w:rFonts w:hint="eastAsia"/>
        </w:rPr>
        <w:t>协议，所以值为</w:t>
      </w:r>
      <w:r>
        <w:rPr>
          <w:rFonts w:hint="eastAsia"/>
        </w:rPr>
        <w:t>1</w:t>
      </w:r>
    </w:p>
    <w:p w14:paraId="10A33CE7" w14:textId="199C759F" w:rsidR="004532C4" w:rsidRDefault="004532C4" w:rsidP="00883F29">
      <w:pPr>
        <w:adjustRightInd w:val="0"/>
        <w:spacing w:line="360" w:lineRule="auto"/>
        <w:ind w:firstLine="420"/>
      </w:pPr>
      <w:r>
        <w:t>P</w:t>
      </w:r>
      <w:r>
        <w:rPr>
          <w:rFonts w:hint="eastAsia"/>
        </w:rPr>
        <w:t>rotocol</w:t>
      </w:r>
      <w:r>
        <w:t xml:space="preserve"> </w:t>
      </w:r>
      <w:r>
        <w:rPr>
          <w:rFonts w:hint="eastAsia"/>
        </w:rPr>
        <w:t>type</w:t>
      </w:r>
      <w:r>
        <w:rPr>
          <w:rFonts w:hint="eastAsia"/>
        </w:rPr>
        <w:t>用来标识</w:t>
      </w:r>
      <w:r w:rsidR="007D134C">
        <w:rPr>
          <w:rFonts w:hint="eastAsia"/>
        </w:rPr>
        <w:t>网络层协议，这里网络层协议使用</w:t>
      </w:r>
      <w:r w:rsidR="007D134C">
        <w:rPr>
          <w:rFonts w:hint="eastAsia"/>
        </w:rPr>
        <w:t>I</w:t>
      </w:r>
      <w:r w:rsidR="007D134C">
        <w:t>PV4</w:t>
      </w:r>
      <w:r w:rsidR="007D134C">
        <w:rPr>
          <w:rFonts w:hint="eastAsia"/>
        </w:rPr>
        <w:t>协议，所以值为</w:t>
      </w:r>
      <w:r w:rsidR="007D134C">
        <w:t>0</w:t>
      </w:r>
      <w:r w:rsidR="007D134C">
        <w:rPr>
          <w:rFonts w:hint="eastAsia"/>
        </w:rPr>
        <w:t>x</w:t>
      </w:r>
      <w:r w:rsidR="007D134C">
        <w:t>0800</w:t>
      </w:r>
    </w:p>
    <w:p w14:paraId="225918A6" w14:textId="5F8A449D" w:rsidR="007D134C" w:rsidRDefault="007D134C" w:rsidP="00883F29">
      <w:pPr>
        <w:adjustRightInd w:val="0"/>
        <w:spacing w:line="360" w:lineRule="auto"/>
        <w:ind w:firstLine="420"/>
      </w:pPr>
      <w:r>
        <w:t>H</w:t>
      </w:r>
      <w:r>
        <w:rPr>
          <w:rFonts w:hint="eastAsia"/>
        </w:rPr>
        <w:t>ardware</w:t>
      </w:r>
      <w:r>
        <w:t xml:space="preserve"> </w:t>
      </w:r>
      <w:r>
        <w:rPr>
          <w:rFonts w:hint="eastAsia"/>
        </w:rPr>
        <w:t>size</w:t>
      </w:r>
      <w:r>
        <w:rPr>
          <w:rFonts w:hint="eastAsia"/>
        </w:rPr>
        <w:t>用来标识硬件地址的字节长度，所以值为</w:t>
      </w:r>
      <w:r>
        <w:rPr>
          <w:rFonts w:hint="eastAsia"/>
        </w:rPr>
        <w:t>6</w:t>
      </w:r>
    </w:p>
    <w:p w14:paraId="56772223" w14:textId="5CBDAD52" w:rsidR="007D134C" w:rsidRDefault="007D134C" w:rsidP="00883F29">
      <w:pPr>
        <w:adjustRightInd w:val="0"/>
        <w:spacing w:line="360" w:lineRule="auto"/>
        <w:ind w:firstLine="420"/>
      </w:pPr>
      <w:r>
        <w:t>P</w:t>
      </w:r>
      <w:r>
        <w:rPr>
          <w:rFonts w:hint="eastAsia"/>
        </w:rPr>
        <w:t>rotocol</w:t>
      </w:r>
      <w:r>
        <w:t xml:space="preserve"> </w:t>
      </w:r>
      <w:r>
        <w:rPr>
          <w:rFonts w:hint="eastAsia"/>
        </w:rPr>
        <w:t>size</w:t>
      </w:r>
      <w:r>
        <w:rPr>
          <w:rFonts w:hint="eastAsia"/>
        </w:rPr>
        <w:t>用来标识协议地址的字节长度，</w:t>
      </w:r>
      <w:r>
        <w:t>IPV4</w:t>
      </w:r>
      <w:r>
        <w:rPr>
          <w:rFonts w:hint="eastAsia"/>
        </w:rPr>
        <w:t>的地址由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为，即</w:t>
      </w:r>
      <w:r>
        <w:rPr>
          <w:rFonts w:hint="eastAsia"/>
        </w:rPr>
        <w:t>4</w:t>
      </w:r>
      <w:r>
        <w:rPr>
          <w:rFonts w:hint="eastAsia"/>
        </w:rPr>
        <w:t>个字节长度</w:t>
      </w:r>
    </w:p>
    <w:p w14:paraId="73AEF967" w14:textId="2BAA2E38" w:rsidR="007D134C" w:rsidRDefault="007D134C" w:rsidP="00883F29">
      <w:pPr>
        <w:adjustRightInd w:val="0"/>
        <w:spacing w:line="360" w:lineRule="auto"/>
        <w:ind w:firstLine="420"/>
      </w:pPr>
      <w:r>
        <w:t>O</w:t>
      </w:r>
      <w:r>
        <w:rPr>
          <w:rFonts w:hint="eastAsia"/>
        </w:rPr>
        <w:t>pcode</w:t>
      </w:r>
      <w:r>
        <w:rPr>
          <w:rFonts w:hint="eastAsia"/>
        </w:rPr>
        <w:t>标识</w:t>
      </w:r>
      <w:r>
        <w:rPr>
          <w:rFonts w:hint="eastAsia"/>
        </w:rPr>
        <w:t>arp</w:t>
      </w:r>
      <w:r>
        <w:rPr>
          <w:rFonts w:hint="eastAsia"/>
        </w:rPr>
        <w:t>数据包类型，</w:t>
      </w:r>
      <w:r>
        <w:rPr>
          <w:rFonts w:hint="eastAsia"/>
        </w:rPr>
        <w:t>request</w:t>
      </w:r>
      <w:r>
        <w:rPr>
          <w:rFonts w:hint="eastAsia"/>
        </w:rPr>
        <w:t>报文为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reply</w:t>
      </w:r>
      <w:r>
        <w:t xml:space="preserve"> </w:t>
      </w:r>
      <w:r>
        <w:rPr>
          <w:rFonts w:hint="eastAsia"/>
        </w:rPr>
        <w:t>报文为</w:t>
      </w:r>
      <w:r>
        <w:rPr>
          <w:rFonts w:hint="eastAsia"/>
        </w:rPr>
        <w:t>2</w:t>
      </w:r>
    </w:p>
    <w:p w14:paraId="3ABBEF2A" w14:textId="7E3AE53F" w:rsidR="007D134C" w:rsidRDefault="007D134C" w:rsidP="00883F29">
      <w:pPr>
        <w:adjustRightInd w:val="0"/>
        <w:spacing w:line="360" w:lineRule="auto"/>
        <w:ind w:firstLine="420"/>
      </w:pPr>
      <w:r>
        <w:t>S</w:t>
      </w:r>
      <w:r>
        <w:rPr>
          <w:rFonts w:hint="eastAsia"/>
        </w:rPr>
        <w:t>ender</w:t>
      </w:r>
      <w:r>
        <w:t xml:space="preserve"> MAC </w:t>
      </w:r>
      <w:r>
        <w:rPr>
          <w:rFonts w:hint="eastAsia"/>
        </w:rPr>
        <w:t>address</w:t>
      </w:r>
      <w:r>
        <w:rPr>
          <w:rFonts w:hint="eastAsia"/>
        </w:rPr>
        <w:t>标识该</w:t>
      </w:r>
      <w:r>
        <w:rPr>
          <w:rFonts w:hint="eastAsia"/>
        </w:rPr>
        <w:t>arp</w:t>
      </w:r>
      <w:r>
        <w:rPr>
          <w:rFonts w:hint="eastAsia"/>
        </w:rPr>
        <w:t>报文发送者的</w:t>
      </w:r>
      <w:r>
        <w:t>MAC</w:t>
      </w:r>
      <w:r>
        <w:rPr>
          <w:rFonts w:hint="eastAsia"/>
        </w:rPr>
        <w:t>地址</w:t>
      </w:r>
    </w:p>
    <w:p w14:paraId="7F7B945E" w14:textId="365DFB67" w:rsidR="007D134C" w:rsidRDefault="007D134C" w:rsidP="007D134C">
      <w:pPr>
        <w:adjustRightInd w:val="0"/>
        <w:spacing w:line="360" w:lineRule="auto"/>
        <w:ind w:firstLine="420"/>
      </w:pPr>
      <w:r>
        <w:t>S</w:t>
      </w:r>
      <w:r>
        <w:rPr>
          <w:rFonts w:hint="eastAsia"/>
        </w:rPr>
        <w:t>ender</w:t>
      </w:r>
      <w:r>
        <w:t xml:space="preserve"> IP </w:t>
      </w:r>
      <w:r>
        <w:rPr>
          <w:rFonts w:hint="eastAsia"/>
        </w:rPr>
        <w:t>address</w:t>
      </w:r>
      <w:r>
        <w:rPr>
          <w:rFonts w:hint="eastAsia"/>
        </w:rPr>
        <w:t>标识该</w:t>
      </w:r>
      <w:r>
        <w:rPr>
          <w:rFonts w:hint="eastAsia"/>
        </w:rPr>
        <w:t>arp</w:t>
      </w:r>
      <w:r>
        <w:rPr>
          <w:rFonts w:hint="eastAsia"/>
        </w:rPr>
        <w:t>报文发送者的</w:t>
      </w:r>
      <w:r>
        <w:t>IP</w:t>
      </w:r>
      <w:r>
        <w:rPr>
          <w:rFonts w:hint="eastAsia"/>
        </w:rPr>
        <w:t>地址</w:t>
      </w:r>
    </w:p>
    <w:p w14:paraId="4E827975" w14:textId="298A1EA5" w:rsidR="007D134C" w:rsidRDefault="007D134C" w:rsidP="007D134C">
      <w:pPr>
        <w:adjustRightInd w:val="0"/>
        <w:spacing w:line="360" w:lineRule="auto"/>
        <w:ind w:firstLine="420"/>
      </w:pPr>
      <w:r>
        <w:t>T</w:t>
      </w:r>
      <w:r>
        <w:rPr>
          <w:rFonts w:hint="eastAsia"/>
        </w:rPr>
        <w:t>arget</w:t>
      </w:r>
      <w:r>
        <w:t xml:space="preserve"> MAC </w:t>
      </w:r>
      <w:r>
        <w:rPr>
          <w:rFonts w:hint="eastAsia"/>
        </w:rPr>
        <w:t>address</w:t>
      </w:r>
      <w:r>
        <w:rPr>
          <w:rFonts w:hint="eastAsia"/>
        </w:rPr>
        <w:t>标识</w:t>
      </w:r>
      <w:r w:rsidR="00697560">
        <w:rPr>
          <w:rFonts w:hint="eastAsia"/>
        </w:rPr>
        <w:t>目的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地址</w:t>
      </w:r>
    </w:p>
    <w:p w14:paraId="7517F467" w14:textId="18ED9AB5" w:rsidR="007D134C" w:rsidRDefault="007D134C" w:rsidP="007D134C">
      <w:pPr>
        <w:adjustRightInd w:val="0"/>
        <w:spacing w:line="360" w:lineRule="auto"/>
        <w:ind w:firstLine="420"/>
      </w:pPr>
      <w:r>
        <w:t>T</w:t>
      </w:r>
      <w:r>
        <w:rPr>
          <w:rFonts w:hint="eastAsia"/>
        </w:rPr>
        <w:t>arget</w:t>
      </w:r>
      <w:r>
        <w:t xml:space="preserve"> IP </w:t>
      </w:r>
      <w:r>
        <w:rPr>
          <w:rFonts w:hint="eastAsia"/>
        </w:rPr>
        <w:t>address</w:t>
      </w:r>
      <w:r>
        <w:rPr>
          <w:rFonts w:hint="eastAsia"/>
        </w:rPr>
        <w:t>标识</w:t>
      </w:r>
      <w:r w:rsidR="00697560">
        <w:rPr>
          <w:rFonts w:hint="eastAsia"/>
        </w:rPr>
        <w:t>目的</w:t>
      </w:r>
      <w:r>
        <w:t>IP</w:t>
      </w:r>
      <w:r>
        <w:rPr>
          <w:rFonts w:hint="eastAsia"/>
        </w:rPr>
        <w:t>地址</w:t>
      </w:r>
    </w:p>
    <w:p w14:paraId="47E0CD54" w14:textId="5899A9D3" w:rsidR="007D134C" w:rsidRDefault="007D134C" w:rsidP="007D134C">
      <w:pPr>
        <w:adjustRightInd w:val="0"/>
        <w:spacing w:line="360" w:lineRule="auto"/>
        <w:ind w:firstLine="420"/>
      </w:pPr>
    </w:p>
    <w:p w14:paraId="1A14F5D8" w14:textId="79C29039" w:rsidR="007D134C" w:rsidRDefault="007D134C" w:rsidP="007D134C">
      <w:pPr>
        <w:adjustRightInd w:val="0"/>
        <w:spacing w:line="360" w:lineRule="auto"/>
        <w:ind w:firstLine="420"/>
      </w:pPr>
      <w:r>
        <w:t>A</w:t>
      </w:r>
      <w:r>
        <w:rPr>
          <w:rFonts w:hint="eastAsia"/>
        </w:rPr>
        <w:t>rp</w:t>
      </w:r>
      <w:r>
        <w:t xml:space="preserve"> </w:t>
      </w:r>
      <w:r>
        <w:rPr>
          <w:rFonts w:hint="eastAsia"/>
        </w:rPr>
        <w:t>reply</w:t>
      </w:r>
      <w:r>
        <w:rPr>
          <w:rFonts w:hint="eastAsia"/>
        </w:rPr>
        <w:t>报文大同小异</w:t>
      </w:r>
    </w:p>
    <w:p w14:paraId="3823C81A" w14:textId="2466A043" w:rsidR="007D134C" w:rsidRDefault="007D134C" w:rsidP="007D134C">
      <w:pPr>
        <w:adjustRightInd w:val="0"/>
        <w:spacing w:line="360" w:lineRule="auto"/>
        <w:ind w:firstLine="420"/>
      </w:pPr>
      <w:r>
        <w:rPr>
          <w:rFonts w:hint="eastAsia"/>
          <w:noProof/>
        </w:rPr>
        <w:drawing>
          <wp:inline distT="0" distB="0" distL="0" distR="0" wp14:anchorId="101EE743" wp14:editId="0A5A8404">
            <wp:extent cx="5037128" cy="18354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34" cy="185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DA4C" w14:textId="2B75659F" w:rsidR="007D134C" w:rsidRDefault="008B2525" w:rsidP="00883F29">
      <w:pPr>
        <w:adjustRightInd w:val="0"/>
        <w:spacing w:line="360" w:lineRule="auto"/>
        <w:ind w:firstLine="420"/>
      </w:pPr>
      <w:r>
        <w:rPr>
          <w:rFonts w:hint="eastAsia"/>
        </w:rPr>
        <w:lastRenderedPageBreak/>
        <w:t>在用</w:t>
      </w:r>
      <w:r>
        <w:rPr>
          <w:rFonts w:hint="eastAsia"/>
        </w:rPr>
        <w:t>wireshark</w:t>
      </w:r>
      <w:r>
        <w:rPr>
          <w:rFonts w:hint="eastAsia"/>
        </w:rPr>
        <w:t>抓包时，意外的发现了竟然有</w:t>
      </w:r>
      <w:r>
        <w:rPr>
          <w:rFonts w:hint="eastAsia"/>
        </w:rPr>
        <w:t>arp</w:t>
      </w:r>
      <w:r>
        <w:t xml:space="preserve"> </w:t>
      </w:r>
      <w:r>
        <w:rPr>
          <w:rFonts w:hint="eastAsia"/>
        </w:rPr>
        <w:t>request</w:t>
      </w:r>
      <w:r>
        <w:rPr>
          <w:rFonts w:hint="eastAsia"/>
        </w:rPr>
        <w:t>报文以单播的形式进行发送。</w:t>
      </w:r>
    </w:p>
    <w:p w14:paraId="51C8578F" w14:textId="73671ED5" w:rsidR="008B2525" w:rsidRDefault="008B2525" w:rsidP="00883F29">
      <w:pPr>
        <w:adjustRightInd w:val="0"/>
        <w:spacing w:line="360" w:lineRule="auto"/>
        <w:ind w:firstLine="420"/>
      </w:pPr>
      <w:r>
        <w:rPr>
          <w:rFonts w:hint="eastAsia"/>
          <w:noProof/>
        </w:rPr>
        <w:drawing>
          <wp:inline distT="0" distB="0" distL="0" distR="0" wp14:anchorId="73E7F18C" wp14:editId="3C835BD9">
            <wp:extent cx="5476419" cy="1522238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131" cy="15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B688" w14:textId="520164FF" w:rsidR="008B2525" w:rsidRDefault="008B2525" w:rsidP="00883F29">
      <w:pPr>
        <w:adjustRightInd w:val="0"/>
        <w:spacing w:line="360" w:lineRule="auto"/>
        <w:ind w:firstLine="420"/>
      </w:pPr>
      <w:r>
        <w:rPr>
          <w:rFonts w:hint="eastAsia"/>
        </w:rPr>
        <w:t>经查阅资料后知道了，这样的</w:t>
      </w:r>
      <w:r>
        <w:rPr>
          <w:rFonts w:hint="eastAsia"/>
        </w:rPr>
        <w:t>arp request</w:t>
      </w:r>
      <w:r>
        <w:rPr>
          <w:rFonts w:hint="eastAsia"/>
        </w:rPr>
        <w:t>报文的目的是来维护</w:t>
      </w:r>
      <w:r>
        <w:rPr>
          <w:rFonts w:hint="eastAsia"/>
        </w:rPr>
        <w:t>arp</w:t>
      </w:r>
      <w:r>
        <w:rPr>
          <w:rFonts w:hint="eastAsia"/>
        </w:rPr>
        <w:t>表中映射的有效性</w:t>
      </w:r>
      <w:r w:rsidR="003025CA">
        <w:rPr>
          <w:rFonts w:hint="eastAsia"/>
        </w:rPr>
        <w:t>（时效性）</w:t>
      </w:r>
      <w:r>
        <w:rPr>
          <w:rFonts w:hint="eastAsia"/>
        </w:rPr>
        <w:t>，也就是说保证</w:t>
      </w:r>
      <w:r>
        <w:rPr>
          <w:rFonts w:hint="eastAsia"/>
        </w:rPr>
        <w:t>arp</w:t>
      </w:r>
      <w:r>
        <w:rPr>
          <w:rFonts w:hint="eastAsia"/>
        </w:rPr>
        <w:t>表中的</w:t>
      </w:r>
      <w:r>
        <w:rPr>
          <w:rFonts w:hint="eastAsia"/>
        </w:rPr>
        <w:t>ip</w:t>
      </w:r>
      <w:r>
        <w:t>-</w:t>
      </w:r>
      <w:r>
        <w:rPr>
          <w:rFonts w:hint="eastAsia"/>
        </w:rPr>
        <w:t>mac</w:t>
      </w:r>
      <w:r>
        <w:rPr>
          <w:rFonts w:hint="eastAsia"/>
        </w:rPr>
        <w:t>对是正确的</w:t>
      </w:r>
      <w:r w:rsidR="003025CA">
        <w:rPr>
          <w:rFonts w:hint="eastAsia"/>
        </w:rPr>
        <w:t>。</w:t>
      </w:r>
    </w:p>
    <w:p w14:paraId="5803041C" w14:textId="0E6FF75A" w:rsidR="003025CA" w:rsidRDefault="003025CA" w:rsidP="00883F29">
      <w:pPr>
        <w:adjustRightInd w:val="0"/>
        <w:spacing w:line="360" w:lineRule="auto"/>
        <w:ind w:firstLine="420"/>
      </w:pPr>
      <w:r>
        <w:rPr>
          <w:rFonts w:hint="eastAsia"/>
        </w:rPr>
        <w:t>还有一种比较比较特殊的</w:t>
      </w:r>
      <w:r>
        <w:rPr>
          <w:rFonts w:hint="eastAsia"/>
        </w:rPr>
        <w:t>arp</w:t>
      </w:r>
      <w:r>
        <w:t xml:space="preserve"> </w:t>
      </w:r>
      <w:r>
        <w:rPr>
          <w:rFonts w:hint="eastAsia"/>
        </w:rPr>
        <w:t>request</w:t>
      </w:r>
      <w:r>
        <w:rPr>
          <w:rFonts w:hint="eastAsia"/>
        </w:rPr>
        <w:t>报文如下</w:t>
      </w:r>
    </w:p>
    <w:p w14:paraId="7870F56F" w14:textId="79496EF6" w:rsidR="003025CA" w:rsidRDefault="0043229A" w:rsidP="00883F29">
      <w:pPr>
        <w:adjustRightInd w:val="0"/>
        <w:spacing w:line="360" w:lineRule="auto"/>
        <w:ind w:firstLine="420"/>
      </w:pPr>
      <w:r>
        <w:rPr>
          <w:noProof/>
        </w:rPr>
        <w:drawing>
          <wp:inline distT="0" distB="0" distL="0" distR="0" wp14:anchorId="4526A416" wp14:editId="0813F634">
            <wp:extent cx="5465257" cy="1651826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145" cy="165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DF69" w14:textId="431D08FE" w:rsidR="0043229A" w:rsidRDefault="0043229A" w:rsidP="00883F29">
      <w:pPr>
        <w:adjustRightInd w:val="0"/>
        <w:spacing w:line="360" w:lineRule="auto"/>
        <w:ind w:firstLine="420"/>
      </w:pPr>
      <w:r>
        <w:rPr>
          <w:rFonts w:hint="eastAsia"/>
        </w:rPr>
        <w:t>这类报文叫做</w:t>
      </w:r>
      <w:r>
        <w:t xml:space="preserve">ARP </w:t>
      </w:r>
      <w:r>
        <w:rPr>
          <w:rFonts w:hint="eastAsia"/>
        </w:rPr>
        <w:t>probe</w:t>
      </w:r>
      <w:r>
        <w:rPr>
          <w:rFonts w:hint="eastAsia"/>
        </w:rPr>
        <w:t>报文。顾名思义就是探测</w:t>
      </w:r>
      <w:r>
        <w:t>IP</w:t>
      </w:r>
      <w:r>
        <w:rPr>
          <w:rFonts w:hint="eastAsia"/>
        </w:rPr>
        <w:t>地址的</w:t>
      </w:r>
      <w:r>
        <w:rPr>
          <w:rFonts w:hint="eastAsia"/>
        </w:rPr>
        <w:t>A</w:t>
      </w:r>
      <w:r>
        <w:t>RP</w:t>
      </w:r>
      <w:r>
        <w:rPr>
          <w:rFonts w:hint="eastAsia"/>
        </w:rPr>
        <w:t>报文。这类报文只指明了</w:t>
      </w:r>
      <w:r>
        <w:rPr>
          <w:rFonts w:hint="eastAsia"/>
        </w:rPr>
        <w:t>Sender</w:t>
      </w:r>
      <w:r>
        <w:t xml:space="preserve"> MAC </w:t>
      </w:r>
      <w:r>
        <w:rPr>
          <w:rFonts w:hint="eastAsia"/>
        </w:rPr>
        <w:t>address</w:t>
      </w:r>
      <w:r>
        <w:rPr>
          <w:rFonts w:hint="eastAsia"/>
        </w:rPr>
        <w:t>以及</w:t>
      </w:r>
      <w:r>
        <w:rPr>
          <w:rFonts w:hint="eastAsia"/>
        </w:rPr>
        <w:t>Target</w:t>
      </w:r>
      <w:r>
        <w:t xml:space="preserve"> IP </w:t>
      </w:r>
      <w:r>
        <w:rPr>
          <w:rFonts w:hint="eastAsia"/>
        </w:rPr>
        <w:t>address</w:t>
      </w:r>
      <w:r>
        <w:rPr>
          <w:rFonts w:hint="eastAsia"/>
        </w:rPr>
        <w:t>，目的是用来检测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冲突。</w:t>
      </w:r>
      <w:r>
        <w:rPr>
          <w:rFonts w:hint="eastAsia"/>
        </w:rPr>
        <w:t>Sender</w:t>
      </w:r>
      <w:r>
        <w:t xml:space="preserve"> IP </w:t>
      </w:r>
      <w:r>
        <w:rPr>
          <w:rFonts w:hint="eastAsia"/>
        </w:rPr>
        <w:t>address</w:t>
      </w:r>
      <w:r>
        <w:rPr>
          <w:rFonts w:hint="eastAsia"/>
        </w:rPr>
        <w:t>设计为空的原因是以免别的主机将</w:t>
      </w:r>
      <w:r>
        <w:rPr>
          <w:rFonts w:hint="eastAsia"/>
        </w:rPr>
        <w:t>Sender</w:t>
      </w:r>
      <w:r>
        <w:rPr>
          <w:rFonts w:hint="eastAsia"/>
        </w:rPr>
        <w:t>的</w:t>
      </w:r>
      <w:r>
        <w:t>MAC-IP</w:t>
      </w:r>
      <w:r>
        <w:rPr>
          <w:rFonts w:hint="eastAsia"/>
        </w:rPr>
        <w:t>映射给缓存，不想给别的主机缓存的原因是源主机的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尚未确定，如果出现了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冲突，显然源主机就要换个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。</w:t>
      </w:r>
    </w:p>
    <w:p w14:paraId="4BEEC719" w14:textId="3088D646" w:rsidR="0043229A" w:rsidRDefault="0043229A" w:rsidP="00883F29">
      <w:pPr>
        <w:adjustRightInd w:val="0"/>
        <w:spacing w:line="360" w:lineRule="auto"/>
        <w:ind w:firstLine="420"/>
      </w:pPr>
      <w:r>
        <w:rPr>
          <w:rFonts w:hint="eastAsia"/>
          <w:noProof/>
        </w:rPr>
        <w:drawing>
          <wp:inline distT="0" distB="0" distL="0" distR="0" wp14:anchorId="0B12F05D" wp14:editId="563A386D">
            <wp:extent cx="5380689" cy="156597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241" cy="157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0B28" w14:textId="32FC3D46" w:rsidR="0043229A" w:rsidRDefault="0043229A" w:rsidP="00883F29">
      <w:pPr>
        <w:adjustRightInd w:val="0"/>
        <w:spacing w:line="360" w:lineRule="auto"/>
        <w:ind w:firstLine="420"/>
      </w:pPr>
      <w:r>
        <w:rPr>
          <w:rFonts w:hint="eastAsia"/>
        </w:rPr>
        <w:t>当发送</w:t>
      </w:r>
      <w:r>
        <w:rPr>
          <w:rFonts w:hint="eastAsia"/>
        </w:rPr>
        <w:t>A</w:t>
      </w:r>
      <w:r>
        <w:t xml:space="preserve">RP </w:t>
      </w:r>
      <w:r>
        <w:rPr>
          <w:rFonts w:hint="eastAsia"/>
        </w:rPr>
        <w:t>probe</w:t>
      </w:r>
      <w:r>
        <w:rPr>
          <w:rFonts w:hint="eastAsia"/>
        </w:rPr>
        <w:t>报文后没有收到别的主机回复后，源主机就会发送一个</w:t>
      </w:r>
      <w:r>
        <w:t xml:space="preserve">ARP </w:t>
      </w:r>
      <w:r>
        <w:rPr>
          <w:rFonts w:hint="eastAsia"/>
        </w:rPr>
        <w:t>announcement</w:t>
      </w:r>
      <w:r>
        <w:rPr>
          <w:rFonts w:hint="eastAsia"/>
        </w:rPr>
        <w:t>来声明本机的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地址。</w:t>
      </w:r>
    </w:p>
    <w:p w14:paraId="11C77987" w14:textId="0A291281" w:rsidR="00030E9C" w:rsidRDefault="00030E9C" w:rsidP="00883F29">
      <w:pPr>
        <w:adjustRightInd w:val="0"/>
        <w:spacing w:line="360" w:lineRule="auto"/>
        <w:ind w:firstLine="420"/>
      </w:pPr>
      <w:r>
        <w:rPr>
          <w:rFonts w:hint="eastAsia"/>
        </w:rPr>
        <w:t>还有一种奇怪的</w:t>
      </w:r>
      <w:r>
        <w:rPr>
          <w:rFonts w:hint="eastAsia"/>
        </w:rPr>
        <w:t>arp</w:t>
      </w:r>
      <w:r>
        <w:t xml:space="preserve"> </w:t>
      </w:r>
      <w:r>
        <w:rPr>
          <w:rFonts w:hint="eastAsia"/>
        </w:rPr>
        <w:t>reply</w:t>
      </w:r>
      <w:r>
        <w:rPr>
          <w:rFonts w:hint="eastAsia"/>
        </w:rPr>
        <w:t>报文</w:t>
      </w:r>
    </w:p>
    <w:p w14:paraId="64B7A119" w14:textId="01018947" w:rsidR="00030E9C" w:rsidRDefault="00030E9C" w:rsidP="00883F29">
      <w:pPr>
        <w:adjustRightInd w:val="0"/>
        <w:spacing w:line="360" w:lineRule="auto"/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150289F8" wp14:editId="442546D8">
            <wp:extent cx="5348975" cy="138081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441" cy="138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25B6" w14:textId="02DC13CB" w:rsidR="00030E9C" w:rsidRDefault="00030E9C" w:rsidP="00883F29">
      <w:pPr>
        <w:adjustRightInd w:val="0"/>
        <w:spacing w:line="360" w:lineRule="auto"/>
        <w:ind w:firstLine="420"/>
      </w:pPr>
      <w:r>
        <w:rPr>
          <w:rFonts w:hint="eastAsia"/>
        </w:rPr>
        <w:t>一般来说，</w:t>
      </w:r>
      <w:r>
        <w:rPr>
          <w:rFonts w:hint="eastAsia"/>
        </w:rPr>
        <w:t>arp</w:t>
      </w:r>
      <w:r>
        <w:t xml:space="preserve"> </w:t>
      </w:r>
      <w:r>
        <w:rPr>
          <w:rFonts w:hint="eastAsia"/>
        </w:rPr>
        <w:t>reply</w:t>
      </w:r>
      <w:r>
        <w:rPr>
          <w:rFonts w:hint="eastAsia"/>
        </w:rPr>
        <w:t>报文是以单播的形式发出去，但是这个</w:t>
      </w:r>
      <w:r>
        <w:rPr>
          <w:rFonts w:hint="eastAsia"/>
        </w:rPr>
        <w:t>arp</w:t>
      </w:r>
      <w:r>
        <w:rPr>
          <w:rFonts w:hint="eastAsia"/>
        </w:rPr>
        <w:t>是以广播的形式发送。根据主机缓存</w:t>
      </w:r>
      <w:r>
        <w:rPr>
          <w:rFonts w:hint="eastAsia"/>
        </w:rPr>
        <w:t>arp</w:t>
      </w:r>
      <w:r>
        <w:rPr>
          <w:rFonts w:hint="eastAsia"/>
        </w:rPr>
        <w:t>表的原理（主机收到</w:t>
      </w:r>
      <w:r>
        <w:rPr>
          <w:rFonts w:hint="eastAsia"/>
        </w:rPr>
        <w:t>arp request</w:t>
      </w:r>
      <w:r>
        <w:rPr>
          <w:rFonts w:hint="eastAsia"/>
        </w:rPr>
        <w:t>或者</w:t>
      </w:r>
      <w:r>
        <w:rPr>
          <w:rFonts w:hint="eastAsia"/>
        </w:rPr>
        <w:t>arp</w:t>
      </w:r>
      <w:r>
        <w:t xml:space="preserve"> </w:t>
      </w:r>
      <w:r>
        <w:rPr>
          <w:rFonts w:hint="eastAsia"/>
        </w:rPr>
        <w:t>reply</w:t>
      </w:r>
      <w:r>
        <w:rPr>
          <w:rFonts w:hint="eastAsia"/>
        </w:rPr>
        <w:t>报文后会将报文中的</w:t>
      </w:r>
      <w:r>
        <w:rPr>
          <w:rFonts w:hint="eastAsia"/>
        </w:rPr>
        <w:t>sender</w:t>
      </w:r>
      <w:r>
        <w:t xml:space="preserve"> </w:t>
      </w:r>
      <w:r>
        <w:rPr>
          <w:rFonts w:hint="eastAsia"/>
        </w:rPr>
        <w:t>ip</w:t>
      </w:r>
      <w:r>
        <w:rPr>
          <w:rFonts w:hint="eastAsia"/>
        </w:rPr>
        <w:t>和</w:t>
      </w:r>
      <w:r>
        <w:rPr>
          <w:rFonts w:hint="eastAsia"/>
        </w:rPr>
        <w:t>sender</w:t>
      </w:r>
      <w:r>
        <w:t xml:space="preserve"> </w:t>
      </w:r>
      <w:r>
        <w:rPr>
          <w:rFonts w:hint="eastAsia"/>
        </w:rPr>
        <w:t>mac</w:t>
      </w:r>
      <w:r>
        <w:rPr>
          <w:rFonts w:hint="eastAsia"/>
        </w:rPr>
        <w:t>给写入</w:t>
      </w:r>
      <w:r w:rsidR="00A766C6">
        <w:rPr>
          <w:rFonts w:hint="eastAsia"/>
        </w:rPr>
        <w:t>或覆写至</w:t>
      </w:r>
      <w:r>
        <w:rPr>
          <w:rFonts w:hint="eastAsia"/>
        </w:rPr>
        <w:t>本机的</w:t>
      </w:r>
      <w:r>
        <w:rPr>
          <w:rFonts w:hint="eastAsia"/>
        </w:rPr>
        <w:t>arp</w:t>
      </w:r>
      <w:r>
        <w:rPr>
          <w:rFonts w:hint="eastAsia"/>
        </w:rPr>
        <w:t>缓存表中）。在上图中，</w:t>
      </w:r>
      <w:r>
        <w:rPr>
          <w:rFonts w:hint="eastAsia"/>
        </w:rPr>
        <w:t>1</w:t>
      </w:r>
      <w:r>
        <w:t>72.26.192.1</w:t>
      </w:r>
      <w:r>
        <w:rPr>
          <w:rFonts w:hint="eastAsia"/>
        </w:rPr>
        <w:t>是网关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地址，我猜测这样做的目的和前面的</w:t>
      </w:r>
      <w:r>
        <w:rPr>
          <w:rFonts w:hint="eastAsia"/>
        </w:rPr>
        <w:t>arp</w:t>
      </w:r>
      <w:r>
        <w:t xml:space="preserve"> </w:t>
      </w:r>
      <w:r>
        <w:rPr>
          <w:rFonts w:hint="eastAsia"/>
        </w:rPr>
        <w:t>announcement</w:t>
      </w:r>
      <w:r>
        <w:rPr>
          <w:rFonts w:hint="eastAsia"/>
        </w:rPr>
        <w:t>一样，都是用来声明自身的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地址。因为主机不会缓存</w:t>
      </w:r>
      <w:r>
        <w:rPr>
          <w:rFonts w:hint="eastAsia"/>
        </w:rPr>
        <w:t>Target</w:t>
      </w:r>
      <w:r>
        <w:t xml:space="preserve"> </w:t>
      </w:r>
      <w:r>
        <w:rPr>
          <w:rFonts w:hint="eastAsia"/>
        </w:rPr>
        <w:t>的</w:t>
      </w:r>
      <w:r>
        <w:t>MAC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，所以</w:t>
      </w:r>
      <w:r>
        <w:rPr>
          <w:rFonts w:hint="eastAsia"/>
        </w:rPr>
        <w:t>Target</w:t>
      </w:r>
      <w:r>
        <w:t xml:space="preserve"> M</w:t>
      </w:r>
      <w:r>
        <w:rPr>
          <w:rFonts w:hint="eastAsia"/>
        </w:rPr>
        <w:t>ac</w:t>
      </w:r>
      <w:r>
        <w:rPr>
          <w:rFonts w:hint="eastAsia"/>
        </w:rPr>
        <w:t>可以是任意值，而</w:t>
      </w:r>
      <w:r>
        <w:rPr>
          <w:rFonts w:hint="eastAsia"/>
        </w:rPr>
        <w:t>Target</w:t>
      </w:r>
      <w:r>
        <w:t xml:space="preserve"> IP</w:t>
      </w:r>
      <w:r>
        <w:rPr>
          <w:rFonts w:hint="eastAsia"/>
        </w:rPr>
        <w:t>设为本机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是这个报文不需要回应。</w:t>
      </w:r>
    </w:p>
    <w:p w14:paraId="53178213" w14:textId="16F41FA3" w:rsidR="00A766C6" w:rsidRDefault="00030E9C" w:rsidP="00883F29">
      <w:pPr>
        <w:adjustRightInd w:val="0"/>
        <w:spacing w:line="360" w:lineRule="auto"/>
        <w:ind w:firstLine="420"/>
      </w:pPr>
      <w:r>
        <w:rPr>
          <w:rFonts w:hint="eastAsia"/>
        </w:rPr>
        <w:t>将</w:t>
      </w:r>
      <w:r>
        <w:rPr>
          <w:rFonts w:hint="eastAsia"/>
        </w:rPr>
        <w:t>sender</w:t>
      </w:r>
      <w:r>
        <w:t xml:space="preserve"> IP</w:t>
      </w:r>
      <w:r>
        <w:rPr>
          <w:rFonts w:hint="eastAsia"/>
        </w:rPr>
        <w:t>和</w:t>
      </w:r>
      <w:r>
        <w:rPr>
          <w:rFonts w:hint="eastAsia"/>
        </w:rPr>
        <w:t>target</w:t>
      </w:r>
      <w:r>
        <w:t xml:space="preserve"> IP</w:t>
      </w:r>
      <w:r>
        <w:rPr>
          <w:rFonts w:hint="eastAsia"/>
        </w:rPr>
        <w:t>相同的</w:t>
      </w:r>
      <w:r>
        <w:rPr>
          <w:rFonts w:hint="eastAsia"/>
        </w:rPr>
        <w:t>arp</w:t>
      </w:r>
      <w:r>
        <w:rPr>
          <w:rFonts w:hint="eastAsia"/>
        </w:rPr>
        <w:t>报文称作</w:t>
      </w:r>
      <w:r>
        <w:rPr>
          <w:rFonts w:hint="eastAsia"/>
        </w:rPr>
        <w:t>gratuitous</w:t>
      </w:r>
      <w:r>
        <w:t xml:space="preserve"> </w:t>
      </w:r>
      <w:r>
        <w:rPr>
          <w:rFonts w:hint="eastAsia"/>
        </w:rPr>
        <w:t>arp</w:t>
      </w:r>
      <w:r w:rsidR="00A766C6">
        <w:rPr>
          <w:rFonts w:hint="eastAsia"/>
        </w:rPr>
        <w:t>（免费</w:t>
      </w:r>
      <w:r w:rsidR="00A766C6">
        <w:rPr>
          <w:rFonts w:hint="eastAsia"/>
        </w:rPr>
        <w:t>arp</w:t>
      </w:r>
      <w:r w:rsidR="00A766C6">
        <w:rPr>
          <w:rFonts w:hint="eastAsia"/>
        </w:rPr>
        <w:t>）</w:t>
      </w:r>
      <w:r>
        <w:rPr>
          <w:rFonts w:hint="eastAsia"/>
        </w:rPr>
        <w:t>：</w:t>
      </w:r>
    </w:p>
    <w:p w14:paraId="69606C59" w14:textId="77777777" w:rsidR="00A766C6" w:rsidRDefault="00A766C6" w:rsidP="00A766C6">
      <w:pPr>
        <w:adjustRightInd w:val="0"/>
        <w:spacing w:line="360" w:lineRule="auto"/>
        <w:ind w:firstLine="420"/>
      </w:pPr>
      <w:r>
        <w:rPr>
          <w:rFonts w:hint="eastAsia"/>
        </w:rPr>
        <w:t>就比如上文所提到的报文就是典型的</w:t>
      </w:r>
      <w:r>
        <w:rPr>
          <w:rFonts w:hint="eastAsia"/>
        </w:rPr>
        <w:t>gratuitous</w:t>
      </w:r>
      <w:r>
        <w:t xml:space="preserve"> </w:t>
      </w:r>
      <w:r>
        <w:rPr>
          <w:rFonts w:hint="eastAsia"/>
        </w:rPr>
        <w:t>arp</w:t>
      </w:r>
      <w:r>
        <w:rPr>
          <w:rFonts w:hint="eastAsia"/>
        </w:rPr>
        <w:t>报文。</w:t>
      </w:r>
      <w:r>
        <w:t>G</w:t>
      </w:r>
      <w:r>
        <w:rPr>
          <w:rFonts w:hint="eastAsia"/>
        </w:rPr>
        <w:t>ratuitous</w:t>
      </w:r>
      <w:r>
        <w:t xml:space="preserve"> </w:t>
      </w:r>
      <w:r>
        <w:rPr>
          <w:rFonts w:hint="eastAsia"/>
        </w:rPr>
        <w:t>arp</w:t>
      </w:r>
      <w:r>
        <w:rPr>
          <w:rFonts w:hint="eastAsia"/>
        </w:rPr>
        <w:t>报文是一类不需要回应的报文。</w:t>
      </w:r>
    </w:p>
    <w:p w14:paraId="5CDBE3F5" w14:textId="77777777" w:rsidR="00A766C6" w:rsidRDefault="00A766C6" w:rsidP="00A766C6">
      <w:pPr>
        <w:adjustRightInd w:val="0"/>
        <w:spacing w:line="360" w:lineRule="auto"/>
        <w:ind w:firstLine="420"/>
      </w:pPr>
      <w:r>
        <w:rPr>
          <w:rFonts w:hint="eastAsia"/>
        </w:rPr>
        <w:t>其作用主要有三种：</w:t>
      </w:r>
    </w:p>
    <w:p w14:paraId="43ECD1F9" w14:textId="5E0D1A54" w:rsidR="00A766C6" w:rsidRDefault="00A766C6" w:rsidP="00A766C6">
      <w:pPr>
        <w:pStyle w:val="a7"/>
        <w:numPr>
          <w:ilvl w:val="0"/>
          <w:numId w:val="8"/>
        </w:numPr>
        <w:adjustRightInd w:val="0"/>
        <w:spacing w:line="360" w:lineRule="auto"/>
        <w:ind w:firstLineChars="0"/>
      </w:pPr>
      <w:r>
        <w:rPr>
          <w:rFonts w:hint="eastAsia"/>
        </w:rPr>
        <w:t>更新别的主机的</w:t>
      </w:r>
      <w:r>
        <w:rPr>
          <w:rFonts w:hint="eastAsia"/>
        </w:rPr>
        <w:t>M</w:t>
      </w:r>
      <w:r>
        <w:t>AC-IP</w:t>
      </w:r>
      <w:r>
        <w:rPr>
          <w:rFonts w:hint="eastAsia"/>
        </w:rPr>
        <w:t>映射。如果有一个主机换了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地址，但是又保留了原来的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，那么此时需要通过广播</w:t>
      </w:r>
      <w:r>
        <w:rPr>
          <w:rFonts w:hint="eastAsia"/>
        </w:rPr>
        <w:t>gratuitous</w:t>
      </w:r>
      <w:r>
        <w:t xml:space="preserve"> </w:t>
      </w:r>
      <w:r>
        <w:rPr>
          <w:rFonts w:hint="eastAsia"/>
        </w:rPr>
        <w:t>arp</w:t>
      </w:r>
      <w:r>
        <w:rPr>
          <w:rFonts w:hint="eastAsia"/>
        </w:rPr>
        <w:t>报文来提醒别的主机去更新</w:t>
      </w:r>
      <w:r>
        <w:t>ARP</w:t>
      </w:r>
      <w:r>
        <w:rPr>
          <w:rFonts w:hint="eastAsia"/>
        </w:rPr>
        <w:t>缓存表。比如说一个虚拟机换了一个新的物理实体，那么此时虚拟机的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未变，而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地址变了。</w:t>
      </w:r>
    </w:p>
    <w:p w14:paraId="5B2D358E" w14:textId="77777777" w:rsidR="00A766C6" w:rsidRDefault="00A766C6" w:rsidP="00A766C6">
      <w:pPr>
        <w:pStyle w:val="a7"/>
        <w:numPr>
          <w:ilvl w:val="0"/>
          <w:numId w:val="8"/>
        </w:numPr>
        <w:adjustRightInd w:val="0"/>
        <w:spacing w:line="360" w:lineRule="auto"/>
        <w:ind w:firstLineChars="0"/>
      </w:pPr>
      <w:r>
        <w:rPr>
          <w:rFonts w:hint="eastAsia"/>
        </w:rPr>
        <w:t>声明一个节点的存在。就相当于先前所说的</w:t>
      </w:r>
      <w:r>
        <w:rPr>
          <w:rFonts w:hint="eastAsia"/>
        </w:rPr>
        <w:t>A</w:t>
      </w:r>
      <w:r>
        <w:t xml:space="preserve">RP </w:t>
      </w:r>
      <w:r>
        <w:rPr>
          <w:rFonts w:hint="eastAsia"/>
        </w:rPr>
        <w:t>announcement</w:t>
      </w:r>
      <w:r>
        <w:rPr>
          <w:rFonts w:hint="eastAsia"/>
        </w:rPr>
        <w:t>，这里不在阐述。</w:t>
      </w:r>
    </w:p>
    <w:p w14:paraId="73044CC1" w14:textId="77777777" w:rsidR="00A766C6" w:rsidRDefault="00A766C6" w:rsidP="00A766C6">
      <w:pPr>
        <w:pStyle w:val="a7"/>
        <w:numPr>
          <w:ilvl w:val="0"/>
          <w:numId w:val="8"/>
        </w:numPr>
        <w:adjustRightInd w:val="0"/>
        <w:spacing w:line="360" w:lineRule="auto"/>
        <w:ind w:firstLineChars="0"/>
      </w:pPr>
      <w:r>
        <w:rPr>
          <w:rFonts w:hint="eastAsia"/>
        </w:rPr>
        <w:t>冗余。</w:t>
      </w:r>
    </w:p>
    <w:p w14:paraId="06EFCAC2" w14:textId="6C9F667E" w:rsidR="00A766C6" w:rsidRDefault="00A766C6" w:rsidP="00A766C6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）、当两个</w:t>
      </w:r>
      <w:r w:rsidR="00D35FA9">
        <w:rPr>
          <w:rFonts w:hint="eastAsia"/>
        </w:rPr>
        <w:t>有</w:t>
      </w:r>
      <w:r>
        <w:rPr>
          <w:rFonts w:hint="eastAsia"/>
        </w:rPr>
        <w:t>各自</w:t>
      </w:r>
      <w:r>
        <w:t>MAC</w:t>
      </w:r>
      <w:r>
        <w:rPr>
          <w:rFonts w:hint="eastAsia"/>
        </w:rPr>
        <w:t>地址的物理设备共同使用一个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地址。</w:t>
      </w:r>
      <w:r>
        <w:br/>
      </w:r>
      <w:r>
        <w:rPr>
          <w:noProof/>
        </w:rPr>
        <w:drawing>
          <wp:inline distT="0" distB="0" distL="0" distR="0" wp14:anchorId="308C233A" wp14:editId="6C986331">
            <wp:extent cx="3324611" cy="2924963"/>
            <wp:effectExtent l="0" t="0" r="952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378" cy="294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86E2" w14:textId="77777777" w:rsidR="00D35FA9" w:rsidRDefault="00A766C6" w:rsidP="00A766C6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当一个物理设备发生故障时（着火），那么另一个设备就广播一个</w:t>
      </w:r>
      <w:r>
        <w:rPr>
          <w:rFonts w:hint="eastAsia"/>
        </w:rPr>
        <w:t>gratuitous</w:t>
      </w:r>
      <w:r>
        <w:rPr>
          <w:rFonts w:hint="eastAsia"/>
        </w:rPr>
        <w:t>报文来提醒别的主机</w:t>
      </w:r>
      <w:r w:rsidR="00D35FA9">
        <w:rPr>
          <w:rFonts w:hint="eastAsia"/>
        </w:rPr>
        <w:t>将发送至该</w:t>
      </w:r>
      <w:r w:rsidR="00D35FA9">
        <w:rPr>
          <w:rFonts w:hint="eastAsia"/>
        </w:rPr>
        <w:t>I</w:t>
      </w:r>
      <w:r w:rsidR="00D35FA9">
        <w:t>P</w:t>
      </w:r>
      <w:r w:rsidR="00D35FA9">
        <w:rPr>
          <w:rFonts w:hint="eastAsia"/>
        </w:rPr>
        <w:t>的报文来数据链路层上发送个另一个</w:t>
      </w:r>
      <w:r w:rsidR="00D35FA9">
        <w:rPr>
          <w:rFonts w:hint="eastAsia"/>
        </w:rPr>
        <w:t>M</w:t>
      </w:r>
      <w:r w:rsidR="00D35FA9">
        <w:t>AC</w:t>
      </w:r>
      <w:r w:rsidR="00D35FA9">
        <w:rPr>
          <w:rFonts w:hint="eastAsia"/>
        </w:rPr>
        <w:t>地址设备。</w:t>
      </w:r>
    </w:p>
    <w:p w14:paraId="3563323E" w14:textId="77777777" w:rsidR="00D35FA9" w:rsidRDefault="00D35FA9" w:rsidP="00A766C6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）当两个物理设备共同使用同一个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地址且同一个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地址</w:t>
      </w:r>
    </w:p>
    <w:p w14:paraId="4835C13F" w14:textId="2582450A" w:rsidR="00D35FA9" w:rsidRDefault="00D35FA9" w:rsidP="00A766C6">
      <w:pPr>
        <w:pStyle w:val="a7"/>
        <w:adjustRightInd w:val="0"/>
        <w:spacing w:line="360" w:lineRule="auto"/>
        <w:ind w:left="780" w:firstLineChars="0" w:firstLine="0"/>
      </w:pPr>
      <w:r>
        <w:rPr>
          <w:noProof/>
        </w:rPr>
        <w:drawing>
          <wp:inline distT="0" distB="0" distL="0" distR="0" wp14:anchorId="48E5E91D" wp14:editId="579C62AC">
            <wp:extent cx="3335182" cy="29722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403" cy="29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6155" w14:textId="55EF62BF" w:rsidR="00D35FA9" w:rsidRDefault="00D35FA9" w:rsidP="00A766C6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当一台设备发生故障的时候，虽然说背的主机不用跟新</w:t>
      </w:r>
      <w:r>
        <w:t>ARP</w:t>
      </w:r>
      <w:r>
        <w:rPr>
          <w:rFonts w:hint="eastAsia"/>
        </w:rPr>
        <w:t>缓存表，但是还是需要另一台设备发送</w:t>
      </w:r>
      <w:r>
        <w:rPr>
          <w:rFonts w:hint="eastAsia"/>
        </w:rPr>
        <w:t>gratuitous</w:t>
      </w:r>
      <w:r>
        <w:rPr>
          <w:rFonts w:hint="eastAsia"/>
        </w:rPr>
        <w:t>报文来提醒交换机更新</w:t>
      </w:r>
      <w:r>
        <w:rPr>
          <w:rFonts w:hint="eastAsia"/>
        </w:rPr>
        <w:t>M</w:t>
      </w:r>
      <w:r>
        <w:t>AC-</w:t>
      </w:r>
      <w:r>
        <w:rPr>
          <w:rFonts w:hint="eastAsia"/>
        </w:rPr>
        <w:t>端口表（交换机更新</w:t>
      </w:r>
      <w:r>
        <w:rPr>
          <w:rFonts w:hint="eastAsia"/>
        </w:rPr>
        <w:t>M</w:t>
      </w:r>
      <w:r>
        <w:t>AC-</w:t>
      </w:r>
      <w:r>
        <w:rPr>
          <w:rFonts w:hint="eastAsia"/>
        </w:rPr>
        <w:t>端口表是根据每个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帧的</w:t>
      </w:r>
      <w:r>
        <w:rPr>
          <w:rFonts w:hint="eastAsia"/>
        </w:rPr>
        <w:t>Souce</w:t>
      </w:r>
      <w:r>
        <w:t xml:space="preserve"> MAC </w:t>
      </w:r>
      <w:r>
        <w:rPr>
          <w:rFonts w:hint="eastAsia"/>
        </w:rPr>
        <w:t>address</w:t>
      </w:r>
      <w:r>
        <w:rPr>
          <w:rFonts w:hint="eastAsia"/>
        </w:rPr>
        <w:t>来构建的）</w:t>
      </w:r>
    </w:p>
    <w:p w14:paraId="38923FE9" w14:textId="700A850B" w:rsidR="002713FF" w:rsidRDefault="002713FF" w:rsidP="002713FF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当用主机</w:t>
      </w:r>
      <w:r>
        <w:rPr>
          <w:rFonts w:hint="eastAsia"/>
        </w:rPr>
        <w:t>ping</w:t>
      </w:r>
      <w:r>
        <w:t xml:space="preserve"> </w:t>
      </w:r>
      <w:r>
        <w:rPr>
          <w:rFonts w:hint="eastAsia"/>
        </w:rPr>
        <w:t>baidu.</w:t>
      </w:r>
      <w:r>
        <w:t>com</w:t>
      </w:r>
      <w:r>
        <w:rPr>
          <w:rFonts w:hint="eastAsia"/>
        </w:rPr>
        <w:t>时，</w:t>
      </w:r>
    </w:p>
    <w:p w14:paraId="09D559AF" w14:textId="294A023B" w:rsidR="002713FF" w:rsidRDefault="002713FF" w:rsidP="002713FF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  <w:noProof/>
        </w:rPr>
        <w:drawing>
          <wp:inline distT="0" distB="0" distL="0" distR="0" wp14:anchorId="66208C8B" wp14:editId="4762830A">
            <wp:extent cx="4413477" cy="196225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64FB" w14:textId="15287FFE" w:rsidR="002713FF" w:rsidRDefault="002713FF" w:rsidP="002713FF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  <w:noProof/>
        </w:rPr>
        <w:drawing>
          <wp:inline distT="0" distB="0" distL="0" distR="0" wp14:anchorId="2939551C" wp14:editId="7DC8A32A">
            <wp:extent cx="5407117" cy="27493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040" cy="28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DEF5" w14:textId="40B8FD03" w:rsidR="002713FF" w:rsidRDefault="002713FF" w:rsidP="002713FF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主机先会检查</w:t>
      </w:r>
      <w:r>
        <w:rPr>
          <w:rFonts w:hint="eastAsia"/>
        </w:rPr>
        <w:t>ping</w:t>
      </w:r>
      <w:r>
        <w:rPr>
          <w:rFonts w:hint="eastAsia"/>
        </w:rPr>
        <w:t>的目标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地址是否与本机是在同一网段中，如果不是则用需要将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数据包发送至默认网关。这是如果没有缓存网关的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地址的话，就需要发送</w:t>
      </w:r>
      <w:r>
        <w:rPr>
          <w:rFonts w:hint="eastAsia"/>
        </w:rPr>
        <w:t>A</w:t>
      </w:r>
      <w:r>
        <w:t>RP</w:t>
      </w:r>
      <w:r>
        <w:rPr>
          <w:rFonts w:hint="eastAsia"/>
        </w:rPr>
        <w:t>请求报文来获取网关的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地址。</w:t>
      </w:r>
    </w:p>
    <w:p w14:paraId="13CF3974" w14:textId="4CC9723B" w:rsidR="002713FF" w:rsidRDefault="00582A9C" w:rsidP="002713FF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在</w:t>
      </w:r>
      <w:r>
        <w:rPr>
          <w:rFonts w:hint="eastAsia"/>
        </w:rPr>
        <w:t>ping</w:t>
      </w:r>
      <w:r>
        <w:rPr>
          <w:rFonts w:hint="eastAsia"/>
        </w:rPr>
        <w:t>之后查看</w:t>
      </w:r>
      <w:r>
        <w:rPr>
          <w:rFonts w:hint="eastAsia"/>
        </w:rPr>
        <w:t>arp</w:t>
      </w:r>
      <w:r>
        <w:rPr>
          <w:rFonts w:hint="eastAsia"/>
        </w:rPr>
        <w:t>缓存表</w:t>
      </w:r>
    </w:p>
    <w:p w14:paraId="67302456" w14:textId="61566510" w:rsidR="00582A9C" w:rsidRDefault="00B74E44" w:rsidP="002713FF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0E7F861" wp14:editId="549B353E">
            <wp:extent cx="3869022" cy="154388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216" cy="154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F2F9" w14:textId="28EE6024" w:rsidR="00B74E44" w:rsidRDefault="00B74E44" w:rsidP="002713FF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发现缓存表中缓存了网关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的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地址，且注册位动态条目。</w:t>
      </w:r>
    </w:p>
    <w:p w14:paraId="5BEB1387" w14:textId="515558BA" w:rsidR="00B74E44" w:rsidRDefault="00B74E44" w:rsidP="002713FF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动态条目与静态条目的区别时，动态条目有老化事件而静态条目没有。</w:t>
      </w:r>
    </w:p>
    <w:p w14:paraId="5239AE69" w14:textId="322AEFB3" w:rsidR="00B74E44" w:rsidRDefault="00B74E44" w:rsidP="002713FF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当主机一段时间（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mins</w:t>
      </w:r>
      <w:r>
        <w:rPr>
          <w:rFonts w:hint="eastAsia"/>
        </w:rPr>
        <w:t>）内没有收到来自动态条目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t>RP</w:t>
      </w:r>
      <w:r>
        <w:rPr>
          <w:rFonts w:hint="eastAsia"/>
        </w:rPr>
        <w:t>报文后，会将该动态条目丢弃。每一收到同态条目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t>RP</w:t>
      </w:r>
      <w:r>
        <w:rPr>
          <w:rFonts w:hint="eastAsia"/>
        </w:rPr>
        <w:t>报文都会刷新该条目的生存时间（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mins</w:t>
      </w:r>
      <w:r>
        <w:rPr>
          <w:rFonts w:hint="eastAsia"/>
        </w:rPr>
        <w:t>）。</w:t>
      </w:r>
    </w:p>
    <w:p w14:paraId="09D08A63" w14:textId="028466BE" w:rsidR="00B74E44" w:rsidRDefault="00B74E44" w:rsidP="002713FF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一些主机会设置最大动态条目数量，规定</w:t>
      </w:r>
      <w:r>
        <w:rPr>
          <w:rFonts w:hint="eastAsia"/>
        </w:rPr>
        <w:t>A</w:t>
      </w:r>
      <w:r>
        <w:t>RP</w:t>
      </w:r>
      <w:r>
        <w:rPr>
          <w:rFonts w:hint="eastAsia"/>
        </w:rPr>
        <w:t>表中最多存在多少个动态条目，当动态条目满了且有新的动态条目需要注册时，会丢弃老的同台条目。</w:t>
      </w:r>
    </w:p>
    <w:p w14:paraId="15F7944E" w14:textId="6DAA217C" w:rsidR="00030E9C" w:rsidRDefault="00DF52CB" w:rsidP="00A766C6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再执行一次相同的</w:t>
      </w:r>
      <w:r>
        <w:rPr>
          <w:rFonts w:hint="eastAsia"/>
        </w:rPr>
        <w:t>ping</w:t>
      </w:r>
      <w:r>
        <w:rPr>
          <w:rFonts w:hint="eastAsia"/>
        </w:rPr>
        <w:t>命令，因为</w:t>
      </w:r>
      <w:r>
        <w:rPr>
          <w:rFonts w:hint="eastAsia"/>
        </w:rPr>
        <w:t>arp</w:t>
      </w:r>
      <w:r>
        <w:rPr>
          <w:rFonts w:hint="eastAsia"/>
        </w:rPr>
        <w:t>缓存表中有对应网关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的表项，所以无需再发</w:t>
      </w:r>
      <w:r>
        <w:rPr>
          <w:rFonts w:hint="eastAsia"/>
        </w:rPr>
        <w:t>arp</w:t>
      </w:r>
      <w:r>
        <w:rPr>
          <w:rFonts w:hint="eastAsia"/>
        </w:rPr>
        <w:t>请求报文。</w:t>
      </w:r>
    </w:p>
    <w:p w14:paraId="32D3824A" w14:textId="0F7BE900" w:rsidR="00DF52CB" w:rsidRDefault="00DF52CB" w:rsidP="00A766C6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  <w:noProof/>
        </w:rPr>
        <w:drawing>
          <wp:inline distT="0" distB="0" distL="0" distR="0" wp14:anchorId="5F5AEB93" wp14:editId="41059D9A">
            <wp:extent cx="4685997" cy="1025396"/>
            <wp:effectExtent l="0" t="0" r="635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29" cy="103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23B0" w14:textId="5F1C5174" w:rsidR="00DF52CB" w:rsidRDefault="00DF52CB" w:rsidP="00DF52CB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再过一段时间发相同的</w:t>
      </w:r>
      <w:r>
        <w:rPr>
          <w:rFonts w:hint="eastAsia"/>
        </w:rPr>
        <w:t>ping</w:t>
      </w:r>
      <w:r>
        <w:rPr>
          <w:rFonts w:hint="eastAsia"/>
        </w:rPr>
        <w:t>命令，发现主机并没有发</w:t>
      </w:r>
      <w:r>
        <w:rPr>
          <w:rFonts w:hint="eastAsia"/>
        </w:rPr>
        <w:t>arp</w:t>
      </w:r>
      <w:r>
        <w:rPr>
          <w:rFonts w:hint="eastAsia"/>
        </w:rPr>
        <w:t>请求报文。经过探究，原因如下，</w:t>
      </w:r>
    </w:p>
    <w:p w14:paraId="5C6DA7B4" w14:textId="1703FF9A" w:rsidR="00DF52CB" w:rsidRDefault="00DF52CB" w:rsidP="00DF52CB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  <w:noProof/>
        </w:rPr>
        <w:drawing>
          <wp:inline distT="0" distB="0" distL="0" distR="0" wp14:anchorId="23254D0F" wp14:editId="1E4D5008">
            <wp:extent cx="4698853" cy="1283677"/>
            <wp:effectExtent l="0" t="0" r="698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784" cy="128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6F5F" w14:textId="6B300B7A" w:rsidR="00DF52CB" w:rsidRDefault="00DF52CB" w:rsidP="00DF52CB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  <w:noProof/>
        </w:rPr>
        <w:drawing>
          <wp:inline distT="0" distB="0" distL="0" distR="0" wp14:anchorId="69D3B6FC" wp14:editId="270258A2">
            <wp:extent cx="4685665" cy="1380711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322" cy="138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261B" w14:textId="06C807B9" w:rsidR="00576E37" w:rsidRDefault="00576E37" w:rsidP="00DF52CB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42DD00AD" wp14:editId="3B8AF9BD">
            <wp:extent cx="4762280" cy="1486792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074" cy="149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79AC" w14:textId="2DB0149B" w:rsidR="00576E37" w:rsidRDefault="00DF52CB" w:rsidP="00576E37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本主机</w:t>
      </w:r>
      <w:r w:rsidR="00576E37">
        <w:rPr>
          <w:rFonts w:hint="eastAsia"/>
        </w:rPr>
        <w:t>每个一段时间（</w:t>
      </w:r>
      <w:r w:rsidR="00576E37">
        <w:rPr>
          <w:rFonts w:hint="eastAsia"/>
        </w:rPr>
        <w:t>8</w:t>
      </w:r>
      <w:r w:rsidR="00576E37">
        <w:t>0-100</w:t>
      </w:r>
      <w:r w:rsidR="00576E37">
        <w:rPr>
          <w:rFonts w:hint="eastAsia"/>
        </w:rPr>
        <w:t>s</w:t>
      </w:r>
      <w:r w:rsidR="00576E37">
        <w:rPr>
          <w:rFonts w:hint="eastAsia"/>
        </w:rPr>
        <w:t>）就会发送一个单播的</w:t>
      </w:r>
      <w:r w:rsidR="00576E37">
        <w:rPr>
          <w:rFonts w:hint="eastAsia"/>
        </w:rPr>
        <w:t>arp</w:t>
      </w:r>
      <w:r w:rsidR="00576E37">
        <w:rPr>
          <w:rFonts w:hint="eastAsia"/>
        </w:rPr>
        <w:t>请求报文来检查</w:t>
      </w:r>
      <w:r w:rsidR="00576E37">
        <w:rPr>
          <w:rFonts w:hint="eastAsia"/>
        </w:rPr>
        <w:t>arp</w:t>
      </w:r>
      <w:r w:rsidR="00576E37">
        <w:rPr>
          <w:rFonts w:hint="eastAsia"/>
        </w:rPr>
        <w:t>缓存表中关于网关</w:t>
      </w:r>
      <w:r w:rsidR="00576E37">
        <w:rPr>
          <w:rFonts w:hint="eastAsia"/>
        </w:rPr>
        <w:t>IP</w:t>
      </w:r>
      <w:r w:rsidR="00576E37">
        <w:rPr>
          <w:rFonts w:hint="eastAsia"/>
        </w:rPr>
        <w:t>的动态条目是否可用。所以网关就会发送给</w:t>
      </w:r>
      <w:r w:rsidR="008D7E7E">
        <w:rPr>
          <w:rFonts w:hint="eastAsia"/>
        </w:rPr>
        <w:t>本机一个</w:t>
      </w:r>
      <w:r w:rsidR="008D7E7E">
        <w:rPr>
          <w:rFonts w:hint="eastAsia"/>
        </w:rPr>
        <w:t>arp</w:t>
      </w:r>
      <w:r w:rsidR="008D7E7E">
        <w:rPr>
          <w:rFonts w:hint="eastAsia"/>
        </w:rPr>
        <w:t>回应报文</w:t>
      </w:r>
    </w:p>
    <w:p w14:paraId="57133CA6" w14:textId="0D71CAEF" w:rsidR="008D7E7E" w:rsidRDefault="008D7E7E" w:rsidP="00576E37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  <w:noProof/>
        </w:rPr>
        <w:drawing>
          <wp:inline distT="0" distB="0" distL="0" distR="0" wp14:anchorId="19C7A65D" wp14:editId="6A926677">
            <wp:extent cx="4461004" cy="1311270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226" cy="131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F549" w14:textId="503A4948" w:rsidR="008D7E7E" w:rsidRPr="00576E37" w:rsidRDefault="008D7E7E" w:rsidP="00576E37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从而使网关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所在的动态条目的生存时间刷新。</w:t>
      </w:r>
    </w:p>
    <w:p w14:paraId="75A9A870" w14:textId="120CE087" w:rsidR="006825F4" w:rsidRDefault="00030E9C" w:rsidP="006825F4">
      <w:pPr>
        <w:adjustRightInd w:val="0"/>
        <w:spacing w:line="360" w:lineRule="auto"/>
      </w:pPr>
      <w:r>
        <w:rPr>
          <w:rFonts w:hint="eastAsia"/>
        </w:rPr>
        <w:t xml:space="preserve"> </w:t>
      </w:r>
    </w:p>
    <w:p w14:paraId="130E4B86" w14:textId="44C939CF" w:rsidR="00355500" w:rsidRDefault="00355500" w:rsidP="00355500">
      <w:pPr>
        <w:pStyle w:val="a7"/>
        <w:numPr>
          <w:ilvl w:val="0"/>
          <w:numId w:val="8"/>
        </w:numPr>
        <w:adjustRightInd w:val="0"/>
        <w:spacing w:line="360" w:lineRule="auto"/>
        <w:ind w:firstLineChars="0"/>
      </w:pPr>
      <w:r>
        <w:rPr>
          <w:rFonts w:hint="eastAsia"/>
        </w:rPr>
        <w:t>I</w:t>
      </w:r>
      <w:r>
        <w:t>P</w:t>
      </w:r>
      <w:r>
        <w:rPr>
          <w:rFonts w:hint="eastAsia"/>
        </w:rPr>
        <w:t>协议分析</w:t>
      </w:r>
    </w:p>
    <w:p w14:paraId="30A4FEA1" w14:textId="6985EB5A" w:rsidR="00355500" w:rsidRDefault="00355500" w:rsidP="00355500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向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地址为</w:t>
      </w:r>
      <w:r>
        <w:rPr>
          <w:rFonts w:hint="eastAsia"/>
        </w:rPr>
        <w:t>2</w:t>
      </w:r>
      <w:r>
        <w:t>20.181.38</w:t>
      </w:r>
      <w:r>
        <w:rPr>
          <w:rFonts w:hint="eastAsia"/>
        </w:rPr>
        <w:t>.1</w:t>
      </w:r>
      <w:r>
        <w:t>48</w:t>
      </w:r>
      <w:r>
        <w:rPr>
          <w:rFonts w:hint="eastAsia"/>
        </w:rPr>
        <w:t>发出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命令检测报文</w:t>
      </w:r>
    </w:p>
    <w:p w14:paraId="51A2D6E0" w14:textId="4E0DB7C3" w:rsidR="00355500" w:rsidRDefault="00355500" w:rsidP="00355500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  <w:noProof/>
        </w:rPr>
        <w:drawing>
          <wp:inline distT="0" distB="0" distL="0" distR="0" wp14:anchorId="53C039A8" wp14:editId="50BBC1FC">
            <wp:extent cx="4311872" cy="168283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9E29" w14:textId="6D7EF78B" w:rsidR="00355500" w:rsidRDefault="00355500" w:rsidP="00355500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用</w:t>
      </w:r>
      <w:r>
        <w:rPr>
          <w:rFonts w:hint="eastAsia"/>
        </w:rPr>
        <w:t>Wireshark</w:t>
      </w:r>
      <w:r>
        <w:rPr>
          <w:rFonts w:hint="eastAsia"/>
        </w:rPr>
        <w:t>抓包，查看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数据包的格式</w:t>
      </w:r>
    </w:p>
    <w:p w14:paraId="3AEB72C7" w14:textId="2CCA05BA" w:rsidR="00355500" w:rsidRDefault="00A02E1C" w:rsidP="00355500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  <w:noProof/>
        </w:rPr>
        <w:drawing>
          <wp:inline distT="0" distB="0" distL="0" distR="0" wp14:anchorId="01945040" wp14:editId="028B15A5">
            <wp:extent cx="4311650" cy="1992986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369" cy="200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7F8C" w14:textId="5D9A43D5" w:rsidR="00A02E1C" w:rsidRDefault="00A02E1C" w:rsidP="00355500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lastRenderedPageBreak/>
        <w:t>I</w:t>
      </w:r>
      <w:r>
        <w:t>P</w:t>
      </w:r>
      <w:r>
        <w:rPr>
          <w:rFonts w:hint="eastAsia"/>
        </w:rPr>
        <w:t>数据包格式：</w:t>
      </w:r>
    </w:p>
    <w:p w14:paraId="022921EB" w14:textId="281D14B5" w:rsidR="00A02E1C" w:rsidRDefault="00A02E1C" w:rsidP="00355500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  <w:noProof/>
        </w:rPr>
        <w:drawing>
          <wp:inline distT="0" distB="0" distL="0" distR="0" wp14:anchorId="5BD66F1B" wp14:editId="5B03493A">
            <wp:extent cx="4249582" cy="2700191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497" cy="271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7624" w14:textId="77777777" w:rsidR="00A02E1C" w:rsidRDefault="00A02E1C" w:rsidP="00A02E1C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先根据抓包结果与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数据包格式进行对比分析：</w:t>
      </w:r>
    </w:p>
    <w:p w14:paraId="4E6592E3" w14:textId="2124678C" w:rsidR="00A02E1C" w:rsidRDefault="00A02E1C" w:rsidP="00AE13DA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首先说明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数据包有头部和数据部分组成，其中头部固定部分占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各字节，</w:t>
      </w:r>
      <w:r w:rsidR="00AE13DA">
        <w:rPr>
          <w:rFonts w:hint="eastAsia"/>
        </w:rPr>
        <w:t>可选部分的长度可变但是字节大小一定要是</w:t>
      </w:r>
      <w:r w:rsidR="00AE13DA">
        <w:rPr>
          <w:rFonts w:hint="eastAsia"/>
        </w:rPr>
        <w:t>4</w:t>
      </w:r>
      <w:r w:rsidR="00AE13DA">
        <w:rPr>
          <w:rFonts w:hint="eastAsia"/>
        </w:rPr>
        <w:t>的倍数，不足用</w:t>
      </w:r>
      <w:r w:rsidR="00AE13DA">
        <w:rPr>
          <w:rFonts w:hint="eastAsia"/>
        </w:rPr>
        <w:t>0</w:t>
      </w:r>
      <w:r w:rsidR="00AE13DA">
        <w:rPr>
          <w:rFonts w:hint="eastAsia"/>
        </w:rPr>
        <w:t>填充。以下对各字段含义进行说明</w:t>
      </w:r>
      <w:r>
        <w:br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</w:t>
      </w:r>
      <w:r w:rsidR="00AE13DA">
        <w:rPr>
          <w:rFonts w:hint="eastAsia"/>
        </w:rPr>
        <w:t>版本字段指示当前数据包遵循</w:t>
      </w:r>
      <w:r w:rsidR="00AE13DA">
        <w:rPr>
          <w:rFonts w:hint="eastAsia"/>
        </w:rPr>
        <w:t>I</w:t>
      </w:r>
      <w:r w:rsidR="00AE13DA">
        <w:t>P</w:t>
      </w:r>
      <w:r w:rsidR="00AE13DA">
        <w:rPr>
          <w:rFonts w:hint="eastAsia"/>
        </w:rPr>
        <w:t>协议的版本，抓包结果在这个字段的值是</w:t>
      </w:r>
      <w:r w:rsidR="00AE13DA">
        <w:rPr>
          <w:rFonts w:hint="eastAsia"/>
        </w:rPr>
        <w:t>4</w:t>
      </w:r>
      <w:r w:rsidR="00AE13DA">
        <w:rPr>
          <w:rFonts w:hint="eastAsia"/>
        </w:rPr>
        <w:t>，表示使用</w:t>
      </w:r>
      <w:r w:rsidR="00AE13DA">
        <w:rPr>
          <w:rFonts w:hint="eastAsia"/>
        </w:rPr>
        <w:t>I</w:t>
      </w:r>
      <w:r w:rsidR="00AE13DA">
        <w:t>PV4</w:t>
      </w:r>
      <w:r w:rsidR="00AE13DA">
        <w:rPr>
          <w:rFonts w:hint="eastAsia"/>
        </w:rPr>
        <w:t>协议。</w:t>
      </w:r>
    </w:p>
    <w:p w14:paraId="6B53DC19" w14:textId="51A5D22A" w:rsidR="00AE13DA" w:rsidRDefault="00AE13DA" w:rsidP="00AE13DA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）、首部长度表示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数据包首部的字节长度，值得注意是这里以</w:t>
      </w:r>
      <w:r>
        <w:t>4</w:t>
      </w:r>
      <w:r>
        <w:rPr>
          <w:rFonts w:hint="eastAsia"/>
        </w:rPr>
        <w:t>字节为单位。这也是要求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首部的字节长度要为</w:t>
      </w:r>
      <w:r>
        <w:rPr>
          <w:rFonts w:hint="eastAsia"/>
        </w:rPr>
        <w:t>4</w:t>
      </w:r>
      <w:r>
        <w:rPr>
          <w:rFonts w:hint="eastAsia"/>
        </w:rPr>
        <w:t>倍数的原因，不然就无法表示首部长度。可见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数据包最长可达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字节。抓包结果在这个字段的值是</w:t>
      </w:r>
      <w:r>
        <w:rPr>
          <w:rFonts w:hint="eastAsia"/>
        </w:rPr>
        <w:t>4</w:t>
      </w:r>
      <w:r>
        <w:rPr>
          <w:rFonts w:hint="eastAsia"/>
        </w:rPr>
        <w:t>，表示</w:t>
      </w:r>
      <w:r>
        <w:t>IP</w:t>
      </w:r>
      <w:r>
        <w:rPr>
          <w:rFonts w:hint="eastAsia"/>
        </w:rPr>
        <w:t>头部长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字节。</w:t>
      </w:r>
    </w:p>
    <w:p w14:paraId="7F90D078" w14:textId="20636345" w:rsidR="00355500" w:rsidRDefault="00AE13DA" w:rsidP="00355500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）、服务类型</w:t>
      </w:r>
      <w:r w:rsidRPr="00AE13DA">
        <w:rPr>
          <w:rFonts w:ascii="宋体" w:hAnsi="宋体" w:cs="Arial"/>
          <w:color w:val="4D4D4D"/>
          <w:szCs w:val="21"/>
          <w:shd w:val="clear" w:color="auto" w:fill="FFFFFF"/>
        </w:rPr>
        <w:t>占</w:t>
      </w:r>
      <w:r>
        <w:rPr>
          <w:rFonts w:ascii="宋体" w:hAnsi="宋体" w:cs="Arial"/>
          <w:color w:val="4D4D4D"/>
          <w:szCs w:val="21"/>
          <w:shd w:val="clear" w:color="auto" w:fill="FFFFFF"/>
        </w:rPr>
        <w:t>8</w:t>
      </w:r>
      <w:r w:rsidRPr="00AE13DA">
        <w:rPr>
          <w:rFonts w:ascii="宋体" w:hAnsi="宋体" w:cs="Arial"/>
          <w:color w:val="4D4D4D"/>
          <w:szCs w:val="21"/>
          <w:shd w:val="clear" w:color="auto" w:fill="FFFFFF"/>
        </w:rPr>
        <w:t>位,用来获得更好的服务.这个字段在旧标准中叫做服务类型,但实际上一直没有被使用过.1998年</w:t>
      </w:r>
      <w:r w:rsidRPr="00AE13DA">
        <w:rPr>
          <w:color w:val="4D4D4D"/>
          <w:szCs w:val="21"/>
          <w:shd w:val="clear" w:color="auto" w:fill="FFFFFF"/>
        </w:rPr>
        <w:t>IETF</w:t>
      </w:r>
      <w:r w:rsidRPr="00AE13DA">
        <w:rPr>
          <w:rFonts w:ascii="宋体" w:hAnsi="宋体" w:cs="Arial"/>
          <w:color w:val="4D4D4D"/>
          <w:szCs w:val="21"/>
          <w:shd w:val="clear" w:color="auto" w:fill="FFFFFF"/>
        </w:rPr>
        <w:t>把这个字段改名为区分</w:t>
      </w:r>
      <w:r>
        <w:rPr>
          <w:rFonts w:ascii="宋体" w:hAnsi="宋体" w:cs="Arial" w:hint="eastAsia"/>
          <w:color w:val="4D4D4D"/>
          <w:szCs w:val="21"/>
          <w:shd w:val="clear" w:color="auto" w:fill="FFFFFF"/>
        </w:rPr>
        <w:t>服务</w:t>
      </w:r>
      <w:r w:rsidRPr="00AE13DA">
        <w:rPr>
          <w:color w:val="4D4D4D"/>
          <w:szCs w:val="21"/>
          <w:shd w:val="clear" w:color="auto" w:fill="FFFFFF"/>
        </w:rPr>
        <w:t>DS(Differentiated Services)</w:t>
      </w:r>
      <w:r w:rsidRPr="00AE13DA">
        <w:rPr>
          <w:rFonts w:ascii="宋体" w:hAnsi="宋体" w:cs="Arial"/>
          <w:color w:val="4D4D4D"/>
          <w:szCs w:val="21"/>
          <w:shd w:val="clear" w:color="auto" w:fill="FFFFFF"/>
        </w:rPr>
        <w:t>.只有在使用区分服务时,这个字段才起作用.</w:t>
      </w:r>
      <w:r w:rsidR="00E233C0" w:rsidRPr="00E233C0">
        <w:rPr>
          <w:rFonts w:hint="eastAsia"/>
        </w:rPr>
        <w:t xml:space="preserve"> </w:t>
      </w:r>
      <w:r w:rsidR="00E233C0">
        <w:rPr>
          <w:rFonts w:hint="eastAsia"/>
        </w:rPr>
        <w:t>P</w:t>
      </w:r>
      <w:r w:rsidR="00E233C0">
        <w:t>ING</w:t>
      </w:r>
      <w:r w:rsidR="00E233C0">
        <w:rPr>
          <w:rFonts w:hint="eastAsia"/>
        </w:rPr>
        <w:t>过程并没有使用区分服务，所以抓包结果在这个字段的值是</w:t>
      </w:r>
      <w:r w:rsidR="00E233C0">
        <w:t>0</w:t>
      </w:r>
      <w:r w:rsidR="00E233C0">
        <w:rPr>
          <w:rFonts w:hint="eastAsia"/>
        </w:rPr>
        <w:t>。</w:t>
      </w:r>
    </w:p>
    <w:p w14:paraId="1FE40978" w14:textId="50FE5315" w:rsidR="00E233C0" w:rsidRDefault="00E233C0" w:rsidP="00355500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）、总长度表示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数据包的长度，包括首部长度和数据部分长度，以字节为单位。这个字段占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个字节，所以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数据包最大长度为</w:t>
      </w:r>
      <w:r>
        <w:rPr>
          <w:rFonts w:hint="eastAsia"/>
        </w:rPr>
        <w:t>6</w:t>
      </w:r>
      <w:r>
        <w:t>5535</w:t>
      </w:r>
      <w:r>
        <w:rPr>
          <w:rFonts w:hint="eastAsia"/>
        </w:rPr>
        <w:t>字节。此外，网络层下的数据链路层有着自己的帧格式以及最大传送单元</w:t>
      </w:r>
      <w:r w:rsidR="00675A3A">
        <w:rPr>
          <w:rFonts w:hint="eastAsia"/>
        </w:rPr>
        <w:t>M</w:t>
      </w:r>
      <w:r w:rsidR="00675A3A">
        <w:t>TU</w:t>
      </w:r>
      <w:r>
        <w:rPr>
          <w:rFonts w:hint="eastAsia"/>
        </w:rPr>
        <w:t>(</w:t>
      </w:r>
      <w:r>
        <w:t>Maximum Trans</w:t>
      </w:r>
      <w:r w:rsidR="00675A3A">
        <w:t>fer</w:t>
      </w:r>
      <w:r>
        <w:t xml:space="preserve"> Unit)</w:t>
      </w:r>
      <w:r w:rsidR="00675A3A">
        <w:t>,</w:t>
      </w:r>
      <w:r w:rsidR="00675A3A">
        <w:rPr>
          <w:rFonts w:hint="eastAsia"/>
        </w:rPr>
        <w:t>在以太网传输协议中，数据帧数据部分的长度需要在</w:t>
      </w:r>
      <w:r w:rsidR="00675A3A">
        <w:rPr>
          <w:rFonts w:hint="eastAsia"/>
        </w:rPr>
        <w:t>4</w:t>
      </w:r>
      <w:r w:rsidR="00675A3A">
        <w:t>6-1500</w:t>
      </w:r>
      <w:r w:rsidR="00675A3A">
        <w:rPr>
          <w:rFonts w:hint="eastAsia"/>
        </w:rPr>
        <w:t>字节范围内，不足的需要填充，超过的需要进行分片。</w:t>
      </w:r>
    </w:p>
    <w:p w14:paraId="47C63634" w14:textId="170EDE3B" w:rsidR="00666D59" w:rsidRDefault="00666D59" w:rsidP="00355500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）、标识字段占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位。主机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软件中会维持一个计数器，每产生一个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数据报就会将计数器的值加</w:t>
      </w:r>
      <w:r>
        <w:rPr>
          <w:rFonts w:hint="eastAsia"/>
        </w:rPr>
        <w:t>1</w:t>
      </w:r>
      <w:r>
        <w:rPr>
          <w:rFonts w:hint="eastAsia"/>
        </w:rPr>
        <w:t>并将值赋给这个字段。当一个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数据包要进行分片操作时，标识会被复制到所有的分片数据包中。在进行数据包重组过程中，主机根据标识字段将数据包进行合并。</w:t>
      </w:r>
    </w:p>
    <w:p w14:paraId="3070303C" w14:textId="03248991" w:rsidR="00666D59" w:rsidRDefault="00666D59" w:rsidP="00355500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）、标志字段一共由</w:t>
      </w:r>
      <w:r>
        <w:rPr>
          <w:rFonts w:hint="eastAsia"/>
        </w:rPr>
        <w:t>3</w:t>
      </w:r>
      <w:r>
        <w:rPr>
          <w:rFonts w:hint="eastAsia"/>
        </w:rPr>
        <w:t>位，其中最高位是保留位，次高位为</w:t>
      </w:r>
      <w:r>
        <w:rPr>
          <w:rFonts w:hint="eastAsia"/>
        </w:rPr>
        <w:t>D</w:t>
      </w:r>
      <w:r>
        <w:t>F</w:t>
      </w:r>
      <w:r>
        <w:rPr>
          <w:rFonts w:hint="eastAsia"/>
        </w:rPr>
        <w:t>（</w:t>
      </w:r>
      <w:r>
        <w:rPr>
          <w:rFonts w:hint="eastAsia"/>
        </w:rPr>
        <w:t>Don</w:t>
      </w:r>
      <w:r>
        <w:t>’t Fragment</w:t>
      </w:r>
      <w:r>
        <w:rPr>
          <w:rFonts w:hint="eastAsia"/>
        </w:rPr>
        <w:t>）位，当</w:t>
      </w:r>
      <w:r>
        <w:rPr>
          <w:rFonts w:hint="eastAsia"/>
        </w:rPr>
        <w:t>D</w:t>
      </w:r>
      <w:r>
        <w:t>F=0</w:t>
      </w:r>
      <w:r>
        <w:rPr>
          <w:rFonts w:hint="eastAsia"/>
        </w:rPr>
        <w:t>时才可以对数据包进行分片操作。最低位位</w:t>
      </w:r>
      <w:r>
        <w:rPr>
          <w:rFonts w:hint="eastAsia"/>
        </w:rPr>
        <w:t>M</w:t>
      </w:r>
      <w:r>
        <w:t>F(More Fragment)</w:t>
      </w:r>
      <w:r>
        <w:rPr>
          <w:rFonts w:hint="eastAsia"/>
        </w:rPr>
        <w:t>位，当</w:t>
      </w:r>
      <w:r>
        <w:rPr>
          <w:rFonts w:hint="eastAsia"/>
        </w:rPr>
        <w:t>M</w:t>
      </w:r>
      <w:r>
        <w:t>F=1</w:t>
      </w:r>
      <w:r>
        <w:rPr>
          <w:rFonts w:hint="eastAsia"/>
        </w:rPr>
        <w:t>时标识在这个数据包</w:t>
      </w:r>
      <w:r>
        <w:rPr>
          <w:rFonts w:hint="eastAsia"/>
        </w:rPr>
        <w:lastRenderedPageBreak/>
        <w:t>之后还有被分片的数据包。</w:t>
      </w:r>
      <w:r w:rsidR="00C42C18">
        <w:rPr>
          <w:rFonts w:hint="eastAsia"/>
        </w:rPr>
        <w:t>M</w:t>
      </w:r>
      <w:r w:rsidR="00C42C18">
        <w:t>F=0</w:t>
      </w:r>
      <w:r w:rsidR="00C42C18">
        <w:rPr>
          <w:rFonts w:hint="eastAsia"/>
        </w:rPr>
        <w:t>时这是分片数据包中的最后一个。</w:t>
      </w:r>
    </w:p>
    <w:p w14:paraId="2BBE3A59" w14:textId="616F4E00" w:rsidR="00402C0C" w:rsidRDefault="00402C0C" w:rsidP="00355500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  <w:noProof/>
        </w:rPr>
        <w:drawing>
          <wp:inline distT="0" distB="0" distL="0" distR="0" wp14:anchorId="06103F21" wp14:editId="3CE30C2A">
            <wp:extent cx="4546834" cy="1009702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5EB5" w14:textId="46103761" w:rsidR="00C42C18" w:rsidRDefault="00C42C18" w:rsidP="00355500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）、片偏移</w:t>
      </w:r>
      <w:r w:rsidR="000E5842">
        <w:rPr>
          <w:rFonts w:hint="eastAsia"/>
        </w:rPr>
        <w:t>地段占</w:t>
      </w:r>
      <w:r w:rsidR="000E5842">
        <w:rPr>
          <w:rFonts w:hint="eastAsia"/>
        </w:rPr>
        <w:t>1</w:t>
      </w:r>
      <w:r w:rsidR="000E5842">
        <w:t>3</w:t>
      </w:r>
      <w:r w:rsidR="000E5842">
        <w:rPr>
          <w:rFonts w:hint="eastAsia"/>
        </w:rPr>
        <w:t>位，标识该数据包在原组中的偏移量，以</w:t>
      </w:r>
      <w:r w:rsidR="000E5842">
        <w:rPr>
          <w:rFonts w:hint="eastAsia"/>
        </w:rPr>
        <w:t>8</w:t>
      </w:r>
      <w:r w:rsidR="000E5842">
        <w:rPr>
          <w:rFonts w:hint="eastAsia"/>
        </w:rPr>
        <w:t>字节位单位。也就是说分片长度一定是</w:t>
      </w:r>
      <w:r w:rsidR="000E5842">
        <w:rPr>
          <w:rFonts w:hint="eastAsia"/>
        </w:rPr>
        <w:t>8</w:t>
      </w:r>
      <w:r w:rsidR="000E5842">
        <w:rPr>
          <w:rFonts w:hint="eastAsia"/>
        </w:rPr>
        <w:t>字节的整数倍。</w:t>
      </w:r>
    </w:p>
    <w:p w14:paraId="77296BA3" w14:textId="6D567D7F" w:rsidR="000E5842" w:rsidRDefault="000E5842" w:rsidP="00355500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）、生存时间字段占</w:t>
      </w:r>
      <w:r>
        <w:t>8</w:t>
      </w:r>
      <w:r>
        <w:rPr>
          <w:rFonts w:hint="eastAsia"/>
        </w:rPr>
        <w:t>位，标识数据包在网络中的存活时间。一开始的存活时间是以秒位单位，由于现在网络中的转发速度太快了，以秒位单位太长了。所以现在生存时间以路由转发次数为单位。每当数据包经过一个路由器转发后，生存时间减</w:t>
      </w:r>
      <w:r>
        <w:rPr>
          <w:rFonts w:hint="eastAsia"/>
        </w:rPr>
        <w:t>1</w:t>
      </w:r>
      <w:r>
        <w:rPr>
          <w:rFonts w:hint="eastAsia"/>
        </w:rPr>
        <w:t>。</w:t>
      </w:r>
      <w:r w:rsidR="00402C0C">
        <w:rPr>
          <w:rFonts w:hint="eastAsia"/>
        </w:rPr>
        <w:t>当生存时间为</w:t>
      </w:r>
      <w:r w:rsidR="00402C0C">
        <w:rPr>
          <w:rFonts w:hint="eastAsia"/>
        </w:rPr>
        <w:t>0</w:t>
      </w:r>
      <w:r w:rsidR="00402C0C">
        <w:rPr>
          <w:rFonts w:hint="eastAsia"/>
        </w:rPr>
        <w:t>时，该数据包会被丢弃。</w:t>
      </w:r>
    </w:p>
    <w:p w14:paraId="2A1973F7" w14:textId="030AFF1A" w:rsidR="00402C0C" w:rsidRDefault="00402C0C" w:rsidP="00355500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  <w:noProof/>
        </w:rPr>
        <w:drawing>
          <wp:inline distT="0" distB="0" distL="0" distR="0" wp14:anchorId="57E9352D" wp14:editId="1984B204">
            <wp:extent cx="2095608" cy="24766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3BD4" w14:textId="50A2572C" w:rsidR="00402C0C" w:rsidRDefault="00402C0C" w:rsidP="00355500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（</w:t>
      </w:r>
      <w:r>
        <w:t>9</w:t>
      </w:r>
      <w:r>
        <w:rPr>
          <w:rFonts w:hint="eastAsia"/>
        </w:rPr>
        <w:t>）、</w:t>
      </w:r>
      <w:r w:rsidR="00277746">
        <w:rPr>
          <w:rFonts w:hint="eastAsia"/>
        </w:rPr>
        <w:t>协议字段一共占</w:t>
      </w:r>
      <w:r w:rsidR="00277746">
        <w:rPr>
          <w:rFonts w:hint="eastAsia"/>
        </w:rPr>
        <w:t>8</w:t>
      </w:r>
      <w:r w:rsidR="00277746">
        <w:rPr>
          <w:rFonts w:hint="eastAsia"/>
        </w:rPr>
        <w:t>位，表示上层协议类型。以便目标主机知道将</w:t>
      </w:r>
      <w:r w:rsidR="00277746">
        <w:rPr>
          <w:rFonts w:hint="eastAsia"/>
        </w:rPr>
        <w:t>I</w:t>
      </w:r>
      <w:r w:rsidR="00277746">
        <w:t>P</w:t>
      </w:r>
      <w:r w:rsidR="00277746">
        <w:rPr>
          <w:rFonts w:hint="eastAsia"/>
        </w:rPr>
        <w:t>数据包上交给哪个过程进行处理。</w:t>
      </w:r>
    </w:p>
    <w:p w14:paraId="7EF720C0" w14:textId="33F30543" w:rsidR="00277746" w:rsidRDefault="00277746" w:rsidP="00355500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  <w:noProof/>
        </w:rPr>
        <w:drawing>
          <wp:inline distT="0" distB="0" distL="0" distR="0" wp14:anchorId="3639A9A8" wp14:editId="7D8D61EF">
            <wp:extent cx="2171812" cy="260363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A380" w14:textId="6B8DB2B9" w:rsidR="00277746" w:rsidRDefault="00D3297E" w:rsidP="00355500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）、首部校验和字段占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位，只用来进行检验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首部字段，不包括数据部分。</w:t>
      </w:r>
      <w:r w:rsidRPr="00D3297E">
        <w:rPr>
          <w:rFonts w:ascii="宋体" w:hAnsi="宋体" w:cs="Arial"/>
          <w:color w:val="4D4D4D"/>
          <w:szCs w:val="21"/>
          <w:shd w:val="clear" w:color="auto" w:fill="FFFFFF"/>
        </w:rPr>
        <w:t>这是因为数据报每经过一个路由器,都要重新计算一下首都检验和 (一些字段,如生存时间,标志,片偏移等都可能发生变化),不检验数据部分可减少计算的工作量.</w:t>
      </w:r>
    </w:p>
    <w:p w14:paraId="3A49CA4A" w14:textId="758AA7D6" w:rsidR="00277746" w:rsidRDefault="00616609" w:rsidP="00355500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  <w:noProof/>
        </w:rPr>
        <w:drawing>
          <wp:inline distT="0" distB="0" distL="0" distR="0" wp14:anchorId="1992B70D" wp14:editId="09D61906">
            <wp:extent cx="4877051" cy="57788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A078" w14:textId="1E7408B1" w:rsidR="00616609" w:rsidRDefault="00616609" w:rsidP="00355500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这是本机发送的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数据包，</w:t>
      </w:r>
      <w:r>
        <w:rPr>
          <w:rFonts w:hint="eastAsia"/>
        </w:rPr>
        <w:t>Checksum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的原因是操作系统将计算校验和的任务交由网卡来完成，所以在</w:t>
      </w:r>
      <w:r>
        <w:rPr>
          <w:rFonts w:hint="eastAsia"/>
        </w:rPr>
        <w:t>Wireshark</w:t>
      </w:r>
      <w:r>
        <w:rPr>
          <w:rFonts w:hint="eastAsia"/>
        </w:rPr>
        <w:t>在截获</w:t>
      </w:r>
      <w:r w:rsidR="00911E9A">
        <w:rPr>
          <w:rFonts w:hint="eastAsia"/>
        </w:rPr>
        <w:t>发由</w:t>
      </w:r>
      <w:r>
        <w:rPr>
          <w:rFonts w:hint="eastAsia"/>
        </w:rPr>
        <w:t>网卡的数据包时，校验和还是还没有被计算。</w:t>
      </w:r>
      <w:r w:rsidR="00911E9A">
        <w:t>V</w:t>
      </w:r>
      <w:r w:rsidR="00911E9A">
        <w:rPr>
          <w:rFonts w:hint="eastAsia"/>
        </w:rPr>
        <w:t>alidation</w:t>
      </w:r>
      <w:r w:rsidR="00911E9A">
        <w:t xml:space="preserve"> </w:t>
      </w:r>
      <w:r w:rsidR="00911E9A">
        <w:rPr>
          <w:rFonts w:hint="eastAsia"/>
        </w:rPr>
        <w:t>disabled</w:t>
      </w:r>
      <w:r w:rsidR="00911E9A">
        <w:rPr>
          <w:rFonts w:hint="eastAsia"/>
        </w:rPr>
        <w:t>表示禁用校验，原因同上。因为校验和是在网卡进行计算，是发生在数据包被</w:t>
      </w:r>
      <w:r w:rsidR="00911E9A">
        <w:rPr>
          <w:rFonts w:hint="eastAsia"/>
        </w:rPr>
        <w:t>Wire</w:t>
      </w:r>
      <w:r w:rsidR="00911E9A">
        <w:t>S</w:t>
      </w:r>
      <w:r w:rsidR="00911E9A">
        <w:rPr>
          <w:rFonts w:hint="eastAsia"/>
        </w:rPr>
        <w:t>hark</w:t>
      </w:r>
      <w:r w:rsidR="00911E9A">
        <w:rPr>
          <w:rFonts w:hint="eastAsia"/>
        </w:rPr>
        <w:t>截获之前，所以当前的校验和并没有意义，也就不去验证。</w:t>
      </w:r>
    </w:p>
    <w:p w14:paraId="647E285E" w14:textId="72E9E52D" w:rsidR="00246C2F" w:rsidRDefault="00246C2F" w:rsidP="00355500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）、源地址和目标地址就是源主机和目的主机的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</w:t>
      </w:r>
      <w:r w:rsidR="00CE5EF8">
        <w:rPr>
          <w:rFonts w:hint="eastAsia"/>
        </w:rPr>
        <w:t>，占</w:t>
      </w:r>
      <w:r w:rsidR="00CE5EF8">
        <w:rPr>
          <w:rFonts w:hint="eastAsia"/>
        </w:rPr>
        <w:t>3</w:t>
      </w:r>
      <w:r w:rsidR="00CE5EF8">
        <w:t>2</w:t>
      </w:r>
      <w:r w:rsidR="00CE5EF8">
        <w:rPr>
          <w:rFonts w:hint="eastAsia"/>
        </w:rPr>
        <w:t>位。</w:t>
      </w:r>
    </w:p>
    <w:p w14:paraId="1209E1B1" w14:textId="184F15BE" w:rsidR="00BF2559" w:rsidRDefault="00BF2559" w:rsidP="00355500">
      <w:pPr>
        <w:pStyle w:val="a7"/>
        <w:adjustRightInd w:val="0"/>
        <w:spacing w:line="360" w:lineRule="auto"/>
        <w:ind w:left="780" w:firstLineChars="0" w:firstLine="0"/>
      </w:pPr>
    </w:p>
    <w:p w14:paraId="2D01D239" w14:textId="18044D11" w:rsidR="00BF2559" w:rsidRDefault="00BF2559" w:rsidP="00355500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用</w:t>
      </w:r>
      <w:r>
        <w:rPr>
          <w:rFonts w:hint="eastAsia"/>
        </w:rPr>
        <w:t>ping</w:t>
      </w:r>
      <w:r>
        <w:rPr>
          <w:rFonts w:hint="eastAsia"/>
        </w:rPr>
        <w:t>命令发送</w:t>
      </w:r>
      <w:r>
        <w:rPr>
          <w:rFonts w:hint="eastAsia"/>
        </w:rPr>
        <w:t>1</w:t>
      </w:r>
      <w:r>
        <w:t>2000</w:t>
      </w:r>
      <w:r>
        <w:rPr>
          <w:rFonts w:hint="eastAsia"/>
        </w:rPr>
        <w:t>字节的数据包</w:t>
      </w:r>
    </w:p>
    <w:p w14:paraId="780D5559" w14:textId="5DFABF31" w:rsidR="00BF2559" w:rsidRPr="00616609" w:rsidRDefault="00BF2559" w:rsidP="00355500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  <w:noProof/>
        </w:rPr>
        <w:drawing>
          <wp:inline distT="0" distB="0" distL="0" distR="0" wp14:anchorId="7785AC64" wp14:editId="6B4658F5">
            <wp:extent cx="3678171" cy="1120536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389" cy="113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38D1" w14:textId="3431E10A" w:rsidR="00E233C0" w:rsidRDefault="00BF2559" w:rsidP="00355500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lastRenderedPageBreak/>
        <w:t>用</w:t>
      </w:r>
      <w:r>
        <w:rPr>
          <w:rFonts w:hint="eastAsia"/>
        </w:rPr>
        <w:t>wireshark</w:t>
      </w:r>
      <w:r>
        <w:rPr>
          <w:rFonts w:hint="eastAsia"/>
        </w:rPr>
        <w:t>抓包，下图展示其中一个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数据包格式。</w:t>
      </w:r>
    </w:p>
    <w:p w14:paraId="6A44C3F1" w14:textId="67AD514D" w:rsidR="00BF2559" w:rsidRDefault="00BF2559" w:rsidP="00BF2559">
      <w:pPr>
        <w:adjustRightInd w:val="0"/>
        <w:spacing w:line="360" w:lineRule="auto"/>
      </w:pPr>
      <w:r>
        <w:rPr>
          <w:rFonts w:hint="eastAsia"/>
          <w:noProof/>
        </w:rPr>
        <w:drawing>
          <wp:inline distT="0" distB="0" distL="0" distR="0" wp14:anchorId="47AB2408" wp14:editId="335F3CD4">
            <wp:extent cx="6152379" cy="3019377"/>
            <wp:effectExtent l="0" t="0" r="127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800" cy="303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0808" w14:textId="68C269BD" w:rsidR="00BF2559" w:rsidRDefault="00BF2559" w:rsidP="00BF2559">
      <w:pPr>
        <w:adjustRightInd w:val="0"/>
        <w:spacing w:line="360" w:lineRule="auto"/>
        <w:ind w:left="420" w:firstLine="420"/>
      </w:pPr>
      <w:r>
        <w:rPr>
          <w:rFonts w:hint="eastAsia"/>
        </w:rPr>
        <w:t>可见，</w:t>
      </w:r>
      <w:r>
        <w:rPr>
          <w:rFonts w:hint="eastAsia"/>
        </w:rPr>
        <w:t>Wire</w:t>
      </w:r>
      <w:r>
        <w:t>S</w:t>
      </w:r>
      <w:r>
        <w:rPr>
          <w:rFonts w:hint="eastAsia"/>
        </w:rPr>
        <w:t>hark</w:t>
      </w:r>
      <w:r>
        <w:rPr>
          <w:rFonts w:hint="eastAsia"/>
        </w:rPr>
        <w:t>抓取的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数据包的首部是分片末尾</w:t>
      </w:r>
      <w:r>
        <w:t>IP</w:t>
      </w:r>
      <w:r>
        <w:rPr>
          <w:rFonts w:hint="eastAsia"/>
        </w:rPr>
        <w:t>数据包的首部。因为，最后一个分片数据长度位</w:t>
      </w:r>
      <w:r>
        <w:rPr>
          <w:rFonts w:hint="eastAsia"/>
        </w:rPr>
        <w:t>1</w:t>
      </w:r>
      <w:r>
        <w:t>6</w:t>
      </w:r>
      <w:r w:rsidR="002D70BF">
        <w:t>8</w:t>
      </w:r>
      <w:r>
        <w:rPr>
          <w:rFonts w:hint="eastAsia"/>
        </w:rPr>
        <w:t>字节，加上首部的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个字节，恰好是</w:t>
      </w:r>
      <w:r>
        <w:rPr>
          <w:rFonts w:hint="eastAsia"/>
        </w:rPr>
        <w:t>1</w:t>
      </w:r>
      <w:r>
        <w:t>88</w:t>
      </w:r>
      <w:r>
        <w:rPr>
          <w:rFonts w:hint="eastAsia"/>
        </w:rPr>
        <w:t>字节（</w:t>
      </w:r>
      <w:r>
        <w:rPr>
          <w:rFonts w:hint="eastAsia"/>
        </w:rPr>
        <w:t>Total</w:t>
      </w:r>
      <w:r>
        <w:t xml:space="preserve"> L</w:t>
      </w:r>
      <w:r>
        <w:rPr>
          <w:rFonts w:hint="eastAsia"/>
        </w:rPr>
        <w:t>ength</w:t>
      </w:r>
      <w:r>
        <w:t>=188</w:t>
      </w:r>
      <w:r>
        <w:rPr>
          <w:rFonts w:hint="eastAsia"/>
        </w:rPr>
        <w:t>）。且标志位</w:t>
      </w:r>
      <w:r>
        <w:rPr>
          <w:rFonts w:hint="eastAsia"/>
        </w:rPr>
        <w:t>M</w:t>
      </w:r>
      <w:r>
        <w:t>F</w:t>
      </w:r>
      <w:r>
        <w:rPr>
          <w:rFonts w:hint="eastAsia"/>
        </w:rPr>
        <w:t>也为</w:t>
      </w:r>
      <w:r>
        <w:rPr>
          <w:rFonts w:hint="eastAsia"/>
        </w:rPr>
        <w:t>0</w:t>
      </w:r>
      <w:r>
        <w:rPr>
          <w:rFonts w:hint="eastAsia"/>
        </w:rPr>
        <w:t>表示是最后一个分片。该</w:t>
      </w:r>
      <w:r>
        <w:rPr>
          <w:rFonts w:hint="eastAsia"/>
        </w:rPr>
        <w:t>1</w:t>
      </w:r>
      <w:r>
        <w:t>2000</w:t>
      </w:r>
      <w:r>
        <w:rPr>
          <w:rFonts w:hint="eastAsia"/>
        </w:rPr>
        <w:t>字节的数据，一共被分成了</w:t>
      </w:r>
      <w:r>
        <w:rPr>
          <w:rFonts w:hint="eastAsia"/>
        </w:rPr>
        <w:t>9</w:t>
      </w:r>
      <w:r>
        <w:rPr>
          <w:rFonts w:hint="eastAsia"/>
        </w:rPr>
        <w:t>个</w:t>
      </w:r>
      <w:r>
        <w:t>IP</w:t>
      </w:r>
      <w:r>
        <w:rPr>
          <w:rFonts w:hint="eastAsia"/>
        </w:rPr>
        <w:t>数据包。在以太网写一下，一个数据帧的数据部分最多</w:t>
      </w:r>
      <w:r>
        <w:rPr>
          <w:rFonts w:hint="eastAsia"/>
        </w:rPr>
        <w:t>1</w:t>
      </w:r>
      <w:r>
        <w:t>500</w:t>
      </w:r>
      <w:r>
        <w:rPr>
          <w:rFonts w:hint="eastAsia"/>
        </w:rPr>
        <w:t>字节，且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首部最少占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个字节，所以一个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数据包的数据部分最大</w:t>
      </w:r>
      <w:r>
        <w:rPr>
          <w:rFonts w:hint="eastAsia"/>
        </w:rPr>
        <w:t>1</w:t>
      </w:r>
      <w:r>
        <w:t>480</w:t>
      </w:r>
      <w:r>
        <w:rPr>
          <w:rFonts w:hint="eastAsia"/>
        </w:rPr>
        <w:t>个字节。</w:t>
      </w:r>
      <w:r>
        <w:rPr>
          <w:rFonts w:hint="eastAsia"/>
        </w:rPr>
        <w:t>1</w:t>
      </w:r>
      <w:r>
        <w:t>2000=1480*8+160</w:t>
      </w:r>
      <w:r>
        <w:rPr>
          <w:rFonts w:hint="eastAsia"/>
        </w:rPr>
        <w:t>。</w:t>
      </w:r>
      <w:r w:rsidR="00EF257D">
        <w:rPr>
          <w:rFonts w:hint="eastAsia"/>
        </w:rPr>
        <w:t>多出来的</w:t>
      </w:r>
      <w:r w:rsidR="00EF257D">
        <w:rPr>
          <w:rFonts w:hint="eastAsia"/>
        </w:rPr>
        <w:t>8</w:t>
      </w:r>
      <w:r w:rsidR="00EF257D">
        <w:rPr>
          <w:rFonts w:hint="eastAsia"/>
        </w:rPr>
        <w:t>个字节是</w:t>
      </w:r>
      <w:r w:rsidR="00EF257D">
        <w:rPr>
          <w:rFonts w:hint="eastAsia"/>
        </w:rPr>
        <w:t>I</w:t>
      </w:r>
      <w:r w:rsidR="00EF257D">
        <w:t>CMP</w:t>
      </w:r>
      <w:r w:rsidR="00EF257D">
        <w:rPr>
          <w:rFonts w:hint="eastAsia"/>
        </w:rPr>
        <w:t>报文</w:t>
      </w:r>
      <w:r w:rsidR="00522761">
        <w:rPr>
          <w:rFonts w:hint="eastAsia"/>
        </w:rPr>
        <w:t>头部</w:t>
      </w:r>
      <w:r w:rsidR="00EF257D">
        <w:rPr>
          <w:rFonts w:hint="eastAsia"/>
        </w:rPr>
        <w:t>的字节数。</w:t>
      </w:r>
    </w:p>
    <w:p w14:paraId="19ABA51D" w14:textId="77A6FF34" w:rsidR="00CF45DD" w:rsidRDefault="00CF45DD" w:rsidP="00CF45DD">
      <w:pPr>
        <w:adjustRightInd w:val="0"/>
        <w:spacing w:line="360" w:lineRule="auto"/>
      </w:pPr>
      <w:r>
        <w:tab/>
      </w:r>
    </w:p>
    <w:p w14:paraId="4CE7E4FE" w14:textId="1BF6707E" w:rsidR="00CF45DD" w:rsidRDefault="00CF45DD" w:rsidP="00CF45DD">
      <w:pPr>
        <w:pStyle w:val="a7"/>
        <w:numPr>
          <w:ilvl w:val="0"/>
          <w:numId w:val="8"/>
        </w:numPr>
        <w:adjustRightInd w:val="0"/>
        <w:spacing w:line="360" w:lineRule="auto"/>
        <w:ind w:firstLineChars="0"/>
      </w:pPr>
      <w:r>
        <w:rPr>
          <w:rFonts w:hint="eastAsia"/>
        </w:rPr>
        <w:t>I</w:t>
      </w:r>
      <w:r>
        <w:t>CMP</w:t>
      </w:r>
      <w:r>
        <w:rPr>
          <w:rFonts w:hint="eastAsia"/>
        </w:rPr>
        <w:t>协议分析</w:t>
      </w:r>
    </w:p>
    <w:p w14:paraId="58464FBD" w14:textId="7F243560" w:rsidR="0083744A" w:rsidRDefault="0083744A" w:rsidP="0083744A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首先</w:t>
      </w:r>
      <w:r>
        <w:rPr>
          <w:rFonts w:hint="eastAsia"/>
        </w:rPr>
        <w:t>I</w:t>
      </w:r>
      <w:r>
        <w:t>CMP</w:t>
      </w:r>
      <w:r>
        <w:rPr>
          <w:rFonts w:hint="eastAsia"/>
        </w:rPr>
        <w:t>报文分为查询报文和差错报文。</w:t>
      </w:r>
    </w:p>
    <w:p w14:paraId="47E7A3A2" w14:textId="2E50A5E0" w:rsidR="00CF45DD" w:rsidRDefault="00CF45DD" w:rsidP="00CF45DD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使用</w:t>
      </w:r>
      <w:r>
        <w:rPr>
          <w:rFonts w:hint="eastAsia"/>
        </w:rPr>
        <w:t>ping</w:t>
      </w:r>
      <w:r w:rsidR="0083744A">
        <w:rPr>
          <w:rFonts w:hint="eastAsia"/>
        </w:rPr>
        <w:t>并用</w:t>
      </w:r>
      <w:r w:rsidR="0083744A">
        <w:rPr>
          <w:rFonts w:hint="eastAsia"/>
        </w:rPr>
        <w:t>wireshark</w:t>
      </w:r>
      <w:r w:rsidR="0083744A">
        <w:rPr>
          <w:rFonts w:hint="eastAsia"/>
        </w:rPr>
        <w:t>抓包</w:t>
      </w:r>
    </w:p>
    <w:p w14:paraId="66F84E80" w14:textId="33101A24" w:rsidR="0083744A" w:rsidRDefault="0083744A" w:rsidP="00CF45DD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  <w:noProof/>
        </w:rPr>
        <w:drawing>
          <wp:inline distT="0" distB="0" distL="0" distR="0" wp14:anchorId="1AD9AB92" wp14:editId="45BE5D5A">
            <wp:extent cx="6120130" cy="93535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A5C2" w14:textId="06EBA420" w:rsidR="0083744A" w:rsidRDefault="0083744A" w:rsidP="00CF45DD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  <w:noProof/>
        </w:rPr>
        <w:drawing>
          <wp:inline distT="0" distB="0" distL="0" distR="0" wp14:anchorId="1D1B27ED" wp14:editId="4B57EB53">
            <wp:extent cx="6120130" cy="125920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125B" w14:textId="3C9B25B8" w:rsidR="0083744A" w:rsidRDefault="0083744A" w:rsidP="00CF45DD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分析</w:t>
      </w:r>
      <w:r>
        <w:rPr>
          <w:rFonts w:hint="eastAsia"/>
        </w:rPr>
        <w:t>I</w:t>
      </w:r>
      <w:r>
        <w:t>CMP</w:t>
      </w:r>
      <w:r>
        <w:rPr>
          <w:rFonts w:hint="eastAsia"/>
        </w:rPr>
        <w:t>报文格式：</w:t>
      </w:r>
    </w:p>
    <w:p w14:paraId="2702C9E7" w14:textId="2658A003" w:rsidR="0083744A" w:rsidRDefault="0083744A" w:rsidP="00CF45DD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T</w:t>
      </w:r>
      <w:r>
        <w:t>YPE</w:t>
      </w:r>
      <w:r>
        <w:rPr>
          <w:rFonts w:hint="eastAsia"/>
        </w:rPr>
        <w:t>字段占</w:t>
      </w:r>
      <w:r>
        <w:t>1</w:t>
      </w:r>
      <w:r>
        <w:rPr>
          <w:rFonts w:hint="eastAsia"/>
        </w:rPr>
        <w:t>个字节，表示报文类型。其中</w:t>
      </w:r>
      <w:r>
        <w:rPr>
          <w:rFonts w:hint="eastAsia"/>
        </w:rPr>
        <w:t>8</w:t>
      </w:r>
      <w:r>
        <w:rPr>
          <w:rFonts w:hint="eastAsia"/>
        </w:rPr>
        <w:t>表示此报文为回显请求报文</w:t>
      </w:r>
      <w:r w:rsidR="00353C29">
        <w:rPr>
          <w:rFonts w:hint="eastAsia"/>
        </w:rPr>
        <w:t>。如果是回显回应报</w:t>
      </w:r>
      <w:r w:rsidR="00353C29">
        <w:rPr>
          <w:rFonts w:hint="eastAsia"/>
        </w:rPr>
        <w:lastRenderedPageBreak/>
        <w:t>文则是</w:t>
      </w:r>
      <w:r w:rsidR="00353C29">
        <w:rPr>
          <w:rFonts w:hint="eastAsia"/>
        </w:rPr>
        <w:t>0</w:t>
      </w:r>
      <w:r w:rsidR="00141F58">
        <w:rPr>
          <w:rFonts w:hint="eastAsia"/>
        </w:rPr>
        <w:t>。</w:t>
      </w:r>
    </w:p>
    <w:p w14:paraId="4A2B2F58" w14:textId="77777777" w:rsidR="0083744A" w:rsidRDefault="0083744A" w:rsidP="00CF45DD">
      <w:pPr>
        <w:pStyle w:val="a7"/>
        <w:adjustRightInd w:val="0"/>
        <w:spacing w:line="360" w:lineRule="auto"/>
        <w:ind w:left="780" w:firstLineChars="0" w:firstLine="0"/>
      </w:pPr>
      <w:r>
        <w:t>CODE</w:t>
      </w:r>
      <w:r>
        <w:rPr>
          <w:rFonts w:hint="eastAsia"/>
        </w:rPr>
        <w:t>字段占</w:t>
      </w:r>
      <w:r>
        <w:rPr>
          <w:rFonts w:hint="eastAsia"/>
        </w:rPr>
        <w:t>1</w:t>
      </w:r>
      <w:r>
        <w:rPr>
          <w:rFonts w:hint="eastAsia"/>
        </w:rPr>
        <w:t>个字节，用来进一步细分报文类型。</w:t>
      </w:r>
    </w:p>
    <w:p w14:paraId="5E8BBF05" w14:textId="77777777" w:rsidR="0083744A" w:rsidRDefault="0083744A" w:rsidP="00CF45DD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具体来说，需要共同考虑</w:t>
      </w:r>
      <w:r>
        <w:rPr>
          <w:rFonts w:hint="eastAsia"/>
        </w:rPr>
        <w:t>T</w:t>
      </w:r>
      <w:r>
        <w:t>YPE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字段才能决定该</w:t>
      </w:r>
      <w:r>
        <w:rPr>
          <w:rFonts w:hint="eastAsia"/>
        </w:rPr>
        <w:t>I</w:t>
      </w:r>
      <w:r>
        <w:t>CMP</w:t>
      </w:r>
      <w:r>
        <w:rPr>
          <w:rFonts w:hint="eastAsia"/>
        </w:rPr>
        <w:t>报文的含义。</w:t>
      </w:r>
    </w:p>
    <w:p w14:paraId="0572C749" w14:textId="22818417" w:rsidR="00353C29" w:rsidRDefault="0083744A" w:rsidP="00CF45DD">
      <w:pPr>
        <w:pStyle w:val="a7"/>
        <w:adjustRightInd w:val="0"/>
        <w:spacing w:line="360" w:lineRule="auto"/>
        <w:ind w:left="780" w:firstLineChars="0" w:firstLine="0"/>
      </w:pPr>
      <w:r>
        <w:t>C</w:t>
      </w:r>
      <w:r>
        <w:rPr>
          <w:rFonts w:hint="eastAsia"/>
        </w:rPr>
        <w:t>hecksum</w:t>
      </w:r>
      <w:r>
        <w:rPr>
          <w:rFonts w:hint="eastAsia"/>
        </w:rPr>
        <w:t>字段</w:t>
      </w:r>
      <w:r w:rsidR="00353C29">
        <w:rPr>
          <w:rFonts w:hint="eastAsia"/>
        </w:rPr>
        <w:t>占</w:t>
      </w:r>
      <w:r w:rsidR="00353C29">
        <w:rPr>
          <w:rFonts w:hint="eastAsia"/>
        </w:rPr>
        <w:t>2</w:t>
      </w:r>
      <w:r w:rsidR="00353C29">
        <w:rPr>
          <w:rFonts w:hint="eastAsia"/>
        </w:rPr>
        <w:t>个字节，是</w:t>
      </w:r>
      <w:r w:rsidR="00353C29">
        <w:t>ICMP</w:t>
      </w:r>
      <w:r w:rsidR="00353C29">
        <w:rPr>
          <w:rFonts w:hint="eastAsia"/>
        </w:rPr>
        <w:t>报文的校验和</w:t>
      </w:r>
    </w:p>
    <w:p w14:paraId="26C0342A" w14:textId="58F8B849" w:rsidR="000C7A3D" w:rsidRDefault="000C7A3D" w:rsidP="000C7A3D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I</w:t>
      </w:r>
      <w:r>
        <w:t>CMP</w:t>
      </w:r>
      <w:r>
        <w:rPr>
          <w:rFonts w:hint="eastAsia"/>
        </w:rPr>
        <w:t>报文的前</w:t>
      </w:r>
      <w:r>
        <w:rPr>
          <w:rFonts w:hint="eastAsia"/>
        </w:rPr>
        <w:t>4</w:t>
      </w:r>
      <w:r>
        <w:rPr>
          <w:rFonts w:hint="eastAsia"/>
        </w:rPr>
        <w:t>个字节是固定的。</w:t>
      </w:r>
    </w:p>
    <w:p w14:paraId="626570C5" w14:textId="77777777" w:rsidR="00353C29" w:rsidRDefault="00353C29" w:rsidP="00353C29">
      <w:pPr>
        <w:pStyle w:val="a7"/>
        <w:adjustRightInd w:val="0"/>
        <w:spacing w:line="360" w:lineRule="auto"/>
        <w:ind w:left="780" w:firstLineChars="0" w:firstLine="0"/>
      </w:pPr>
      <w:r>
        <w:t>I</w:t>
      </w:r>
      <w:r>
        <w:rPr>
          <w:rFonts w:hint="eastAsia"/>
        </w:rPr>
        <w:t>dentifier</w:t>
      </w:r>
      <w:r>
        <w:rPr>
          <w:rFonts w:hint="eastAsia"/>
        </w:rPr>
        <w:t>字段占</w:t>
      </w:r>
      <w:r>
        <w:rPr>
          <w:rFonts w:hint="eastAsia"/>
        </w:rPr>
        <w:t>2</w:t>
      </w:r>
      <w:r>
        <w:rPr>
          <w:rFonts w:hint="eastAsia"/>
        </w:rPr>
        <w:t>个字节，用来标志发送该</w:t>
      </w:r>
      <w:r>
        <w:rPr>
          <w:rFonts w:hint="eastAsia"/>
        </w:rPr>
        <w:t>I</w:t>
      </w:r>
      <w:r>
        <w:t>CMP</w:t>
      </w:r>
      <w:r>
        <w:rPr>
          <w:rFonts w:hint="eastAsia"/>
        </w:rPr>
        <w:t>报文的进程标识符</w:t>
      </w:r>
    </w:p>
    <w:p w14:paraId="08752F20" w14:textId="2DF2B97F" w:rsidR="00353C29" w:rsidRDefault="00353C29" w:rsidP="00353C29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在抓包中发现由</w:t>
      </w:r>
      <w:r>
        <w:rPr>
          <w:rFonts w:hint="eastAsia"/>
        </w:rPr>
        <w:t>B</w:t>
      </w:r>
      <w:r>
        <w:t>E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E</w:t>
      </w:r>
      <w:r>
        <w:rPr>
          <w:rFonts w:hint="eastAsia"/>
        </w:rPr>
        <w:t>两种表示，分别是大端</w:t>
      </w:r>
      <w:r>
        <w:rPr>
          <w:rFonts w:hint="eastAsia"/>
        </w:rPr>
        <w:t>(</w:t>
      </w:r>
      <w:r>
        <w:t>Big Encodian)</w:t>
      </w:r>
      <w:r>
        <w:rPr>
          <w:rFonts w:hint="eastAsia"/>
        </w:rPr>
        <w:t>和小端</w:t>
      </w:r>
      <w:r>
        <w:rPr>
          <w:rFonts w:hint="eastAsia"/>
        </w:rPr>
        <w:t>(</w:t>
      </w:r>
      <w:r>
        <w:t>Little Encodian)</w:t>
      </w:r>
      <w:r>
        <w:rPr>
          <w:rFonts w:hint="eastAsia"/>
        </w:rPr>
        <w:t>表示。其中大端表示将高字节放在内存的低地址；小端表示将低字节放在内存的低地址。实验主机使用的是大端表示。</w:t>
      </w:r>
    </w:p>
    <w:p w14:paraId="3D1618FA" w14:textId="4F5AEA8F" w:rsidR="00353C29" w:rsidRDefault="00353C29" w:rsidP="00353C29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Sequence</w:t>
      </w:r>
      <w:r>
        <w:t xml:space="preserve"> N</w:t>
      </w:r>
      <w:r>
        <w:rPr>
          <w:rFonts w:hint="eastAsia"/>
        </w:rPr>
        <w:t>umber</w:t>
      </w:r>
      <w:r>
        <w:rPr>
          <w:rFonts w:hint="eastAsia"/>
        </w:rPr>
        <w:t>字段占两个字节。每发送一个</w:t>
      </w:r>
      <w:r>
        <w:rPr>
          <w:rFonts w:hint="eastAsia"/>
        </w:rPr>
        <w:t>I</w:t>
      </w:r>
      <w:r>
        <w:t>CMP</w:t>
      </w:r>
      <w:r>
        <w:rPr>
          <w:rFonts w:hint="eastAsia"/>
        </w:rPr>
        <w:t>报文，</w:t>
      </w:r>
      <w:r>
        <w:t>S</w:t>
      </w:r>
      <w:r>
        <w:rPr>
          <w:rFonts w:hint="eastAsia"/>
        </w:rPr>
        <w:t>equence</w:t>
      </w:r>
      <w:r>
        <w:t xml:space="preserve"> N</w:t>
      </w:r>
      <w:r>
        <w:rPr>
          <w:rFonts w:hint="eastAsia"/>
        </w:rPr>
        <w:t>umver</w:t>
      </w:r>
      <w:r>
        <w:rPr>
          <w:rFonts w:hint="eastAsia"/>
        </w:rPr>
        <w:t>就会增加</w:t>
      </w:r>
      <w:r>
        <w:rPr>
          <w:rFonts w:hint="eastAsia"/>
        </w:rPr>
        <w:t>1</w:t>
      </w:r>
      <w:r>
        <w:rPr>
          <w:rFonts w:hint="eastAsia"/>
        </w:rPr>
        <w:t>。</w:t>
      </w:r>
      <w:r>
        <w:rPr>
          <w:rFonts w:hint="eastAsia"/>
        </w:rPr>
        <w:t>Sequence</w:t>
      </w:r>
      <w:r>
        <w:t xml:space="preserve"> N</w:t>
      </w:r>
      <w:r>
        <w:rPr>
          <w:rFonts w:hint="eastAsia"/>
        </w:rPr>
        <w:t>umber</w:t>
      </w:r>
      <w:r>
        <w:rPr>
          <w:rFonts w:hint="eastAsia"/>
        </w:rPr>
        <w:t>可以用来跟踪</w:t>
      </w:r>
      <w:r>
        <w:rPr>
          <w:rFonts w:hint="eastAsia"/>
        </w:rPr>
        <w:t>I</w:t>
      </w:r>
      <w:r>
        <w:t>CMP</w:t>
      </w:r>
      <w:r>
        <w:rPr>
          <w:rFonts w:hint="eastAsia"/>
        </w:rPr>
        <w:t>报文的后续情况（有没有回复等）。</w:t>
      </w:r>
    </w:p>
    <w:p w14:paraId="6DE53C99" w14:textId="6B9FCC3A" w:rsidR="00353C29" w:rsidRDefault="00353C29" w:rsidP="00353C29">
      <w:pPr>
        <w:pStyle w:val="a7"/>
        <w:adjustRightInd w:val="0"/>
        <w:spacing w:line="360" w:lineRule="auto"/>
        <w:ind w:left="780" w:firstLineChars="0" w:firstLine="0"/>
      </w:pPr>
    </w:p>
    <w:p w14:paraId="6C6AAED9" w14:textId="391F318D" w:rsidR="00353C29" w:rsidRDefault="00353C29" w:rsidP="00353C29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一次</w:t>
      </w:r>
      <w:r>
        <w:rPr>
          <w:rFonts w:hint="eastAsia"/>
        </w:rPr>
        <w:t>ping</w:t>
      </w:r>
      <w:r>
        <w:rPr>
          <w:rFonts w:hint="eastAsia"/>
        </w:rPr>
        <w:t>命令会让主机发送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I</w:t>
      </w:r>
      <w:r>
        <w:t>CMP</w:t>
      </w:r>
      <w:r w:rsidR="002B05C9">
        <w:t xml:space="preserve"> R</w:t>
      </w:r>
      <w:r w:rsidR="002B05C9">
        <w:rPr>
          <w:rFonts w:hint="eastAsia"/>
        </w:rPr>
        <w:t>equest</w:t>
      </w:r>
      <w:r>
        <w:rPr>
          <w:rFonts w:hint="eastAsia"/>
        </w:rPr>
        <w:t>报文</w:t>
      </w:r>
      <w:r w:rsidR="002B05C9">
        <w:rPr>
          <w:rFonts w:hint="eastAsia"/>
        </w:rPr>
        <w:t>。当目标主机收到</w:t>
      </w:r>
      <w:r w:rsidR="002B05C9">
        <w:rPr>
          <w:rFonts w:hint="eastAsia"/>
        </w:rPr>
        <w:t>I</w:t>
      </w:r>
      <w:r w:rsidR="002B05C9">
        <w:t>CMP R</w:t>
      </w:r>
      <w:r w:rsidR="002B05C9">
        <w:rPr>
          <w:rFonts w:hint="eastAsia"/>
        </w:rPr>
        <w:t>equest</w:t>
      </w:r>
      <w:r w:rsidR="002B05C9">
        <w:rPr>
          <w:rFonts w:hint="eastAsia"/>
        </w:rPr>
        <w:t>报文后，会发送</w:t>
      </w:r>
      <w:r w:rsidR="002B05C9">
        <w:rPr>
          <w:rFonts w:hint="eastAsia"/>
        </w:rPr>
        <w:t>I</w:t>
      </w:r>
      <w:r w:rsidR="002B05C9">
        <w:t>CMP R</w:t>
      </w:r>
      <w:r w:rsidR="002B05C9">
        <w:rPr>
          <w:rFonts w:hint="eastAsia"/>
        </w:rPr>
        <w:t>eply</w:t>
      </w:r>
      <w:r w:rsidR="002B05C9">
        <w:rPr>
          <w:rFonts w:hint="eastAsia"/>
        </w:rPr>
        <w:t>报文。</w:t>
      </w:r>
      <w:r w:rsidR="007A0FEA">
        <w:rPr>
          <w:rFonts w:hint="eastAsia"/>
        </w:rPr>
        <w:t>主机可以通过计算发送</w:t>
      </w:r>
      <w:r w:rsidR="007A0FEA">
        <w:rPr>
          <w:rFonts w:hint="eastAsia"/>
        </w:rPr>
        <w:t>I</w:t>
      </w:r>
      <w:r w:rsidR="007A0FEA">
        <w:t>CMP R</w:t>
      </w:r>
      <w:r w:rsidR="007A0FEA">
        <w:rPr>
          <w:rFonts w:hint="eastAsia"/>
        </w:rPr>
        <w:t>equest</w:t>
      </w:r>
      <w:r w:rsidR="007A0FEA">
        <w:rPr>
          <w:rFonts w:hint="eastAsia"/>
        </w:rPr>
        <w:t>报文以及收到</w:t>
      </w:r>
      <w:r w:rsidR="007A0FEA">
        <w:rPr>
          <w:rFonts w:hint="eastAsia"/>
        </w:rPr>
        <w:t>I</w:t>
      </w:r>
      <w:r w:rsidR="007A0FEA">
        <w:t>CMP R</w:t>
      </w:r>
      <w:r w:rsidR="007A0FEA">
        <w:rPr>
          <w:rFonts w:hint="eastAsia"/>
        </w:rPr>
        <w:t>ely</w:t>
      </w:r>
      <w:r w:rsidR="007A0FEA">
        <w:rPr>
          <w:rFonts w:hint="eastAsia"/>
        </w:rPr>
        <w:t>报文的时间差来反映网络情况，可以通过</w:t>
      </w:r>
      <w:r w:rsidR="007A0FEA">
        <w:rPr>
          <w:rFonts w:hint="eastAsia"/>
        </w:rPr>
        <w:t>I</w:t>
      </w:r>
      <w:r w:rsidR="007A0FEA">
        <w:t>CMP</w:t>
      </w:r>
      <w:r w:rsidR="007A0FEA">
        <w:rPr>
          <w:rFonts w:hint="eastAsia"/>
        </w:rPr>
        <w:t>报文中包含的</w:t>
      </w:r>
      <w:r w:rsidR="007A0FEA">
        <w:rPr>
          <w:rFonts w:hint="eastAsia"/>
        </w:rPr>
        <w:t>T</w:t>
      </w:r>
      <w:r w:rsidR="007A0FEA">
        <w:t>TL</w:t>
      </w:r>
      <w:r w:rsidR="007A0FEA">
        <w:rPr>
          <w:rFonts w:hint="eastAsia"/>
        </w:rPr>
        <w:t>来反映源</w:t>
      </w:r>
      <w:r w:rsidR="007A0FEA">
        <w:t>IP</w:t>
      </w:r>
      <w:r w:rsidR="007A0FEA">
        <w:rPr>
          <w:rFonts w:hint="eastAsia"/>
        </w:rPr>
        <w:t>与目的</w:t>
      </w:r>
      <w:r w:rsidR="007A0FEA">
        <w:rPr>
          <w:rFonts w:hint="eastAsia"/>
        </w:rPr>
        <w:t>I</w:t>
      </w:r>
      <w:r w:rsidR="007A0FEA">
        <w:t>P</w:t>
      </w:r>
      <w:r w:rsidR="007A0FEA">
        <w:rPr>
          <w:rFonts w:hint="eastAsia"/>
        </w:rPr>
        <w:t>之间的网络距离。</w:t>
      </w:r>
    </w:p>
    <w:p w14:paraId="7CBCC6DC" w14:textId="7125E18D" w:rsidR="00B67C77" w:rsidRDefault="00B67C77" w:rsidP="00353C29">
      <w:pPr>
        <w:pStyle w:val="a7"/>
        <w:adjustRightInd w:val="0"/>
        <w:spacing w:line="360" w:lineRule="auto"/>
        <w:ind w:left="780" w:firstLineChars="0" w:firstLine="0"/>
      </w:pPr>
    </w:p>
    <w:p w14:paraId="554AD356" w14:textId="4557C4AF" w:rsidR="00B67C77" w:rsidRDefault="00B67C77" w:rsidP="00353C29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使用</w:t>
      </w:r>
      <w:r>
        <w:rPr>
          <w:rFonts w:hint="eastAsia"/>
        </w:rPr>
        <w:t>tracert</w:t>
      </w:r>
      <w:r>
        <w:rPr>
          <w:rFonts w:hint="eastAsia"/>
        </w:rPr>
        <w:t>命令来获得两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节点之间的路由路径</w:t>
      </w:r>
    </w:p>
    <w:p w14:paraId="532150DA" w14:textId="3710449F" w:rsidR="00B67C77" w:rsidRDefault="00B67C77" w:rsidP="00353C29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  <w:noProof/>
        </w:rPr>
        <w:drawing>
          <wp:inline distT="0" distB="0" distL="0" distR="0" wp14:anchorId="615B8FFB" wp14:editId="0C01AB2B">
            <wp:extent cx="5311977" cy="2682995"/>
            <wp:effectExtent l="0" t="0" r="3175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879" cy="26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63DA" w14:textId="38303F06" w:rsidR="00B67C77" w:rsidRDefault="00B67C77" w:rsidP="00353C29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用</w:t>
      </w:r>
      <w:r>
        <w:rPr>
          <w:rFonts w:hint="eastAsia"/>
        </w:rPr>
        <w:t>wireshark</w:t>
      </w:r>
      <w:r>
        <w:rPr>
          <w:rFonts w:hint="eastAsia"/>
        </w:rPr>
        <w:t>抓包</w:t>
      </w:r>
    </w:p>
    <w:p w14:paraId="0AA1C55D" w14:textId="5F1815D2" w:rsidR="00B67C77" w:rsidRDefault="00B67C77" w:rsidP="00B67C77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11C36882" wp14:editId="4BC209A1">
            <wp:extent cx="5243265" cy="244101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916" cy="244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B8B5" w14:textId="033945CF" w:rsidR="00840C5A" w:rsidRDefault="00B67C77" w:rsidP="00840C5A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可见当我们使用</w:t>
      </w:r>
      <w:r>
        <w:rPr>
          <w:rFonts w:hint="eastAsia"/>
        </w:rPr>
        <w:t>tracert</w:t>
      </w:r>
      <w:r>
        <w:rPr>
          <w:rFonts w:hint="eastAsia"/>
        </w:rPr>
        <w:t>命令时，主机会发送</w:t>
      </w:r>
      <w:r>
        <w:t>TTL</w:t>
      </w:r>
      <w:r>
        <w:rPr>
          <w:rFonts w:hint="eastAsia"/>
        </w:rPr>
        <w:t>从</w:t>
      </w:r>
      <w:r>
        <w:rPr>
          <w:rFonts w:hint="eastAsia"/>
        </w:rPr>
        <w:t>1</w:t>
      </w:r>
      <w:r>
        <w:rPr>
          <w:rFonts w:hint="eastAsia"/>
        </w:rPr>
        <w:t>开始递增的</w:t>
      </w:r>
      <w:r>
        <w:t>ICMP</w:t>
      </w:r>
      <w:r>
        <w:rPr>
          <w:rFonts w:hint="eastAsia"/>
        </w:rPr>
        <w:t>回显请求报文，每个</w:t>
      </w:r>
      <w:r>
        <w:t>TTL</w:t>
      </w:r>
      <w:r>
        <w:rPr>
          <w:rFonts w:hint="eastAsia"/>
        </w:rPr>
        <w:t>发送三次</w:t>
      </w:r>
      <w:r w:rsidR="000668D4">
        <w:rPr>
          <w:rFonts w:hint="eastAsia"/>
        </w:rPr>
        <w:t>，直至收到目标主机所发送的</w:t>
      </w:r>
      <w:r w:rsidR="000668D4">
        <w:rPr>
          <w:rFonts w:hint="eastAsia"/>
        </w:rPr>
        <w:t>I</w:t>
      </w:r>
      <w:r w:rsidR="000668D4">
        <w:t>CMP</w:t>
      </w:r>
      <w:r w:rsidR="000668D4">
        <w:rPr>
          <w:rFonts w:hint="eastAsia"/>
        </w:rPr>
        <w:t>回显回应报文。</w:t>
      </w:r>
      <w:r>
        <w:rPr>
          <w:rFonts w:hint="eastAsia"/>
        </w:rPr>
        <w:t>总所周知，当一个路由节点收到</w:t>
      </w:r>
      <w:r>
        <w:t>TTL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数据包且当前节点并不是路由节点时，会将这个</w:t>
      </w:r>
      <w:r>
        <w:t>IP</w:t>
      </w:r>
      <w:r>
        <w:rPr>
          <w:rFonts w:hint="eastAsia"/>
        </w:rPr>
        <w:t>数据包丢弃并发送一个</w:t>
      </w:r>
      <w:r>
        <w:rPr>
          <w:rFonts w:hint="eastAsia"/>
        </w:rPr>
        <w:t>I</w:t>
      </w:r>
      <w:r>
        <w:t>CMP</w:t>
      </w:r>
      <w:r w:rsidR="00840C5A">
        <w:rPr>
          <w:rFonts w:hint="eastAsia"/>
        </w:rPr>
        <w:t>差错报文至原来的</w:t>
      </w:r>
      <w:r w:rsidR="00840C5A">
        <w:rPr>
          <w:rFonts w:hint="eastAsia"/>
        </w:rPr>
        <w:t>I</w:t>
      </w:r>
      <w:r w:rsidR="00840C5A">
        <w:t>P</w:t>
      </w:r>
      <w:r w:rsidR="00840C5A">
        <w:rPr>
          <w:rFonts w:hint="eastAsia"/>
        </w:rPr>
        <w:t>主机。</w:t>
      </w:r>
    </w:p>
    <w:p w14:paraId="1676CAF5" w14:textId="377D8091" w:rsidR="00840C5A" w:rsidRDefault="00840C5A" w:rsidP="00B67C77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  <w:noProof/>
        </w:rPr>
        <w:drawing>
          <wp:inline distT="0" distB="0" distL="0" distR="0" wp14:anchorId="0C418573" wp14:editId="672AE0C9">
            <wp:extent cx="4878562" cy="231071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990" cy="231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0B26" w14:textId="0681CC17" w:rsidR="00840C5A" w:rsidRDefault="00840C5A" w:rsidP="00B67C77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上图说明了</w:t>
      </w:r>
      <w:r>
        <w:rPr>
          <w:rFonts w:hint="eastAsia"/>
        </w:rPr>
        <w:t>I</w:t>
      </w:r>
      <w:r>
        <w:t>CMP</w:t>
      </w:r>
      <w:r>
        <w:rPr>
          <w:rFonts w:hint="eastAsia"/>
        </w:rPr>
        <w:t>差错报文的组成方式。是由原来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数据包的首部字段</w:t>
      </w:r>
      <w:r>
        <w:rPr>
          <w:rFonts w:hint="eastAsia"/>
        </w:rPr>
        <w:t>+</w:t>
      </w:r>
      <w:r>
        <w:rPr>
          <w:rFonts w:hint="eastAsia"/>
        </w:rPr>
        <w:t>原来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数据包的数据字段的前</w:t>
      </w:r>
      <w:r>
        <w:rPr>
          <w:rFonts w:hint="eastAsia"/>
        </w:rPr>
        <w:t>8</w:t>
      </w:r>
      <w:r>
        <w:rPr>
          <w:rFonts w:hint="eastAsia"/>
        </w:rPr>
        <w:t>个字节作为</w:t>
      </w:r>
      <w:r>
        <w:rPr>
          <w:rFonts w:hint="eastAsia"/>
        </w:rPr>
        <w:t>I</w:t>
      </w:r>
      <w:r>
        <w:t>CMP</w:t>
      </w:r>
      <w:r>
        <w:rPr>
          <w:rFonts w:hint="eastAsia"/>
        </w:rPr>
        <w:t>差错报文的数据部分，</w:t>
      </w:r>
    </w:p>
    <w:p w14:paraId="3C7F42CE" w14:textId="238D68CD" w:rsidR="00840C5A" w:rsidRDefault="000C7A3D" w:rsidP="00B67C77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  <w:noProof/>
        </w:rPr>
        <w:drawing>
          <wp:inline distT="0" distB="0" distL="0" distR="0" wp14:anchorId="3091D452" wp14:editId="0CE76153">
            <wp:extent cx="5158696" cy="1201091"/>
            <wp:effectExtent l="0" t="0" r="444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590" cy="120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3B10" w14:textId="6E84D0EF" w:rsidR="000C7A3D" w:rsidRPr="00CF45DD" w:rsidRDefault="000C7A3D" w:rsidP="00B67C77">
      <w:pPr>
        <w:pStyle w:val="a7"/>
        <w:adjustRightInd w:val="0"/>
        <w:spacing w:line="360" w:lineRule="auto"/>
        <w:ind w:left="780" w:firstLineChars="0" w:firstLine="0"/>
      </w:pPr>
      <w:r>
        <w:rPr>
          <w:rFonts w:hint="eastAsia"/>
        </w:rPr>
        <w:t>I</w:t>
      </w:r>
      <w:r>
        <w:t>CMP</w:t>
      </w:r>
      <w:r w:rsidR="001D7E02">
        <w:rPr>
          <w:rFonts w:hint="eastAsia"/>
        </w:rPr>
        <w:t>差错</w:t>
      </w:r>
      <w:r>
        <w:rPr>
          <w:rFonts w:hint="eastAsia"/>
        </w:rPr>
        <w:t>报文的</w:t>
      </w:r>
      <w:r w:rsidR="001D7E02">
        <w:rPr>
          <w:rFonts w:hint="eastAsia"/>
        </w:rPr>
        <w:t>T</w:t>
      </w:r>
      <w:r w:rsidR="001D7E02">
        <w:t>YPE</w:t>
      </w:r>
      <w:r w:rsidR="001D7E02">
        <w:rPr>
          <w:rFonts w:hint="eastAsia"/>
        </w:rPr>
        <w:t>为</w:t>
      </w:r>
      <w:r w:rsidR="001D7E02">
        <w:rPr>
          <w:rFonts w:hint="eastAsia"/>
        </w:rPr>
        <w:t>1</w:t>
      </w:r>
      <w:r w:rsidR="001D7E02">
        <w:t>1</w:t>
      </w:r>
      <w:r w:rsidR="001D7E02">
        <w:rPr>
          <w:rFonts w:hint="eastAsia"/>
        </w:rPr>
        <w:t>表示</w:t>
      </w:r>
      <w:r w:rsidR="001D7E02">
        <w:rPr>
          <w:rFonts w:hint="eastAsia"/>
        </w:rPr>
        <w:t>I</w:t>
      </w:r>
      <w:r w:rsidR="001D7E02">
        <w:t>P</w:t>
      </w:r>
      <w:r w:rsidR="001D7E02">
        <w:rPr>
          <w:rFonts w:hint="eastAsia"/>
        </w:rPr>
        <w:t>数据包的</w:t>
      </w:r>
      <w:r w:rsidR="001D7E02">
        <w:rPr>
          <w:rFonts w:hint="eastAsia"/>
        </w:rPr>
        <w:t>T</w:t>
      </w:r>
      <w:r w:rsidR="001D7E02">
        <w:t>TL</w:t>
      </w:r>
      <w:r w:rsidR="001D7E02">
        <w:rPr>
          <w:rFonts w:hint="eastAsia"/>
        </w:rPr>
        <w:t>超时了。</w:t>
      </w:r>
      <w:r w:rsidR="001D7E02">
        <w:rPr>
          <w:rFonts w:hint="eastAsia"/>
        </w:rPr>
        <w:t>Code</w:t>
      </w:r>
      <w:r w:rsidR="001D7E02">
        <w:rPr>
          <w:rFonts w:hint="eastAsia"/>
        </w:rPr>
        <w:t>为</w:t>
      </w:r>
      <w:r w:rsidR="001D7E02">
        <w:rPr>
          <w:rFonts w:hint="eastAsia"/>
        </w:rPr>
        <w:t>0</w:t>
      </w:r>
      <w:r w:rsidR="001D7E02">
        <w:rPr>
          <w:rFonts w:hint="eastAsia"/>
        </w:rPr>
        <w:t>表示是在传输过程中</w:t>
      </w:r>
      <w:r w:rsidR="001D7E02">
        <w:rPr>
          <w:rFonts w:hint="eastAsia"/>
        </w:rPr>
        <w:t>T</w:t>
      </w:r>
      <w:r w:rsidR="001D7E02">
        <w:t>TL</w:t>
      </w:r>
      <w:r w:rsidR="001D7E02">
        <w:rPr>
          <w:rFonts w:hint="eastAsia"/>
        </w:rPr>
        <w:t>超时。</w:t>
      </w:r>
    </w:p>
    <w:p w14:paraId="43ADE39B" w14:textId="77777777" w:rsidR="00030E9C" w:rsidRPr="0043229A" w:rsidRDefault="00030E9C" w:rsidP="006825F4">
      <w:pPr>
        <w:adjustRightInd w:val="0"/>
        <w:spacing w:line="360" w:lineRule="auto"/>
      </w:pPr>
    </w:p>
    <w:p w14:paraId="08AFBF23" w14:textId="77777777" w:rsidR="006825F4" w:rsidRDefault="006825F4" w:rsidP="006825F4">
      <w:pPr>
        <w:numPr>
          <w:ilvl w:val="0"/>
          <w:numId w:val="2"/>
        </w:numPr>
        <w:adjustRightInd w:val="0"/>
        <w:spacing w:line="360" w:lineRule="auto"/>
        <w:rPr>
          <w:b/>
          <w:color w:val="000000"/>
        </w:rPr>
      </w:pPr>
      <w:r>
        <w:rPr>
          <w:rFonts w:hint="eastAsia"/>
          <w:b/>
          <w:color w:val="000000"/>
        </w:rPr>
        <w:lastRenderedPageBreak/>
        <w:t>实验总结</w:t>
      </w:r>
    </w:p>
    <w:p w14:paraId="3A638EDD" w14:textId="0DDD354B" w:rsidR="00E96430" w:rsidRPr="00576599" w:rsidRDefault="00576599" w:rsidP="00576599">
      <w:pPr>
        <w:pStyle w:val="a7"/>
        <w:numPr>
          <w:ilvl w:val="0"/>
          <w:numId w:val="9"/>
        </w:numPr>
        <w:ind w:firstLineChars="0"/>
        <w:rPr>
          <w:color w:val="000000"/>
        </w:rPr>
      </w:pPr>
      <w:r w:rsidRPr="00576599">
        <w:rPr>
          <w:rFonts w:hint="eastAsia"/>
          <w:color w:val="000000"/>
        </w:rPr>
        <w:t>A</w:t>
      </w:r>
      <w:r w:rsidRPr="00576599">
        <w:rPr>
          <w:color w:val="000000"/>
        </w:rPr>
        <w:t>RP</w:t>
      </w:r>
      <w:r w:rsidRPr="00576599">
        <w:rPr>
          <w:rFonts w:hint="eastAsia"/>
          <w:color w:val="000000"/>
        </w:rPr>
        <w:t>报文的主要目的时用来查询</w:t>
      </w:r>
      <w:r w:rsidRPr="00576599">
        <w:rPr>
          <w:rFonts w:hint="eastAsia"/>
          <w:color w:val="000000"/>
        </w:rPr>
        <w:t>I</w:t>
      </w:r>
      <w:r w:rsidRPr="00576599">
        <w:rPr>
          <w:color w:val="000000"/>
        </w:rPr>
        <w:t>P-MAC</w:t>
      </w:r>
      <w:r w:rsidRPr="00576599">
        <w:rPr>
          <w:rFonts w:hint="eastAsia"/>
          <w:color w:val="000000"/>
        </w:rPr>
        <w:t>对应关系，所以当本机的</w:t>
      </w:r>
      <w:r w:rsidRPr="00576599">
        <w:rPr>
          <w:rFonts w:hint="eastAsia"/>
          <w:color w:val="000000"/>
        </w:rPr>
        <w:t>A</w:t>
      </w:r>
      <w:r w:rsidRPr="00576599">
        <w:rPr>
          <w:color w:val="000000"/>
        </w:rPr>
        <w:t>RP</w:t>
      </w:r>
      <w:r w:rsidRPr="00576599">
        <w:rPr>
          <w:rFonts w:hint="eastAsia"/>
          <w:color w:val="000000"/>
        </w:rPr>
        <w:t>缓存表中缓存了需要的</w:t>
      </w:r>
      <w:r w:rsidRPr="00576599">
        <w:rPr>
          <w:rFonts w:hint="eastAsia"/>
          <w:color w:val="000000"/>
        </w:rPr>
        <w:t>I</w:t>
      </w:r>
      <w:r w:rsidRPr="00576599">
        <w:rPr>
          <w:color w:val="000000"/>
        </w:rPr>
        <w:t>P-MAC</w:t>
      </w:r>
      <w:r w:rsidRPr="00576599">
        <w:rPr>
          <w:rFonts w:hint="eastAsia"/>
          <w:color w:val="000000"/>
        </w:rPr>
        <w:t>关系时自然就不需要使用</w:t>
      </w:r>
      <w:r w:rsidRPr="00576599">
        <w:rPr>
          <w:rFonts w:hint="eastAsia"/>
          <w:color w:val="000000"/>
        </w:rPr>
        <w:t>A</w:t>
      </w:r>
      <w:r w:rsidRPr="00576599">
        <w:rPr>
          <w:color w:val="000000"/>
        </w:rPr>
        <w:t>RP</w:t>
      </w:r>
      <w:r w:rsidRPr="00576599">
        <w:rPr>
          <w:rFonts w:hint="eastAsia"/>
          <w:color w:val="000000"/>
        </w:rPr>
        <w:t>报文来获取一个</w:t>
      </w:r>
      <w:r w:rsidRPr="00576599">
        <w:rPr>
          <w:color w:val="000000"/>
        </w:rPr>
        <w:t>IP</w:t>
      </w:r>
      <w:r w:rsidRPr="00576599">
        <w:rPr>
          <w:rFonts w:hint="eastAsia"/>
          <w:color w:val="000000"/>
        </w:rPr>
        <w:t>的</w:t>
      </w:r>
      <w:r w:rsidRPr="00576599">
        <w:rPr>
          <w:rFonts w:hint="eastAsia"/>
          <w:color w:val="000000"/>
        </w:rPr>
        <w:t>M</w:t>
      </w:r>
      <w:r w:rsidRPr="00576599">
        <w:rPr>
          <w:color w:val="000000"/>
        </w:rPr>
        <w:t>AC</w:t>
      </w:r>
      <w:r w:rsidRPr="00576599">
        <w:rPr>
          <w:rFonts w:hint="eastAsia"/>
          <w:color w:val="000000"/>
        </w:rPr>
        <w:t>地址。</w:t>
      </w:r>
    </w:p>
    <w:p w14:paraId="659A6FF5" w14:textId="1E13FCC5" w:rsidR="007E2682" w:rsidRDefault="00A62041" w:rsidP="007E2682">
      <w:pPr>
        <w:pStyle w:val="a7"/>
        <w:numPr>
          <w:ilvl w:val="0"/>
          <w:numId w:val="9"/>
        </w:numPr>
        <w:ind w:firstLineChars="0"/>
      </w:pPr>
      <w:r>
        <w:t>127.0.0.1</w:t>
      </w:r>
      <w:r>
        <w:rPr>
          <w:rFonts w:hint="eastAsia"/>
        </w:rPr>
        <w:t>是回环地址</w:t>
      </w:r>
      <w:r w:rsidR="00C838AA">
        <w:rPr>
          <w:rFonts w:hint="eastAsia"/>
        </w:rPr>
        <w:t>，目的地址为回环地址的</w:t>
      </w:r>
      <w:r w:rsidR="00C838AA">
        <w:rPr>
          <w:rFonts w:hint="eastAsia"/>
        </w:rPr>
        <w:t>I</w:t>
      </w:r>
      <w:r w:rsidR="00C838AA">
        <w:t>P</w:t>
      </w:r>
      <w:r w:rsidR="00C838AA">
        <w:rPr>
          <w:rFonts w:hint="eastAsia"/>
        </w:rPr>
        <w:t>数据包并不会经过网卡发送，而</w:t>
      </w:r>
      <w:r w:rsidR="00C838AA">
        <w:rPr>
          <w:rFonts w:hint="eastAsia"/>
        </w:rPr>
        <w:t>wireshark</w:t>
      </w:r>
      <w:r w:rsidR="00C838AA">
        <w:rPr>
          <w:rFonts w:hint="eastAsia"/>
        </w:rPr>
        <w:t>只能截获发送给网卡的报文，所以</w:t>
      </w:r>
      <w:r w:rsidR="00C838AA">
        <w:rPr>
          <w:rFonts w:hint="eastAsia"/>
        </w:rPr>
        <w:t>wireshark</w:t>
      </w:r>
      <w:r w:rsidR="00C838AA">
        <w:rPr>
          <w:rFonts w:hint="eastAsia"/>
        </w:rPr>
        <w:t>捕获不到。</w:t>
      </w:r>
    </w:p>
    <w:p w14:paraId="157117A6" w14:textId="6F19D6D8" w:rsidR="00C838AA" w:rsidRDefault="007E2682" w:rsidP="007E2682">
      <w:pPr>
        <w:pStyle w:val="a7"/>
        <w:ind w:left="780" w:firstLineChars="0" w:firstLine="0"/>
      </w:pPr>
      <w:r>
        <w:rPr>
          <w:rFonts w:hint="eastAsia"/>
          <w:noProof/>
        </w:rPr>
        <w:drawing>
          <wp:inline distT="0" distB="0" distL="0" distR="0" wp14:anchorId="2DD1C07B" wp14:editId="2D5348BA">
            <wp:extent cx="4254719" cy="166378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0E2D" w14:textId="6F3286EB" w:rsidR="007E2682" w:rsidRDefault="007E2682" w:rsidP="007E2682">
      <w:pPr>
        <w:pStyle w:val="a7"/>
        <w:ind w:left="780" w:firstLineChars="0" w:firstLine="0"/>
      </w:pPr>
      <w:r>
        <w:rPr>
          <w:rFonts w:hint="eastAsia"/>
          <w:noProof/>
        </w:rPr>
        <w:drawing>
          <wp:inline distT="0" distB="0" distL="0" distR="0" wp14:anchorId="3F765F48" wp14:editId="69E316C4">
            <wp:extent cx="6120130" cy="88519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151E" w14:textId="133BA361" w:rsidR="007E2682" w:rsidRDefault="007E2682" w:rsidP="007E2682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当</w:t>
      </w:r>
      <w:r>
        <w:rPr>
          <w:rFonts w:hint="eastAsia"/>
        </w:rPr>
        <w:t>ping</w:t>
      </w:r>
      <w:r>
        <w:rPr>
          <w:rFonts w:hint="eastAsia"/>
        </w:rPr>
        <w:t>出现</w:t>
      </w:r>
      <w:r>
        <w:rPr>
          <w:rFonts w:hint="eastAsia"/>
        </w:rPr>
        <w:t>request</w:t>
      </w:r>
      <w:r>
        <w:t xml:space="preserve"> </w:t>
      </w:r>
      <w:r>
        <w:rPr>
          <w:rFonts w:hint="eastAsia"/>
        </w:rPr>
        <w:t>timeout</w:t>
      </w:r>
      <w:r>
        <w:rPr>
          <w:rFonts w:hint="eastAsia"/>
        </w:rPr>
        <w:t>的原因是主机发出的</w:t>
      </w:r>
      <w:r>
        <w:rPr>
          <w:rFonts w:hint="eastAsia"/>
        </w:rPr>
        <w:t>I</w:t>
      </w:r>
      <w:r>
        <w:t xml:space="preserve">CMP </w:t>
      </w:r>
      <w:r>
        <w:rPr>
          <w:rFonts w:hint="eastAsia"/>
        </w:rPr>
        <w:t>request</w:t>
      </w:r>
      <w:r>
        <w:rPr>
          <w:rFonts w:hint="eastAsia"/>
        </w:rPr>
        <w:t>报文没有收到回应。</w:t>
      </w:r>
    </w:p>
    <w:p w14:paraId="7D4349DD" w14:textId="4A45359A" w:rsidR="007E2682" w:rsidRDefault="007E2682" w:rsidP="007E2682">
      <w:pPr>
        <w:pStyle w:val="a7"/>
        <w:ind w:left="780" w:firstLineChars="0" w:firstLine="0"/>
      </w:pPr>
      <w:r>
        <w:rPr>
          <w:rFonts w:hint="eastAsia"/>
          <w:noProof/>
        </w:rPr>
        <w:drawing>
          <wp:inline distT="0" distB="0" distL="0" distR="0" wp14:anchorId="49CB272C" wp14:editId="42A836A5">
            <wp:extent cx="4508732" cy="1333569"/>
            <wp:effectExtent l="0" t="0" r="635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732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30BB" w14:textId="4FCEB3A6" w:rsidR="007E2682" w:rsidRDefault="007E2682" w:rsidP="007E2682">
      <w:pPr>
        <w:pStyle w:val="a7"/>
        <w:ind w:left="780" w:firstLineChars="0" w:firstLine="0"/>
      </w:pPr>
      <w:r>
        <w:rPr>
          <w:rFonts w:hint="eastAsia"/>
          <w:noProof/>
        </w:rPr>
        <w:drawing>
          <wp:inline distT="0" distB="0" distL="0" distR="0" wp14:anchorId="2C196DE4" wp14:editId="0C0B93F1">
            <wp:extent cx="5692537" cy="42348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484" cy="42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D4C6" w14:textId="3CC598C3" w:rsidR="007E2682" w:rsidRDefault="007E2682" w:rsidP="007E2682">
      <w:pPr>
        <w:pStyle w:val="a7"/>
        <w:ind w:left="780" w:firstLineChars="0" w:firstLine="0"/>
      </w:pPr>
      <w:r>
        <w:rPr>
          <w:rFonts w:hint="eastAsia"/>
        </w:rPr>
        <w:t>当</w:t>
      </w:r>
      <w:r>
        <w:rPr>
          <w:rFonts w:hint="eastAsia"/>
        </w:rPr>
        <w:t>ping</w:t>
      </w:r>
      <w:r>
        <w:rPr>
          <w:rFonts w:hint="eastAsia"/>
        </w:rPr>
        <w:t>出现</w:t>
      </w:r>
      <w:r>
        <w:rPr>
          <w:rFonts w:hint="eastAsia"/>
        </w:rPr>
        <w:t>destination</w:t>
      </w:r>
      <w:r>
        <w:t xml:space="preserve"> 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unreachable</w:t>
      </w:r>
      <w:r>
        <w:rPr>
          <w:rFonts w:hint="eastAsia"/>
        </w:rPr>
        <w:t>的原因是</w:t>
      </w:r>
      <w:r w:rsidR="004754B6">
        <w:rPr>
          <w:rFonts w:hint="eastAsia"/>
        </w:rPr>
        <w:t>主机无法解析</w:t>
      </w:r>
      <w:r w:rsidR="004754B6">
        <w:rPr>
          <w:rFonts w:hint="eastAsia"/>
        </w:rPr>
        <w:t>ping</w:t>
      </w:r>
      <w:r w:rsidR="004754B6">
        <w:rPr>
          <w:rFonts w:hint="eastAsia"/>
        </w:rPr>
        <w:t>命令的</w:t>
      </w:r>
      <w:r w:rsidR="004754B6">
        <w:rPr>
          <w:rFonts w:hint="eastAsia"/>
        </w:rPr>
        <w:t>I</w:t>
      </w:r>
      <w:r w:rsidR="004754B6">
        <w:t>P</w:t>
      </w:r>
      <w:r w:rsidR="004754B6">
        <w:rPr>
          <w:rFonts w:hint="eastAsia"/>
        </w:rPr>
        <w:t>地址。即无法获得该</w:t>
      </w:r>
      <w:r w:rsidR="004754B6">
        <w:rPr>
          <w:rFonts w:hint="eastAsia"/>
        </w:rPr>
        <w:t>I</w:t>
      </w:r>
      <w:r w:rsidR="004754B6">
        <w:t>P</w:t>
      </w:r>
      <w:r w:rsidR="004754B6">
        <w:rPr>
          <w:rFonts w:hint="eastAsia"/>
        </w:rPr>
        <w:t>地址对应的</w:t>
      </w:r>
      <w:r w:rsidR="004754B6">
        <w:rPr>
          <w:rFonts w:hint="eastAsia"/>
        </w:rPr>
        <w:t>M</w:t>
      </w:r>
      <w:r w:rsidR="004754B6">
        <w:t>AC</w:t>
      </w:r>
      <w:r w:rsidR="004754B6">
        <w:rPr>
          <w:rFonts w:hint="eastAsia"/>
        </w:rPr>
        <w:t>地址。这样连</w:t>
      </w:r>
      <w:r w:rsidR="004754B6">
        <w:rPr>
          <w:rFonts w:hint="eastAsia"/>
        </w:rPr>
        <w:t>I</w:t>
      </w:r>
      <w:r w:rsidR="004754B6">
        <w:t>CMP</w:t>
      </w:r>
      <w:r w:rsidR="004754B6">
        <w:rPr>
          <w:rFonts w:hint="eastAsia"/>
        </w:rPr>
        <w:t>报文的发不出去。</w:t>
      </w:r>
    </w:p>
    <w:p w14:paraId="3D64020D" w14:textId="664AFDD3" w:rsidR="007E2682" w:rsidRDefault="004754B6" w:rsidP="004754B6">
      <w:pPr>
        <w:pStyle w:val="a7"/>
        <w:ind w:left="780" w:firstLineChars="0" w:firstLine="0"/>
      </w:pPr>
      <w:r>
        <w:rPr>
          <w:rFonts w:hint="eastAsia"/>
          <w:noProof/>
        </w:rPr>
        <w:drawing>
          <wp:inline distT="0" distB="0" distL="0" distR="0" wp14:anchorId="583D7FCD" wp14:editId="7CE862FB">
            <wp:extent cx="5681966" cy="147030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352" cy="147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DAF7" w14:textId="47970661" w:rsidR="007E2682" w:rsidRDefault="00CE1CB2" w:rsidP="007E2682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当</w:t>
      </w:r>
      <w:r>
        <w:rPr>
          <w:rFonts w:hint="eastAsia"/>
        </w:rPr>
        <w:t>ping</w:t>
      </w:r>
      <w:r>
        <w:rPr>
          <w:rFonts w:hint="eastAsia"/>
        </w:rPr>
        <w:t>同一网段的主机时，主机会直接该网段广播请求该目的主机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的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地址，不需要经过网关。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I</w:t>
      </w:r>
      <w:r>
        <w:t>CMP</w:t>
      </w:r>
      <w:r>
        <w:rPr>
          <w:rFonts w:hint="eastAsia"/>
        </w:rPr>
        <w:t>报文分别是源主机发出的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I</w:t>
      </w:r>
      <w:r>
        <w:t>CMP R</w:t>
      </w:r>
      <w:r>
        <w:rPr>
          <w:rFonts w:hint="eastAsia"/>
        </w:rPr>
        <w:t>equest</w:t>
      </w:r>
      <w:r>
        <w:rPr>
          <w:rFonts w:hint="eastAsia"/>
        </w:rPr>
        <w:t>报文和目的主机发出的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I</w:t>
      </w:r>
      <w:r>
        <w:t>CMP R</w:t>
      </w:r>
      <w:r>
        <w:rPr>
          <w:rFonts w:hint="eastAsia"/>
        </w:rPr>
        <w:t>eply</w:t>
      </w:r>
      <w:r>
        <w:rPr>
          <w:rFonts w:hint="eastAsia"/>
        </w:rPr>
        <w:t>报文。两个</w:t>
      </w:r>
      <w:r>
        <w:rPr>
          <w:rFonts w:hint="eastAsia"/>
        </w:rPr>
        <w:t>A</w:t>
      </w:r>
      <w:r>
        <w:t>RP</w:t>
      </w:r>
      <w:r>
        <w:rPr>
          <w:rFonts w:hint="eastAsia"/>
        </w:rPr>
        <w:t>报文分别是源主机发出了广播</w:t>
      </w:r>
      <w:r>
        <w:t>ARP</w:t>
      </w:r>
      <w:r>
        <w:rPr>
          <w:rFonts w:hint="eastAsia"/>
        </w:rPr>
        <w:t>报文和目的主机发出的单播</w:t>
      </w:r>
      <w:r>
        <w:rPr>
          <w:rFonts w:hint="eastAsia"/>
        </w:rPr>
        <w:t>A</w:t>
      </w:r>
      <w:r>
        <w:t>RP</w:t>
      </w:r>
      <w:r>
        <w:rPr>
          <w:rFonts w:hint="eastAsia"/>
        </w:rPr>
        <w:t>报文。</w:t>
      </w:r>
    </w:p>
    <w:p w14:paraId="38973519" w14:textId="3BBC600D" w:rsidR="00CE1CB2" w:rsidRDefault="00CE1CB2" w:rsidP="00CE1CB2">
      <w:pPr>
        <w:ind w:left="780"/>
      </w:pPr>
      <w:r>
        <w:rPr>
          <w:rFonts w:hint="eastAsia"/>
        </w:rPr>
        <w:t>当</w:t>
      </w:r>
      <w:r>
        <w:rPr>
          <w:rFonts w:hint="eastAsia"/>
        </w:rPr>
        <w:t>ping</w:t>
      </w:r>
      <w:r>
        <w:rPr>
          <w:rFonts w:hint="eastAsia"/>
        </w:rPr>
        <w:t>不同网段的主机时，主机首先需要将数据包发送至网关，再由网关向其他网段发送。所以主机需要请求网关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的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地址。在这种情况下如果没有设置网关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，连</w:t>
      </w:r>
      <w:r>
        <w:t>ARP</w:t>
      </w:r>
      <w:r>
        <w:rPr>
          <w:rFonts w:hint="eastAsia"/>
        </w:rPr>
        <w:t>报文都无法构</w:t>
      </w:r>
      <w:r>
        <w:rPr>
          <w:rFonts w:hint="eastAsia"/>
        </w:rPr>
        <w:lastRenderedPageBreak/>
        <w:t>建，自然不行。</w:t>
      </w:r>
    </w:p>
    <w:p w14:paraId="60B59D4D" w14:textId="01099C30" w:rsidR="00CE1CB2" w:rsidRPr="008F388E" w:rsidRDefault="008F388E" w:rsidP="007E2682">
      <w:pPr>
        <w:pStyle w:val="a7"/>
        <w:numPr>
          <w:ilvl w:val="0"/>
          <w:numId w:val="9"/>
        </w:numPr>
        <w:ind w:firstLineChars="0"/>
      </w:pPr>
      <w:r>
        <w:rPr>
          <w:rFonts w:hint="eastAsia"/>
          <w:bCs/>
          <w:szCs w:val="21"/>
        </w:rPr>
        <w:t>主机</w:t>
      </w:r>
      <w:r>
        <w:rPr>
          <w:rFonts w:hint="eastAsia"/>
          <w:bCs/>
          <w:szCs w:val="21"/>
        </w:rPr>
        <w:t>A</w:t>
      </w:r>
      <w:r>
        <w:rPr>
          <w:rFonts w:hint="eastAsia"/>
          <w:bCs/>
          <w:szCs w:val="21"/>
        </w:rPr>
        <w:t>的</w:t>
      </w:r>
      <w:r>
        <w:rPr>
          <w:rFonts w:hint="eastAsia"/>
          <w:bCs/>
          <w:szCs w:val="21"/>
        </w:rPr>
        <w:t>IP</w:t>
      </w:r>
      <w:r>
        <w:rPr>
          <w:rFonts w:hint="eastAsia"/>
          <w:bCs/>
          <w:szCs w:val="21"/>
        </w:rPr>
        <w:t>地址为</w:t>
      </w:r>
      <w:r>
        <w:rPr>
          <w:rFonts w:hint="eastAsia"/>
          <w:bCs/>
          <w:szCs w:val="21"/>
        </w:rPr>
        <w:t>10.2.2.2/23</w:t>
      </w:r>
      <w:r>
        <w:rPr>
          <w:rFonts w:hint="eastAsia"/>
          <w:bCs/>
          <w:szCs w:val="21"/>
        </w:rPr>
        <w:t>，主机</w:t>
      </w:r>
      <w:r>
        <w:rPr>
          <w:rFonts w:hint="eastAsia"/>
          <w:bCs/>
          <w:szCs w:val="21"/>
        </w:rPr>
        <w:t>B</w:t>
      </w:r>
      <w:r>
        <w:rPr>
          <w:rFonts w:hint="eastAsia"/>
          <w:bCs/>
          <w:szCs w:val="21"/>
        </w:rPr>
        <w:t>的</w:t>
      </w:r>
      <w:r>
        <w:rPr>
          <w:rFonts w:hint="eastAsia"/>
          <w:bCs/>
          <w:szCs w:val="21"/>
        </w:rPr>
        <w:t>IP</w:t>
      </w:r>
      <w:r>
        <w:rPr>
          <w:rFonts w:hint="eastAsia"/>
          <w:bCs/>
          <w:szCs w:val="21"/>
        </w:rPr>
        <w:t>地址为</w:t>
      </w:r>
      <w:r>
        <w:rPr>
          <w:rFonts w:hint="eastAsia"/>
          <w:bCs/>
          <w:szCs w:val="21"/>
        </w:rPr>
        <w:t>10.2.3.3/23</w:t>
      </w:r>
      <w:r>
        <w:rPr>
          <w:rFonts w:hint="eastAsia"/>
          <w:bCs/>
          <w:szCs w:val="21"/>
        </w:rPr>
        <w:t>，两台主机均不设置网关。这种情况是能</w:t>
      </w:r>
      <w:r>
        <w:rPr>
          <w:rFonts w:hint="eastAsia"/>
          <w:bCs/>
          <w:szCs w:val="21"/>
        </w:rPr>
        <w:t>ping</w:t>
      </w:r>
      <w:r>
        <w:rPr>
          <w:rFonts w:hint="eastAsia"/>
          <w:bCs/>
          <w:szCs w:val="21"/>
        </w:rPr>
        <w:t>的通的。</w:t>
      </w:r>
    </w:p>
    <w:p w14:paraId="6F4CBDF5" w14:textId="0F196696" w:rsidR="008F388E" w:rsidRDefault="008F388E" w:rsidP="008F388E">
      <w:pPr>
        <w:ind w:left="780"/>
      </w:pPr>
      <w:r>
        <w:rPr>
          <w:rFonts w:hint="eastAsia"/>
        </w:rPr>
        <w:t>主机</w:t>
      </w:r>
      <w:r>
        <w:rPr>
          <w:rFonts w:hint="eastAsia"/>
        </w:rPr>
        <w:t>A</w:t>
      </w:r>
      <w:r>
        <w:rPr>
          <w:rFonts w:hint="eastAsia"/>
        </w:rPr>
        <w:t>所处网段是</w:t>
      </w:r>
      <w:r>
        <w:rPr>
          <w:rFonts w:hint="eastAsia"/>
        </w:rPr>
        <w:t>1</w:t>
      </w:r>
      <w:r>
        <w:t>0.2.2.0</w:t>
      </w:r>
      <w:r>
        <w:rPr>
          <w:rFonts w:hint="eastAsia"/>
        </w:rPr>
        <w:t>，主机所处网段也是</w:t>
      </w:r>
      <w:r>
        <w:rPr>
          <w:rFonts w:hint="eastAsia"/>
        </w:rPr>
        <w:t>1</w:t>
      </w:r>
      <w:r>
        <w:t>0.2.2.0</w:t>
      </w:r>
      <w:r>
        <w:rPr>
          <w:rFonts w:hint="eastAsia"/>
        </w:rPr>
        <w:t>，根据上文的分析，两台主机是</w:t>
      </w:r>
      <w:r>
        <w:rPr>
          <w:rFonts w:hint="eastAsia"/>
        </w:rPr>
        <w:t>ping</w:t>
      </w:r>
      <w:r>
        <w:rPr>
          <w:rFonts w:hint="eastAsia"/>
        </w:rPr>
        <w:t>德通的。</w:t>
      </w:r>
    </w:p>
    <w:p w14:paraId="5C8148B4" w14:textId="68CDBD48" w:rsidR="008F388E" w:rsidRDefault="008F388E" w:rsidP="008F388E">
      <w:pPr>
        <w:ind w:left="780"/>
        <w:rPr>
          <w:bCs/>
          <w:szCs w:val="21"/>
        </w:rPr>
      </w:pPr>
      <w:r>
        <w:rPr>
          <w:rFonts w:hint="eastAsia"/>
          <w:bCs/>
          <w:szCs w:val="21"/>
        </w:rPr>
        <w:t>主机</w:t>
      </w:r>
      <w:r>
        <w:rPr>
          <w:rFonts w:hint="eastAsia"/>
          <w:bCs/>
          <w:szCs w:val="21"/>
        </w:rPr>
        <w:t>A</w:t>
      </w:r>
      <w:r>
        <w:rPr>
          <w:rFonts w:hint="eastAsia"/>
          <w:bCs/>
          <w:szCs w:val="21"/>
        </w:rPr>
        <w:t>的</w:t>
      </w:r>
      <w:r>
        <w:rPr>
          <w:rFonts w:hint="eastAsia"/>
          <w:bCs/>
          <w:szCs w:val="21"/>
        </w:rPr>
        <w:t>IP</w:t>
      </w:r>
      <w:r>
        <w:rPr>
          <w:rFonts w:hint="eastAsia"/>
          <w:bCs/>
          <w:szCs w:val="21"/>
        </w:rPr>
        <w:t>地址为</w:t>
      </w:r>
      <w:r>
        <w:rPr>
          <w:rFonts w:hint="eastAsia"/>
          <w:bCs/>
          <w:szCs w:val="21"/>
        </w:rPr>
        <w:t>10.2.2.2/24</w:t>
      </w:r>
      <w:r>
        <w:rPr>
          <w:rFonts w:hint="eastAsia"/>
          <w:bCs/>
          <w:szCs w:val="21"/>
        </w:rPr>
        <w:t>，主机</w:t>
      </w:r>
      <w:r>
        <w:rPr>
          <w:rFonts w:hint="eastAsia"/>
          <w:bCs/>
          <w:szCs w:val="21"/>
        </w:rPr>
        <w:t>B</w:t>
      </w:r>
      <w:r>
        <w:rPr>
          <w:rFonts w:hint="eastAsia"/>
          <w:bCs/>
          <w:szCs w:val="21"/>
        </w:rPr>
        <w:t>的</w:t>
      </w:r>
      <w:r>
        <w:rPr>
          <w:rFonts w:hint="eastAsia"/>
          <w:bCs/>
          <w:szCs w:val="21"/>
        </w:rPr>
        <w:t>IP</w:t>
      </w:r>
      <w:r>
        <w:rPr>
          <w:rFonts w:hint="eastAsia"/>
          <w:bCs/>
          <w:szCs w:val="21"/>
        </w:rPr>
        <w:t>地址为</w:t>
      </w:r>
      <w:r>
        <w:rPr>
          <w:rFonts w:hint="eastAsia"/>
          <w:bCs/>
          <w:szCs w:val="21"/>
        </w:rPr>
        <w:t>10.2.3.3/23</w:t>
      </w:r>
      <w:r>
        <w:rPr>
          <w:rFonts w:hint="eastAsia"/>
          <w:bCs/>
          <w:szCs w:val="21"/>
        </w:rPr>
        <w:t>，两主机不设置网关。这种情况是</w:t>
      </w:r>
      <w:r>
        <w:rPr>
          <w:rFonts w:hint="eastAsia"/>
          <w:bCs/>
          <w:szCs w:val="21"/>
        </w:rPr>
        <w:t>ping</w:t>
      </w:r>
      <w:r>
        <w:rPr>
          <w:rFonts w:hint="eastAsia"/>
          <w:bCs/>
          <w:szCs w:val="21"/>
        </w:rPr>
        <w:t>不同的。</w:t>
      </w:r>
    </w:p>
    <w:p w14:paraId="37E3735C" w14:textId="10E417F3" w:rsidR="008F388E" w:rsidRDefault="008F388E" w:rsidP="008F388E">
      <w:pPr>
        <w:ind w:left="780"/>
        <w:rPr>
          <w:bCs/>
          <w:szCs w:val="21"/>
        </w:rPr>
      </w:pPr>
      <w:r>
        <w:rPr>
          <w:rFonts w:hint="eastAsia"/>
          <w:bCs/>
          <w:szCs w:val="21"/>
        </w:rPr>
        <w:t>此时，主机</w:t>
      </w:r>
      <w:r>
        <w:rPr>
          <w:rFonts w:hint="eastAsia"/>
          <w:bCs/>
          <w:szCs w:val="21"/>
        </w:rPr>
        <w:t>A</w:t>
      </w:r>
      <w:r>
        <w:rPr>
          <w:rFonts w:hint="eastAsia"/>
          <w:bCs/>
          <w:szCs w:val="21"/>
        </w:rPr>
        <w:t>所处网段是</w:t>
      </w:r>
      <w:r>
        <w:rPr>
          <w:rFonts w:hint="eastAsia"/>
          <w:bCs/>
          <w:szCs w:val="21"/>
        </w:rPr>
        <w:t>1</w:t>
      </w:r>
      <w:r>
        <w:rPr>
          <w:bCs/>
          <w:szCs w:val="21"/>
        </w:rPr>
        <w:t>0.2.2.0</w:t>
      </w:r>
      <w:r>
        <w:rPr>
          <w:rFonts w:hint="eastAsia"/>
          <w:bCs/>
          <w:szCs w:val="21"/>
        </w:rPr>
        <w:t>，主机</w:t>
      </w:r>
      <w:r>
        <w:rPr>
          <w:bCs/>
          <w:szCs w:val="21"/>
        </w:rPr>
        <w:t>B</w:t>
      </w:r>
      <w:r>
        <w:rPr>
          <w:rFonts w:hint="eastAsia"/>
          <w:bCs/>
          <w:szCs w:val="21"/>
        </w:rPr>
        <w:t>所处网段为</w:t>
      </w:r>
      <w:r>
        <w:rPr>
          <w:rFonts w:hint="eastAsia"/>
          <w:bCs/>
          <w:szCs w:val="21"/>
        </w:rPr>
        <w:t>1</w:t>
      </w:r>
      <w:r>
        <w:rPr>
          <w:bCs/>
          <w:szCs w:val="21"/>
        </w:rPr>
        <w:t>0.2.2.0</w:t>
      </w:r>
      <w:r w:rsidR="00F07C45">
        <w:rPr>
          <w:rFonts w:hint="eastAsia"/>
          <w:bCs/>
          <w:szCs w:val="21"/>
        </w:rPr>
        <w:t>，虽然他们同属一个网段，但是</w:t>
      </w:r>
      <w:r w:rsidR="00F07C45">
        <w:rPr>
          <w:rFonts w:hint="eastAsia"/>
          <w:bCs/>
          <w:szCs w:val="21"/>
        </w:rPr>
        <w:t>ping</w:t>
      </w:r>
      <w:r w:rsidR="00F07C45">
        <w:rPr>
          <w:rFonts w:hint="eastAsia"/>
          <w:bCs/>
          <w:szCs w:val="21"/>
        </w:rPr>
        <w:t>不</w:t>
      </w:r>
      <w:r w:rsidR="00F07C45">
        <w:rPr>
          <w:rFonts w:hint="eastAsia"/>
          <w:bCs/>
          <w:szCs w:val="21"/>
        </w:rPr>
        <w:t>ping</w:t>
      </w:r>
      <w:r w:rsidR="00F07C45">
        <w:rPr>
          <w:rFonts w:hint="eastAsia"/>
          <w:bCs/>
          <w:szCs w:val="21"/>
        </w:rPr>
        <w:t>得通给看</w:t>
      </w:r>
      <w:r w:rsidR="00F07C45">
        <w:rPr>
          <w:rFonts w:hint="eastAsia"/>
          <w:bCs/>
          <w:szCs w:val="21"/>
        </w:rPr>
        <w:t>ping</w:t>
      </w:r>
      <w:r w:rsidR="00F07C45">
        <w:rPr>
          <w:rFonts w:hint="eastAsia"/>
          <w:bCs/>
          <w:szCs w:val="21"/>
        </w:rPr>
        <w:t>具体的工作流程。</w:t>
      </w:r>
    </w:p>
    <w:p w14:paraId="4AC807F5" w14:textId="77777777" w:rsidR="00785B96" w:rsidRDefault="00F07C45" w:rsidP="00785B96">
      <w:pPr>
        <w:ind w:left="780" w:firstLine="60"/>
        <w:rPr>
          <w:bCs/>
          <w:szCs w:val="21"/>
        </w:rPr>
      </w:pPr>
      <w:r>
        <w:rPr>
          <w:rFonts w:hint="eastAsia"/>
          <w:bCs/>
          <w:szCs w:val="21"/>
        </w:rPr>
        <w:t>（</w:t>
      </w:r>
      <w:r>
        <w:rPr>
          <w:rFonts w:hint="eastAsia"/>
          <w:bCs/>
          <w:szCs w:val="21"/>
        </w:rPr>
        <w:t>1</w:t>
      </w:r>
      <w:r>
        <w:rPr>
          <w:rFonts w:hint="eastAsia"/>
          <w:bCs/>
          <w:szCs w:val="21"/>
        </w:rPr>
        <w:t>）、</w:t>
      </w:r>
    </w:p>
    <w:p w14:paraId="6A1CA064" w14:textId="77777777" w:rsidR="00837867" w:rsidRDefault="00F07C45" w:rsidP="00785B96">
      <w:pPr>
        <w:ind w:left="840" w:firstLine="420"/>
        <w:rPr>
          <w:bCs/>
          <w:szCs w:val="21"/>
        </w:rPr>
      </w:pPr>
      <w:r>
        <w:rPr>
          <w:rFonts w:hint="eastAsia"/>
          <w:bCs/>
          <w:szCs w:val="21"/>
        </w:rPr>
        <w:t>当主机</w:t>
      </w:r>
      <w:r>
        <w:rPr>
          <w:rFonts w:hint="eastAsia"/>
          <w:bCs/>
          <w:szCs w:val="21"/>
        </w:rPr>
        <w:t>A</w:t>
      </w:r>
      <w:r w:rsidR="00785B96">
        <w:rPr>
          <w:rFonts w:hint="eastAsia"/>
          <w:bCs/>
          <w:szCs w:val="21"/>
        </w:rPr>
        <w:t>去</w:t>
      </w:r>
      <w:r>
        <w:rPr>
          <w:rFonts w:hint="eastAsia"/>
          <w:bCs/>
          <w:szCs w:val="21"/>
        </w:rPr>
        <w:t>ping</w:t>
      </w:r>
      <w:r>
        <w:rPr>
          <w:rFonts w:hint="eastAsia"/>
          <w:bCs/>
          <w:szCs w:val="21"/>
        </w:rPr>
        <w:t>主机</w:t>
      </w:r>
      <w:r>
        <w:rPr>
          <w:rFonts w:hint="eastAsia"/>
          <w:bCs/>
          <w:szCs w:val="21"/>
        </w:rPr>
        <w:t>B</w:t>
      </w:r>
      <w:r>
        <w:rPr>
          <w:rFonts w:hint="eastAsia"/>
          <w:bCs/>
          <w:szCs w:val="21"/>
        </w:rPr>
        <w:t>时</w:t>
      </w:r>
      <w:r w:rsidR="00785B96">
        <w:rPr>
          <w:rFonts w:hint="eastAsia"/>
          <w:bCs/>
          <w:szCs w:val="21"/>
        </w:rPr>
        <w:t>，首先将主机</w:t>
      </w:r>
      <w:r w:rsidR="00785B96">
        <w:rPr>
          <w:rFonts w:hint="eastAsia"/>
          <w:bCs/>
          <w:szCs w:val="21"/>
        </w:rPr>
        <w:t>B</w:t>
      </w:r>
      <w:r w:rsidR="00785B96">
        <w:rPr>
          <w:rFonts w:hint="eastAsia"/>
          <w:bCs/>
          <w:szCs w:val="21"/>
        </w:rPr>
        <w:t>的</w:t>
      </w:r>
      <w:r w:rsidR="00785B96">
        <w:rPr>
          <w:rFonts w:hint="eastAsia"/>
          <w:bCs/>
          <w:szCs w:val="21"/>
        </w:rPr>
        <w:t>I</w:t>
      </w:r>
      <w:r w:rsidR="00785B96">
        <w:rPr>
          <w:bCs/>
          <w:szCs w:val="21"/>
        </w:rPr>
        <w:t>P</w:t>
      </w:r>
      <w:r w:rsidR="00785B96">
        <w:rPr>
          <w:rFonts w:hint="eastAsia"/>
          <w:bCs/>
          <w:szCs w:val="21"/>
        </w:rPr>
        <w:t>地址与自己的子网掩码进行位与操作，此时主机</w:t>
      </w:r>
      <w:r w:rsidR="00785B96">
        <w:rPr>
          <w:rFonts w:hint="eastAsia"/>
          <w:bCs/>
          <w:szCs w:val="21"/>
        </w:rPr>
        <w:t>A</w:t>
      </w:r>
      <w:r w:rsidR="00785B96">
        <w:rPr>
          <w:rFonts w:hint="eastAsia"/>
          <w:bCs/>
          <w:szCs w:val="21"/>
        </w:rPr>
        <w:t>认为主机</w:t>
      </w:r>
      <w:r w:rsidR="00785B96">
        <w:rPr>
          <w:rFonts w:hint="eastAsia"/>
          <w:bCs/>
          <w:szCs w:val="21"/>
        </w:rPr>
        <w:t>B</w:t>
      </w:r>
      <w:r w:rsidR="00785B96">
        <w:rPr>
          <w:rFonts w:hint="eastAsia"/>
          <w:bCs/>
          <w:szCs w:val="21"/>
        </w:rPr>
        <w:t>的网段是</w:t>
      </w:r>
      <w:r w:rsidR="00785B96">
        <w:rPr>
          <w:rFonts w:hint="eastAsia"/>
          <w:bCs/>
          <w:szCs w:val="21"/>
        </w:rPr>
        <w:t>1</w:t>
      </w:r>
      <w:r w:rsidR="00785B96">
        <w:rPr>
          <w:bCs/>
          <w:szCs w:val="21"/>
        </w:rPr>
        <w:t>0.2.3.0</w:t>
      </w:r>
      <w:r w:rsidR="00785B96">
        <w:rPr>
          <w:rFonts w:hint="eastAsia"/>
          <w:bCs/>
          <w:szCs w:val="21"/>
        </w:rPr>
        <w:t>，和自己的网段不同，所以主机</w:t>
      </w:r>
      <w:r w:rsidR="00785B96">
        <w:rPr>
          <w:rFonts w:hint="eastAsia"/>
          <w:bCs/>
          <w:szCs w:val="21"/>
        </w:rPr>
        <w:t>A</w:t>
      </w:r>
      <w:r w:rsidR="00785B96">
        <w:rPr>
          <w:rFonts w:hint="eastAsia"/>
          <w:bCs/>
          <w:szCs w:val="21"/>
        </w:rPr>
        <w:t>认为需要经过网关发送，但是网关并没有设置，所以</w:t>
      </w:r>
      <w:r w:rsidR="00785B96">
        <w:rPr>
          <w:rFonts w:hint="eastAsia"/>
          <w:bCs/>
          <w:szCs w:val="21"/>
        </w:rPr>
        <w:t>ping</w:t>
      </w:r>
      <w:r w:rsidR="00785B96">
        <w:rPr>
          <w:rFonts w:hint="eastAsia"/>
          <w:bCs/>
          <w:szCs w:val="21"/>
        </w:rPr>
        <w:t>不通。</w:t>
      </w:r>
    </w:p>
    <w:p w14:paraId="2AABDB5D" w14:textId="55AD081A" w:rsidR="00F07C45" w:rsidRDefault="00837867" w:rsidP="00785B96">
      <w:pPr>
        <w:ind w:left="840" w:firstLine="420"/>
        <w:rPr>
          <w:bCs/>
          <w:szCs w:val="21"/>
        </w:rPr>
      </w:pPr>
      <w:r>
        <w:rPr>
          <w:rFonts w:hint="eastAsia"/>
          <w:bCs/>
          <w:szCs w:val="21"/>
        </w:rPr>
        <w:t>此时</w:t>
      </w:r>
      <w:r>
        <w:rPr>
          <w:rFonts w:hint="eastAsia"/>
          <w:bCs/>
          <w:szCs w:val="21"/>
        </w:rPr>
        <w:t>ping</w:t>
      </w:r>
      <w:r>
        <w:rPr>
          <w:rFonts w:hint="eastAsia"/>
          <w:bCs/>
          <w:szCs w:val="21"/>
        </w:rPr>
        <w:t>显示的错误是目的地不可达。</w:t>
      </w:r>
    </w:p>
    <w:p w14:paraId="4FCECA13" w14:textId="7927A496" w:rsidR="00785B96" w:rsidRDefault="00785B96" w:rsidP="00785B96">
      <w:pPr>
        <w:ind w:left="780" w:firstLine="60"/>
        <w:rPr>
          <w:bCs/>
          <w:szCs w:val="21"/>
        </w:rPr>
      </w:pPr>
      <w:r>
        <w:rPr>
          <w:rFonts w:hint="eastAsia"/>
          <w:bCs/>
          <w:szCs w:val="21"/>
        </w:rPr>
        <w:t>（</w:t>
      </w:r>
      <w:r>
        <w:rPr>
          <w:rFonts w:hint="eastAsia"/>
          <w:bCs/>
          <w:szCs w:val="21"/>
        </w:rPr>
        <w:t>2</w:t>
      </w:r>
      <w:r>
        <w:rPr>
          <w:rFonts w:hint="eastAsia"/>
          <w:bCs/>
          <w:szCs w:val="21"/>
        </w:rPr>
        <w:t>）、</w:t>
      </w:r>
    </w:p>
    <w:p w14:paraId="00E1FBE4" w14:textId="0D02F310" w:rsidR="00785B96" w:rsidRDefault="00785B96" w:rsidP="00785B96">
      <w:pPr>
        <w:ind w:left="840" w:firstLine="420"/>
        <w:rPr>
          <w:bCs/>
          <w:szCs w:val="21"/>
        </w:rPr>
      </w:pPr>
      <w:r>
        <w:rPr>
          <w:rFonts w:hint="eastAsia"/>
          <w:bCs/>
          <w:szCs w:val="21"/>
        </w:rPr>
        <w:t>当主机</w:t>
      </w:r>
      <w:r>
        <w:rPr>
          <w:rFonts w:hint="eastAsia"/>
          <w:bCs/>
          <w:szCs w:val="21"/>
        </w:rPr>
        <w:t>B</w:t>
      </w:r>
      <w:r>
        <w:rPr>
          <w:rFonts w:hint="eastAsia"/>
          <w:bCs/>
          <w:szCs w:val="21"/>
        </w:rPr>
        <w:t>去</w:t>
      </w:r>
      <w:r>
        <w:rPr>
          <w:rFonts w:hint="eastAsia"/>
          <w:bCs/>
          <w:szCs w:val="21"/>
        </w:rPr>
        <w:t>ping</w:t>
      </w:r>
      <w:r>
        <w:rPr>
          <w:rFonts w:hint="eastAsia"/>
          <w:bCs/>
          <w:szCs w:val="21"/>
        </w:rPr>
        <w:t>主机</w:t>
      </w:r>
      <w:r>
        <w:rPr>
          <w:rFonts w:hint="eastAsia"/>
          <w:bCs/>
          <w:szCs w:val="21"/>
        </w:rPr>
        <w:t>A</w:t>
      </w:r>
      <w:r>
        <w:rPr>
          <w:rFonts w:hint="eastAsia"/>
          <w:bCs/>
          <w:szCs w:val="21"/>
        </w:rPr>
        <w:t>时，首先将主机</w:t>
      </w:r>
      <w:r>
        <w:rPr>
          <w:rFonts w:hint="eastAsia"/>
          <w:bCs/>
          <w:szCs w:val="21"/>
        </w:rPr>
        <w:t>A</w:t>
      </w:r>
      <w:r>
        <w:rPr>
          <w:rFonts w:hint="eastAsia"/>
          <w:bCs/>
          <w:szCs w:val="21"/>
        </w:rPr>
        <w:t>的</w:t>
      </w:r>
      <w:r>
        <w:rPr>
          <w:rFonts w:hint="eastAsia"/>
          <w:bCs/>
          <w:szCs w:val="21"/>
        </w:rPr>
        <w:t>I</w:t>
      </w:r>
      <w:r>
        <w:rPr>
          <w:bCs/>
          <w:szCs w:val="21"/>
        </w:rPr>
        <w:t>P</w:t>
      </w:r>
      <w:r>
        <w:rPr>
          <w:rFonts w:hint="eastAsia"/>
          <w:bCs/>
          <w:szCs w:val="21"/>
        </w:rPr>
        <w:t>地址与自己的子网掩码进行位与操作，姿势主机</w:t>
      </w:r>
      <w:r>
        <w:rPr>
          <w:rFonts w:hint="eastAsia"/>
          <w:bCs/>
          <w:szCs w:val="21"/>
        </w:rPr>
        <w:t>B</w:t>
      </w:r>
      <w:r>
        <w:rPr>
          <w:rFonts w:hint="eastAsia"/>
          <w:bCs/>
          <w:szCs w:val="21"/>
        </w:rPr>
        <w:t>认为主机</w:t>
      </w:r>
      <w:r>
        <w:rPr>
          <w:rFonts w:hint="eastAsia"/>
          <w:bCs/>
          <w:szCs w:val="21"/>
        </w:rPr>
        <w:t>A</w:t>
      </w:r>
      <w:r>
        <w:rPr>
          <w:rFonts w:hint="eastAsia"/>
          <w:bCs/>
          <w:szCs w:val="21"/>
        </w:rPr>
        <w:t>的网段是</w:t>
      </w:r>
      <w:r>
        <w:rPr>
          <w:bCs/>
          <w:szCs w:val="21"/>
        </w:rPr>
        <w:t>10.2.2.0</w:t>
      </w:r>
      <w:r>
        <w:rPr>
          <w:rFonts w:hint="eastAsia"/>
          <w:bCs/>
          <w:szCs w:val="21"/>
        </w:rPr>
        <w:t>，是与自己处于同一个网段，所以会直接向网段广播请求主机</w:t>
      </w:r>
      <w:r>
        <w:rPr>
          <w:rFonts w:hint="eastAsia"/>
          <w:bCs/>
          <w:szCs w:val="21"/>
        </w:rPr>
        <w:t>A</w:t>
      </w:r>
      <w:r>
        <w:rPr>
          <w:rFonts w:hint="eastAsia"/>
          <w:bCs/>
          <w:szCs w:val="21"/>
        </w:rPr>
        <w:t>的</w:t>
      </w:r>
      <w:r>
        <w:rPr>
          <w:rFonts w:hint="eastAsia"/>
          <w:bCs/>
          <w:szCs w:val="21"/>
        </w:rPr>
        <w:t>M</w:t>
      </w:r>
      <w:r>
        <w:rPr>
          <w:bCs/>
          <w:szCs w:val="21"/>
        </w:rPr>
        <w:t>AC</w:t>
      </w:r>
      <w:r>
        <w:rPr>
          <w:rFonts w:hint="eastAsia"/>
          <w:bCs/>
          <w:szCs w:val="21"/>
        </w:rPr>
        <w:t>地址（通过</w:t>
      </w:r>
      <w:r>
        <w:rPr>
          <w:rFonts w:hint="eastAsia"/>
          <w:bCs/>
          <w:szCs w:val="21"/>
        </w:rPr>
        <w:t>A</w:t>
      </w:r>
      <w:r>
        <w:rPr>
          <w:bCs/>
          <w:szCs w:val="21"/>
        </w:rPr>
        <w:t>RP</w:t>
      </w:r>
      <w:r>
        <w:rPr>
          <w:rFonts w:hint="eastAsia"/>
          <w:bCs/>
          <w:szCs w:val="21"/>
        </w:rPr>
        <w:t>协议），那么由于确实是在同一网段，主机</w:t>
      </w:r>
      <w:r>
        <w:rPr>
          <w:rFonts w:hint="eastAsia"/>
          <w:bCs/>
          <w:szCs w:val="21"/>
        </w:rPr>
        <w:t>B</w:t>
      </w:r>
      <w:r>
        <w:rPr>
          <w:rFonts w:hint="eastAsia"/>
          <w:bCs/>
          <w:szCs w:val="21"/>
        </w:rPr>
        <w:t>是能得到主机</w:t>
      </w:r>
      <w:r>
        <w:rPr>
          <w:rFonts w:hint="eastAsia"/>
          <w:bCs/>
          <w:szCs w:val="21"/>
        </w:rPr>
        <w:t>A</w:t>
      </w:r>
      <w:r>
        <w:rPr>
          <w:rFonts w:hint="eastAsia"/>
          <w:bCs/>
          <w:szCs w:val="21"/>
        </w:rPr>
        <w:t>的</w:t>
      </w:r>
      <w:r>
        <w:rPr>
          <w:bCs/>
          <w:szCs w:val="21"/>
        </w:rPr>
        <w:t>MAC</w:t>
      </w:r>
      <w:r>
        <w:rPr>
          <w:rFonts w:hint="eastAsia"/>
          <w:bCs/>
          <w:szCs w:val="21"/>
        </w:rPr>
        <w:t>地址的，从而主机</w:t>
      </w:r>
      <w:r>
        <w:rPr>
          <w:rFonts w:hint="eastAsia"/>
          <w:bCs/>
          <w:szCs w:val="21"/>
        </w:rPr>
        <w:t>B</w:t>
      </w:r>
      <w:r>
        <w:rPr>
          <w:rFonts w:hint="eastAsia"/>
          <w:bCs/>
          <w:szCs w:val="21"/>
        </w:rPr>
        <w:t>能成功地发送</w:t>
      </w:r>
      <w:r>
        <w:rPr>
          <w:rFonts w:hint="eastAsia"/>
          <w:bCs/>
          <w:szCs w:val="21"/>
        </w:rPr>
        <w:t>I</w:t>
      </w:r>
      <w:r>
        <w:rPr>
          <w:bCs/>
          <w:szCs w:val="21"/>
        </w:rPr>
        <w:t>CMP R</w:t>
      </w:r>
      <w:r>
        <w:rPr>
          <w:rFonts w:hint="eastAsia"/>
          <w:bCs/>
          <w:szCs w:val="21"/>
        </w:rPr>
        <w:t>equest</w:t>
      </w:r>
      <w:r>
        <w:rPr>
          <w:rFonts w:hint="eastAsia"/>
          <w:bCs/>
          <w:szCs w:val="21"/>
        </w:rPr>
        <w:t>报文而主机</w:t>
      </w:r>
      <w:r>
        <w:rPr>
          <w:rFonts w:hint="eastAsia"/>
          <w:bCs/>
          <w:szCs w:val="21"/>
        </w:rPr>
        <w:t>A</w:t>
      </w:r>
      <w:r>
        <w:rPr>
          <w:rFonts w:hint="eastAsia"/>
          <w:bCs/>
          <w:szCs w:val="21"/>
        </w:rPr>
        <w:t>能成功地收到主机</w:t>
      </w:r>
      <w:r>
        <w:rPr>
          <w:rFonts w:hint="eastAsia"/>
          <w:bCs/>
          <w:szCs w:val="21"/>
        </w:rPr>
        <w:t>B</w:t>
      </w:r>
      <w:r>
        <w:rPr>
          <w:rFonts w:hint="eastAsia"/>
          <w:bCs/>
          <w:szCs w:val="21"/>
        </w:rPr>
        <w:t>发送的</w:t>
      </w:r>
      <w:r>
        <w:rPr>
          <w:bCs/>
          <w:szCs w:val="21"/>
        </w:rPr>
        <w:t>ICMP</w:t>
      </w:r>
      <w:r>
        <w:rPr>
          <w:rFonts w:hint="eastAsia"/>
          <w:bCs/>
          <w:szCs w:val="21"/>
        </w:rPr>
        <w:t>报文。</w:t>
      </w:r>
    </w:p>
    <w:p w14:paraId="45335E57" w14:textId="7ABA3CB1" w:rsidR="00785B96" w:rsidRDefault="00785B96" w:rsidP="00785B96">
      <w:pPr>
        <w:ind w:left="780" w:firstLine="60"/>
        <w:rPr>
          <w:bCs/>
          <w:szCs w:val="21"/>
        </w:rPr>
      </w:pPr>
      <w:r>
        <w:rPr>
          <w:bCs/>
          <w:szCs w:val="21"/>
        </w:rPr>
        <w:tab/>
      </w:r>
      <w:r>
        <w:rPr>
          <w:rFonts w:hint="eastAsia"/>
          <w:bCs/>
          <w:szCs w:val="21"/>
        </w:rPr>
        <w:t>但是，当主机</w:t>
      </w:r>
      <w:r>
        <w:rPr>
          <w:rFonts w:hint="eastAsia"/>
          <w:bCs/>
          <w:szCs w:val="21"/>
        </w:rPr>
        <w:t>A</w:t>
      </w:r>
      <w:r>
        <w:rPr>
          <w:rFonts w:hint="eastAsia"/>
          <w:bCs/>
          <w:szCs w:val="21"/>
        </w:rPr>
        <w:t>想向主机</w:t>
      </w:r>
      <w:r>
        <w:rPr>
          <w:rFonts w:hint="eastAsia"/>
          <w:bCs/>
          <w:szCs w:val="21"/>
        </w:rPr>
        <w:t>B</w:t>
      </w:r>
      <w:r>
        <w:rPr>
          <w:rFonts w:hint="eastAsia"/>
          <w:bCs/>
          <w:szCs w:val="21"/>
        </w:rPr>
        <w:t>发送</w:t>
      </w:r>
      <w:r>
        <w:rPr>
          <w:rFonts w:hint="eastAsia"/>
          <w:bCs/>
          <w:szCs w:val="21"/>
        </w:rPr>
        <w:t>I</w:t>
      </w:r>
      <w:r>
        <w:rPr>
          <w:bCs/>
          <w:szCs w:val="21"/>
        </w:rPr>
        <w:t>CMP R</w:t>
      </w:r>
      <w:r>
        <w:rPr>
          <w:rFonts w:hint="eastAsia"/>
          <w:bCs/>
          <w:szCs w:val="21"/>
        </w:rPr>
        <w:t>eply</w:t>
      </w:r>
      <w:r>
        <w:rPr>
          <w:rFonts w:hint="eastAsia"/>
          <w:bCs/>
          <w:szCs w:val="21"/>
        </w:rPr>
        <w:t>报文时就会出现（</w:t>
      </w:r>
      <w:r>
        <w:rPr>
          <w:rFonts w:hint="eastAsia"/>
          <w:bCs/>
          <w:szCs w:val="21"/>
        </w:rPr>
        <w:t>1</w:t>
      </w:r>
      <w:r>
        <w:rPr>
          <w:rFonts w:hint="eastAsia"/>
          <w:bCs/>
          <w:szCs w:val="21"/>
        </w:rPr>
        <w:t>）中的情况，所以无法发送</w:t>
      </w:r>
      <w:r>
        <w:rPr>
          <w:rFonts w:hint="eastAsia"/>
          <w:bCs/>
          <w:szCs w:val="21"/>
        </w:rPr>
        <w:t>I</w:t>
      </w:r>
      <w:r>
        <w:rPr>
          <w:bCs/>
          <w:szCs w:val="21"/>
        </w:rPr>
        <w:t>CMP R</w:t>
      </w:r>
      <w:r>
        <w:rPr>
          <w:rFonts w:hint="eastAsia"/>
          <w:bCs/>
          <w:szCs w:val="21"/>
        </w:rPr>
        <w:t>eply</w:t>
      </w:r>
      <w:r>
        <w:rPr>
          <w:rFonts w:hint="eastAsia"/>
          <w:bCs/>
          <w:szCs w:val="21"/>
        </w:rPr>
        <w:t>报文。</w:t>
      </w:r>
    </w:p>
    <w:p w14:paraId="5C9A6431" w14:textId="446B7C3F" w:rsidR="00837867" w:rsidRDefault="00837867" w:rsidP="00837867">
      <w:pPr>
        <w:ind w:left="840" w:firstLine="420"/>
        <w:rPr>
          <w:bCs/>
          <w:szCs w:val="21"/>
        </w:rPr>
      </w:pPr>
      <w:r>
        <w:rPr>
          <w:bCs/>
          <w:szCs w:val="21"/>
        </w:rPr>
        <w:tab/>
      </w:r>
      <w:r>
        <w:rPr>
          <w:rFonts w:hint="eastAsia"/>
          <w:bCs/>
          <w:szCs w:val="21"/>
        </w:rPr>
        <w:t>此时</w:t>
      </w:r>
      <w:r>
        <w:rPr>
          <w:rFonts w:hint="eastAsia"/>
          <w:bCs/>
          <w:szCs w:val="21"/>
        </w:rPr>
        <w:t>ping</w:t>
      </w:r>
      <w:r>
        <w:rPr>
          <w:rFonts w:hint="eastAsia"/>
          <w:bCs/>
          <w:szCs w:val="21"/>
        </w:rPr>
        <w:t>显示的错误是</w:t>
      </w:r>
      <w:r>
        <w:rPr>
          <w:rFonts w:hint="eastAsia"/>
          <w:bCs/>
          <w:szCs w:val="21"/>
        </w:rPr>
        <w:t>请求超时</w:t>
      </w:r>
      <w:r>
        <w:rPr>
          <w:rFonts w:hint="eastAsia"/>
          <w:bCs/>
          <w:szCs w:val="21"/>
        </w:rPr>
        <w:t>。</w:t>
      </w:r>
    </w:p>
    <w:p w14:paraId="55B75CD8" w14:textId="58EBA6B5" w:rsidR="00837867" w:rsidRPr="00837867" w:rsidRDefault="00837867" w:rsidP="00837867">
      <w:pPr>
        <w:rPr>
          <w:rFonts w:hint="eastAsia"/>
          <w:bCs/>
          <w:szCs w:val="21"/>
        </w:rPr>
      </w:pPr>
      <w:r>
        <w:rPr>
          <w:bCs/>
          <w:szCs w:val="21"/>
        </w:rPr>
        <w:tab/>
      </w:r>
      <w:r>
        <w:rPr>
          <w:bCs/>
          <w:szCs w:val="21"/>
        </w:rPr>
        <w:tab/>
      </w:r>
    </w:p>
    <w:p w14:paraId="565F8596" w14:textId="449B1DBE" w:rsidR="008F388E" w:rsidRDefault="00837867" w:rsidP="008F388E">
      <w:pPr>
        <w:ind w:left="780"/>
      </w:pPr>
      <w:r>
        <w:rPr>
          <w:rFonts w:hint="eastAsia"/>
        </w:rPr>
        <w:t>当将主机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的网关设置成它们各自的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地址时，主机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之间是能相互</w:t>
      </w:r>
      <w:r>
        <w:rPr>
          <w:rFonts w:hint="eastAsia"/>
        </w:rPr>
        <w:t>ping</w:t>
      </w:r>
      <w:r>
        <w:rPr>
          <w:rFonts w:hint="eastAsia"/>
        </w:rPr>
        <w:t>通的。</w:t>
      </w:r>
    </w:p>
    <w:p w14:paraId="0DD0E53B" w14:textId="4184BB9D" w:rsidR="00837867" w:rsidRDefault="00837867" w:rsidP="008F388E">
      <w:pPr>
        <w:ind w:left="780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</w:t>
      </w:r>
    </w:p>
    <w:p w14:paraId="1C1E5CC4" w14:textId="3AA335CC" w:rsidR="00837867" w:rsidRDefault="00837867" w:rsidP="008F388E">
      <w:pPr>
        <w:ind w:left="780"/>
      </w:pPr>
      <w:r>
        <w:tab/>
      </w:r>
      <w:r>
        <w:tab/>
      </w:r>
      <w:r>
        <w:rPr>
          <w:rFonts w:hint="eastAsia"/>
        </w:rPr>
        <w:t>当主机</w:t>
      </w:r>
      <w:r>
        <w:rPr>
          <w:rFonts w:hint="eastAsia"/>
        </w:rPr>
        <w:t>A</w:t>
      </w:r>
      <w:r>
        <w:rPr>
          <w:rFonts w:hint="eastAsia"/>
        </w:rPr>
        <w:t>去</w:t>
      </w:r>
      <w:r>
        <w:rPr>
          <w:rFonts w:hint="eastAsia"/>
        </w:rPr>
        <w:t>ping</w:t>
      </w:r>
      <w:r>
        <w:rPr>
          <w:rFonts w:hint="eastAsia"/>
        </w:rPr>
        <w:t>主机</w:t>
      </w:r>
      <w:r>
        <w:rPr>
          <w:rFonts w:hint="eastAsia"/>
        </w:rPr>
        <w:t>B</w:t>
      </w:r>
      <w:r>
        <w:rPr>
          <w:rFonts w:hint="eastAsia"/>
        </w:rPr>
        <w:t>时，发现不是同一网段，就会将数据包发给网关，也就是主机</w:t>
      </w:r>
      <w:r>
        <w:rPr>
          <w:rFonts w:hint="eastAsia"/>
        </w:rPr>
        <w:t>A</w:t>
      </w:r>
      <w:r>
        <w:rPr>
          <w:rFonts w:hint="eastAsia"/>
        </w:rPr>
        <w:t>本身。主机</w:t>
      </w:r>
      <w:r>
        <w:rPr>
          <w:rFonts w:hint="eastAsia"/>
        </w:rPr>
        <w:t>A</w:t>
      </w:r>
      <w:r>
        <w:rPr>
          <w:rFonts w:hint="eastAsia"/>
        </w:rPr>
        <w:t>再通过路由机制来将数据包发送至主机</w:t>
      </w:r>
      <w:r>
        <w:rPr>
          <w:rFonts w:hint="eastAsia"/>
        </w:rPr>
        <w:t>B</w:t>
      </w:r>
      <w:r>
        <w:rPr>
          <w:rFonts w:hint="eastAsia"/>
        </w:rPr>
        <w:t>。</w:t>
      </w:r>
    </w:p>
    <w:p w14:paraId="68748202" w14:textId="51E64789" w:rsidR="00837867" w:rsidRDefault="00837867" w:rsidP="00837867">
      <w:pPr>
        <w:ind w:left="7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</w:t>
      </w:r>
    </w:p>
    <w:p w14:paraId="0A533381" w14:textId="33864F52" w:rsidR="00837867" w:rsidRPr="00785B96" w:rsidRDefault="00837867" w:rsidP="00837867">
      <w:pPr>
        <w:ind w:left="780"/>
        <w:rPr>
          <w:rFonts w:hint="eastAsia"/>
        </w:rPr>
      </w:pPr>
      <w:r>
        <w:tab/>
      </w:r>
      <w:r>
        <w:tab/>
      </w:r>
      <w:r>
        <w:rPr>
          <w:rFonts w:hint="eastAsia"/>
        </w:rPr>
        <w:t>主机</w:t>
      </w:r>
      <w:r>
        <w:rPr>
          <w:rFonts w:hint="eastAsia"/>
        </w:rPr>
        <w:t>B</w:t>
      </w:r>
      <w:r>
        <w:rPr>
          <w:rFonts w:hint="eastAsia"/>
        </w:rPr>
        <w:t>去</w:t>
      </w:r>
      <w:r>
        <w:rPr>
          <w:rFonts w:hint="eastAsia"/>
        </w:rPr>
        <w:t>ping</w:t>
      </w:r>
      <w:r>
        <w:rPr>
          <w:rFonts w:hint="eastAsia"/>
        </w:rPr>
        <w:t>主机</w:t>
      </w:r>
      <w:r>
        <w:rPr>
          <w:rFonts w:hint="eastAsia"/>
        </w:rPr>
        <w:t>A</w:t>
      </w:r>
      <w:r>
        <w:rPr>
          <w:rFonts w:hint="eastAsia"/>
        </w:rPr>
        <w:t>同理。</w:t>
      </w:r>
    </w:p>
    <w:sectPr w:rsidR="00837867" w:rsidRPr="00785B96" w:rsidSect="006825F4">
      <w:footerReference w:type="default" r:id="rId51"/>
      <w:footerReference w:type="first" r:id="rId52"/>
      <w:pgSz w:w="11906" w:h="16838"/>
      <w:pgMar w:top="1134" w:right="1134" w:bottom="1134" w:left="1134" w:header="851" w:footer="992" w:gutter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E8940E" w14:textId="77777777" w:rsidR="00EA2F97" w:rsidRDefault="00EA2F97" w:rsidP="006825F4">
      <w:r>
        <w:separator/>
      </w:r>
    </w:p>
  </w:endnote>
  <w:endnote w:type="continuationSeparator" w:id="0">
    <w:p w14:paraId="2B6CFC9F" w14:textId="77777777" w:rsidR="00EA2F97" w:rsidRDefault="00EA2F97" w:rsidP="006825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99B8C" w14:textId="77777777" w:rsidR="00985B9A" w:rsidRDefault="00EA2F97">
    <w:pPr>
      <w:pStyle w:val="a5"/>
      <w:tabs>
        <w:tab w:val="clear" w:pos="4153"/>
        <w:tab w:val="clear" w:pos="8306"/>
        <w:tab w:val="left" w:pos="2700"/>
        <w:tab w:val="right" w:pos="7020"/>
      </w:tabs>
      <w:jc w:val="center"/>
      <w:rPr>
        <w:sz w:val="21"/>
        <w:szCs w:val="21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AD2CB" w14:textId="77777777" w:rsidR="00985B9A" w:rsidRDefault="00EA2F97">
    <w:pPr>
      <w:pStyle w:val="a5"/>
      <w:tabs>
        <w:tab w:val="clear" w:pos="4153"/>
        <w:tab w:val="clear" w:pos="8306"/>
        <w:tab w:val="left" w:pos="2700"/>
        <w:tab w:val="right" w:pos="7020"/>
      </w:tabs>
      <w:jc w:val="center"/>
      <w:rPr>
        <w:sz w:val="21"/>
        <w:szCs w:val="2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F27C34" w14:textId="77777777" w:rsidR="00EA2F97" w:rsidRDefault="00EA2F97" w:rsidP="006825F4">
      <w:r>
        <w:separator/>
      </w:r>
    </w:p>
  </w:footnote>
  <w:footnote w:type="continuationSeparator" w:id="0">
    <w:p w14:paraId="2BA45D01" w14:textId="77777777" w:rsidR="00EA2F97" w:rsidRDefault="00EA2F97" w:rsidP="006825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00000003"/>
    <w:lvl w:ilvl="0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000000E"/>
    <w:multiLevelType w:val="multilevel"/>
    <w:tmpl w:val="0000000E"/>
    <w:lvl w:ilvl="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0000013"/>
    <w:multiLevelType w:val="multilevel"/>
    <w:tmpl w:val="00000013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ascii="宋体" w:hAnsi="宋体" w:cs="宋体" w:hint="default"/>
        <w:b w:val="0"/>
        <w:sz w:val="24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000001E"/>
    <w:multiLevelType w:val="singleLevel"/>
    <w:tmpl w:val="0000001E"/>
    <w:lvl w:ilvl="0">
      <w:start w:val="5"/>
      <w:numFmt w:val="decimal"/>
      <w:suff w:val="nothing"/>
      <w:lvlText w:val="%1、"/>
      <w:lvlJc w:val="left"/>
    </w:lvl>
  </w:abstractNum>
  <w:abstractNum w:abstractNumId="4" w15:restartNumberingAfterBreak="0">
    <w:nsid w:val="00000022"/>
    <w:multiLevelType w:val="multilevel"/>
    <w:tmpl w:val="00000022"/>
    <w:lvl w:ilvl="0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976368E"/>
    <w:multiLevelType w:val="hybridMultilevel"/>
    <w:tmpl w:val="77B6E4B8"/>
    <w:lvl w:ilvl="0" w:tplc="1A0A593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4E81B5A"/>
    <w:multiLevelType w:val="multilevel"/>
    <w:tmpl w:val="24E81B5A"/>
    <w:lvl w:ilvl="0">
      <w:start w:val="5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F6B490B"/>
    <w:multiLevelType w:val="multilevel"/>
    <w:tmpl w:val="5F6B490B"/>
    <w:lvl w:ilvl="0">
      <w:start w:val="1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A5140E1"/>
    <w:multiLevelType w:val="hybridMultilevel"/>
    <w:tmpl w:val="7B6C8222"/>
    <w:lvl w:ilvl="0" w:tplc="C8F0289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2"/>
  </w:num>
  <w:num w:numId="5">
    <w:abstractNumId w:val="4"/>
  </w:num>
  <w:num w:numId="6">
    <w:abstractNumId w:val="0"/>
  </w:num>
  <w:num w:numId="7">
    <w:abstractNumId w:val="3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816"/>
    <w:rsid w:val="00030E9C"/>
    <w:rsid w:val="000668D4"/>
    <w:rsid w:val="000C7A3D"/>
    <w:rsid w:val="000E5842"/>
    <w:rsid w:val="00141F58"/>
    <w:rsid w:val="001B0F04"/>
    <w:rsid w:val="001D7E02"/>
    <w:rsid w:val="00246C2F"/>
    <w:rsid w:val="002713FF"/>
    <w:rsid w:val="00277746"/>
    <w:rsid w:val="002B05C9"/>
    <w:rsid w:val="002D70BF"/>
    <w:rsid w:val="003025CA"/>
    <w:rsid w:val="00353C29"/>
    <w:rsid w:val="00355500"/>
    <w:rsid w:val="00402C0C"/>
    <w:rsid w:val="0043229A"/>
    <w:rsid w:val="004532C4"/>
    <w:rsid w:val="004754B6"/>
    <w:rsid w:val="00522761"/>
    <w:rsid w:val="00576599"/>
    <w:rsid w:val="00576E37"/>
    <w:rsid w:val="00582A9C"/>
    <w:rsid w:val="0059358D"/>
    <w:rsid w:val="005B758A"/>
    <w:rsid w:val="005C3122"/>
    <w:rsid w:val="00616609"/>
    <w:rsid w:val="00627911"/>
    <w:rsid w:val="00666D59"/>
    <w:rsid w:val="00675A3A"/>
    <w:rsid w:val="006825F4"/>
    <w:rsid w:val="00697560"/>
    <w:rsid w:val="006C1816"/>
    <w:rsid w:val="006C6CBA"/>
    <w:rsid w:val="00785B96"/>
    <w:rsid w:val="007A0FEA"/>
    <w:rsid w:val="007D134C"/>
    <w:rsid w:val="007E2682"/>
    <w:rsid w:val="00812326"/>
    <w:rsid w:val="0083744A"/>
    <w:rsid w:val="00837867"/>
    <w:rsid w:val="00840C5A"/>
    <w:rsid w:val="00883F29"/>
    <w:rsid w:val="008A2FF0"/>
    <w:rsid w:val="008B2525"/>
    <w:rsid w:val="008D7E7E"/>
    <w:rsid w:val="008F388E"/>
    <w:rsid w:val="00911E9A"/>
    <w:rsid w:val="00914C2D"/>
    <w:rsid w:val="00A02E1C"/>
    <w:rsid w:val="00A03EFB"/>
    <w:rsid w:val="00A25818"/>
    <w:rsid w:val="00A62041"/>
    <w:rsid w:val="00A766C6"/>
    <w:rsid w:val="00AE13DA"/>
    <w:rsid w:val="00B67C77"/>
    <w:rsid w:val="00B74E44"/>
    <w:rsid w:val="00B82024"/>
    <w:rsid w:val="00BB0243"/>
    <w:rsid w:val="00BF2559"/>
    <w:rsid w:val="00C42C18"/>
    <w:rsid w:val="00C838AA"/>
    <w:rsid w:val="00CE1CB2"/>
    <w:rsid w:val="00CE5EF8"/>
    <w:rsid w:val="00CF45DD"/>
    <w:rsid w:val="00D3297E"/>
    <w:rsid w:val="00D35FA9"/>
    <w:rsid w:val="00DF52CB"/>
    <w:rsid w:val="00E233C0"/>
    <w:rsid w:val="00E96430"/>
    <w:rsid w:val="00EA2F97"/>
    <w:rsid w:val="00EF257D"/>
    <w:rsid w:val="00F07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E8096C"/>
  <w15:chartTrackingRefBased/>
  <w15:docId w15:val="{1CFF17CA-0DF7-4764-AE6A-B7CCB7380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25F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25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825F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825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825F4"/>
    <w:rPr>
      <w:sz w:val="18"/>
      <w:szCs w:val="18"/>
    </w:rPr>
  </w:style>
  <w:style w:type="character" w:customStyle="1" w:styleId="Char">
    <w:name w:val="页脚 Char"/>
    <w:uiPriority w:val="99"/>
    <w:rsid w:val="006825F4"/>
    <w:rPr>
      <w:kern w:val="2"/>
      <w:sz w:val="18"/>
      <w:szCs w:val="18"/>
    </w:rPr>
  </w:style>
  <w:style w:type="paragraph" w:styleId="a7">
    <w:name w:val="List Paragraph"/>
    <w:basedOn w:val="a"/>
    <w:uiPriority w:val="34"/>
    <w:qFormat/>
    <w:rsid w:val="00883F2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fif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http://hiphotos.baidu.com/369109971/pic/item/502a664472e3655a510ffe28.jpg" TargetMode="External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1081</TotalTime>
  <Pages>17</Pages>
  <Words>1438</Words>
  <Characters>8199</Characters>
  <Application>Microsoft Office Word</Application>
  <DocSecurity>0</DocSecurity>
  <Lines>68</Lines>
  <Paragraphs>19</Paragraphs>
  <ScaleCrop>false</ScaleCrop>
  <Company/>
  <LinksUpToDate>false</LinksUpToDate>
  <CharactersWithSpaces>9618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xiao'xu</dc:creator>
  <cp:keywords/>
  <dc:description/>
  <cp:lastModifiedBy>xiao'xu</cp:lastModifiedBy>
  <cp:revision>65</cp:revision>
  <dcterms:created xsi:type="dcterms:W3CDTF">2021-11-02T02:27:00Z</dcterms:created>
  <dcterms:modified xsi:type="dcterms:W3CDTF">2021-11-15T15:00:00Z</dcterms:modified>
</cp:coreProperties>
</file>